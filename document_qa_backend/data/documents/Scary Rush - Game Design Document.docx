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keepNext w:val="0"/>
        <w:keepLines w:val="0"/>
        <w:spacing w:before="480"/>
        <w:jc w:val="center"/>
      </w:pPr>
      <w:bookmarkStart w:id="0" w:name="_cn3wsq89effv" w:colFirst="0" w:colLast="0"/>
      <w:bookmarkEnd w:id="0"/>
      <w:r>
        <w:rPr>
          <w:rtl w:val="0"/>
        </w:rPr>
        <w:t>Scary Rush Game</w:t>
      </w:r>
    </w:p>
    <w:p w14:paraId="00000002">
      <w:pPr>
        <w:pStyle w:val="10"/>
        <w:keepNext w:val="0"/>
        <w:keepLines w:val="0"/>
        <w:spacing w:before="480"/>
        <w:jc w:val="center"/>
      </w:pPr>
      <w:bookmarkStart w:id="1" w:name="_6yx7a19qwx7o" w:colFirst="0" w:colLast="0"/>
      <w:bookmarkEnd w:id="1"/>
      <w:r>
        <w:rPr>
          <w:rtl w:val="0"/>
        </w:rPr>
        <w:t>Game Design Document</w:t>
      </w:r>
    </w:p>
    <w:p w14:paraId="00000003">
      <w:pPr>
        <w:pStyle w:val="3"/>
        <w:keepNext w:val="0"/>
        <w:keepLines w:val="0"/>
        <w:spacing w:after="80"/>
        <w:rPr>
          <w:b/>
          <w:sz w:val="34"/>
          <w:szCs w:val="34"/>
        </w:rPr>
      </w:pPr>
      <w:bookmarkStart w:id="2" w:name="_bqje9whw60lk" w:colFirst="0" w:colLast="0"/>
      <w:bookmarkEnd w:id="2"/>
      <w:r>
        <w:rPr>
          <w:b/>
          <w:sz w:val="34"/>
          <w:szCs w:val="34"/>
          <w:rtl w:val="0"/>
        </w:rPr>
        <w:t>Table of Contents</w:t>
      </w:r>
    </w:p>
    <w:p w14:paraId="00000004">
      <w:pPr>
        <w:numPr>
          <w:ilvl w:val="0"/>
          <w:numId w:val="1"/>
        </w:numPr>
        <w:spacing w:before="240" w:after="0" w:afterAutospacing="0"/>
        <w:ind w:left="720" w:hanging="360"/>
      </w:pPr>
      <w:r>
        <w:rPr>
          <w:rtl w:val="0"/>
        </w:rPr>
        <w:t>Game Overview</w:t>
      </w:r>
    </w:p>
    <w:p w14:paraId="00000005">
      <w:pPr>
        <w:numPr>
          <w:ilvl w:val="0"/>
          <w:numId w:val="1"/>
        </w:numPr>
        <w:spacing w:before="0" w:beforeAutospacing="0" w:after="0" w:afterAutospacing="0"/>
        <w:ind w:left="720" w:hanging="360"/>
      </w:pPr>
      <w:r>
        <w:rPr>
          <w:rtl w:val="0"/>
        </w:rPr>
        <w:t>Core Gameplay Loop</w:t>
      </w:r>
    </w:p>
    <w:p w14:paraId="00000006">
      <w:pPr>
        <w:numPr>
          <w:ilvl w:val="0"/>
          <w:numId w:val="1"/>
        </w:numPr>
        <w:spacing w:before="0" w:beforeAutospacing="0" w:after="0" w:afterAutospacing="0"/>
        <w:ind w:left="720" w:hanging="360"/>
      </w:pPr>
      <w:r>
        <w:rPr>
          <w:rtl w:val="0"/>
        </w:rPr>
        <w:t>Visual Style &amp; Theme</w:t>
      </w:r>
    </w:p>
    <w:p w14:paraId="00000007">
      <w:pPr>
        <w:numPr>
          <w:ilvl w:val="0"/>
          <w:numId w:val="1"/>
        </w:numPr>
        <w:spacing w:before="0" w:beforeAutospacing="0" w:after="0" w:afterAutospacing="0"/>
        <w:ind w:left="720" w:hanging="360"/>
      </w:pPr>
      <w:r>
        <w:rPr>
          <w:rtl w:val="0"/>
        </w:rPr>
        <w:t>Game Structure (Chapters, Levels, Rooms)</w:t>
      </w:r>
    </w:p>
    <w:p w14:paraId="00000008">
      <w:pPr>
        <w:numPr>
          <w:ilvl w:val="0"/>
          <w:numId w:val="1"/>
        </w:numPr>
        <w:spacing w:before="0" w:beforeAutospacing="0" w:after="0" w:afterAutospacing="0"/>
        <w:ind w:left="720" w:hanging="360"/>
      </w:pPr>
      <w:r>
        <w:rPr>
          <w:rtl w:val="0"/>
        </w:rPr>
        <w:t>Player Stats and Systems</w:t>
      </w:r>
    </w:p>
    <w:p w14:paraId="00000009">
      <w:pPr>
        <w:numPr>
          <w:ilvl w:val="0"/>
          <w:numId w:val="1"/>
        </w:numPr>
        <w:spacing w:before="0" w:beforeAutospacing="0" w:after="0" w:afterAutospacing="0"/>
        <w:ind w:left="720" w:hanging="360"/>
      </w:pPr>
      <w:r>
        <w:rPr>
          <w:rtl w:val="0"/>
        </w:rPr>
        <w:t>Rogue-lite Power Buffs &amp; Progression</w:t>
      </w:r>
    </w:p>
    <w:p w14:paraId="0000000A">
      <w:pPr>
        <w:numPr>
          <w:ilvl w:val="0"/>
          <w:numId w:val="1"/>
        </w:numPr>
        <w:spacing w:before="0" w:beforeAutospacing="0" w:after="0" w:afterAutospacing="0"/>
        <w:ind w:left="720" w:hanging="360"/>
      </w:pPr>
      <w:r>
        <w:rPr>
          <w:rtl w:val="0"/>
        </w:rPr>
        <w:t>Enemies and Traps</w:t>
      </w:r>
    </w:p>
    <w:p w14:paraId="0000000B">
      <w:pPr>
        <w:numPr>
          <w:ilvl w:val="0"/>
          <w:numId w:val="1"/>
        </w:numPr>
        <w:spacing w:before="0" w:beforeAutospacing="0" w:after="0" w:afterAutospacing="0"/>
        <w:ind w:left="720" w:hanging="360"/>
      </w:pPr>
      <w:r>
        <w:rPr>
          <w:rtl w:val="0"/>
        </w:rPr>
        <w:t>Level Generation Rules</w:t>
      </w:r>
    </w:p>
    <w:p w14:paraId="0000000C">
      <w:pPr>
        <w:numPr>
          <w:ilvl w:val="0"/>
          <w:numId w:val="1"/>
        </w:numPr>
        <w:spacing w:before="0" w:beforeAutospacing="0" w:after="0" w:afterAutospacing="0"/>
        <w:ind w:left="720" w:hanging="360"/>
      </w:pPr>
      <w:r>
        <w:rPr>
          <w:rtl w:val="0"/>
        </w:rPr>
        <w:t>Combat &amp; Damage Systems</w:t>
      </w:r>
    </w:p>
    <w:p w14:paraId="0000000D">
      <w:pPr>
        <w:numPr>
          <w:ilvl w:val="0"/>
          <w:numId w:val="1"/>
        </w:numPr>
        <w:spacing w:before="0" w:beforeAutospacing="0" w:after="0" w:afterAutospacing="0"/>
        <w:ind w:left="720" w:hanging="360"/>
      </w:pPr>
      <w:r>
        <w:rPr>
          <w:rtl w:val="0"/>
        </w:rPr>
        <w:t>Buffs &amp; XP Balancing</w:t>
      </w:r>
    </w:p>
    <w:p w14:paraId="0000000E">
      <w:pPr>
        <w:numPr>
          <w:ilvl w:val="0"/>
          <w:numId w:val="1"/>
        </w:numPr>
        <w:spacing w:before="0" w:beforeAutospacing="0" w:after="0" w:afterAutospacing="0"/>
        <w:ind w:left="720" w:hanging="360"/>
      </w:pPr>
      <w:r>
        <w:rPr>
          <w:rtl w:val="0"/>
        </w:rPr>
        <w:t>Economy and Meta-Progression</w:t>
      </w:r>
    </w:p>
    <w:p w14:paraId="0000000F">
      <w:pPr>
        <w:numPr>
          <w:ilvl w:val="0"/>
          <w:numId w:val="1"/>
        </w:numPr>
        <w:spacing w:before="0" w:beforeAutospacing="0" w:after="0" w:afterAutospacing="0"/>
        <w:ind w:left="720" w:hanging="360"/>
      </w:pPr>
      <w:r>
        <w:rPr>
          <w:rtl w:val="0"/>
        </w:rPr>
        <w:t>UI/UX Flow</w:t>
      </w:r>
    </w:p>
    <w:p w14:paraId="00000010">
      <w:pPr>
        <w:numPr>
          <w:ilvl w:val="0"/>
          <w:numId w:val="1"/>
        </w:numPr>
        <w:spacing w:before="0" w:beforeAutospacing="0" w:after="0" w:afterAutospacing="0"/>
        <w:ind w:left="720" w:hanging="360"/>
      </w:pPr>
      <w:r>
        <w:rPr>
          <w:rtl w:val="0"/>
        </w:rPr>
        <w:t>Monetization</w:t>
      </w:r>
    </w:p>
    <w:p w14:paraId="00000011">
      <w:pPr>
        <w:numPr>
          <w:ilvl w:val="0"/>
          <w:numId w:val="1"/>
        </w:numPr>
        <w:spacing w:before="0" w:beforeAutospacing="0" w:after="0" w:afterAutospacing="0"/>
        <w:ind w:left="720" w:hanging="360"/>
      </w:pPr>
      <w:r>
        <w:rPr>
          <w:rtl w:val="0"/>
        </w:rPr>
        <w:t>Sound Design</w:t>
      </w:r>
    </w:p>
    <w:p w14:paraId="00000012">
      <w:pPr>
        <w:numPr>
          <w:ilvl w:val="0"/>
          <w:numId w:val="1"/>
        </w:numPr>
        <w:spacing w:before="0" w:beforeAutospacing="0" w:after="0" w:afterAutospacing="0"/>
        <w:ind w:left="720" w:hanging="360"/>
      </w:pPr>
      <w:r>
        <w:rPr>
          <w:rtl w:val="0"/>
        </w:rPr>
        <w:t>Lore &amp; Narrative Elements</w:t>
      </w:r>
    </w:p>
    <w:p w14:paraId="00000013">
      <w:pPr>
        <w:numPr>
          <w:ilvl w:val="0"/>
          <w:numId w:val="1"/>
        </w:numPr>
        <w:spacing w:before="0" w:beforeAutospacing="0" w:after="0" w:afterAutospacing="0"/>
        <w:ind w:left="720" w:hanging="360"/>
      </w:pPr>
      <w:r>
        <w:rPr>
          <w:rtl w:val="0"/>
        </w:rPr>
        <w:t>Balancing Principles &amp; Formulas</w:t>
      </w:r>
    </w:p>
    <w:p w14:paraId="00000014">
      <w:pPr>
        <w:numPr>
          <w:ilvl w:val="0"/>
          <w:numId w:val="1"/>
        </w:numPr>
        <w:spacing w:before="0" w:beforeAutospacing="0" w:after="0" w:afterAutospacing="0"/>
        <w:ind w:left="720" w:hanging="360"/>
      </w:pPr>
      <w:r>
        <w:rPr>
          <w:rtl w:val="0"/>
        </w:rPr>
        <w:t>Stat Interactions &amp; Scaling</w:t>
      </w:r>
    </w:p>
    <w:p w14:paraId="00000015">
      <w:pPr>
        <w:numPr>
          <w:ilvl w:val="0"/>
          <w:numId w:val="1"/>
        </w:numPr>
        <w:spacing w:before="0" w:beforeAutospacing="0" w:after="0" w:afterAutospacing="0"/>
        <w:ind w:left="720" w:hanging="360"/>
      </w:pPr>
      <w:r>
        <w:rPr>
          <w:rtl w:val="0"/>
        </w:rPr>
        <w:t>PvP Mechanics and Use Cases</w:t>
      </w:r>
    </w:p>
    <w:p w14:paraId="00000016">
      <w:pPr>
        <w:numPr>
          <w:ilvl w:val="0"/>
          <w:numId w:val="1"/>
        </w:numPr>
        <w:spacing w:before="0" w:beforeAutospacing="0" w:after="0" w:afterAutospacing="0"/>
        <w:ind w:left="720" w:hanging="360"/>
      </w:pPr>
      <w:r>
        <w:rPr>
          <w:rtl w:val="0"/>
        </w:rPr>
        <w:t>Rogue-lite Buff Scenarios</w:t>
      </w:r>
    </w:p>
    <w:p w14:paraId="00000017">
      <w:pPr>
        <w:numPr>
          <w:ilvl w:val="0"/>
          <w:numId w:val="1"/>
        </w:numPr>
        <w:spacing w:before="0" w:beforeAutospacing="0" w:after="0" w:afterAutospacing="0"/>
        <w:ind w:left="720" w:hanging="360"/>
      </w:pPr>
      <w:r>
        <w:rPr>
          <w:rtl w:val="0"/>
        </w:rPr>
        <w:t>LUCK Stat Deep Dive</w:t>
      </w:r>
    </w:p>
    <w:p w14:paraId="00000018">
      <w:pPr>
        <w:numPr>
          <w:ilvl w:val="0"/>
          <w:numId w:val="1"/>
        </w:numPr>
        <w:spacing w:before="0" w:beforeAutospacing="0" w:after="0" w:afterAutospacing="0"/>
        <w:ind w:left="720" w:hanging="360"/>
      </w:pPr>
      <w:r>
        <w:rPr>
          <w:rtl w:val="0"/>
        </w:rPr>
        <w:t>Trap Room Scenarios &amp; Strategic Decisions</w:t>
      </w:r>
    </w:p>
    <w:p w14:paraId="00000019">
      <w:pPr>
        <w:numPr>
          <w:ilvl w:val="0"/>
          <w:numId w:val="1"/>
        </w:numPr>
        <w:spacing w:before="0" w:beforeAutospacing="0" w:after="0" w:afterAutospacing="0"/>
        <w:ind w:left="720" w:hanging="360"/>
      </w:pPr>
      <w:r>
        <w:rPr>
          <w:rtl w:val="0"/>
        </w:rPr>
        <w:t>Risk/Reward Interactions in Rooms</w:t>
      </w:r>
    </w:p>
    <w:p w14:paraId="0000001A">
      <w:pPr>
        <w:numPr>
          <w:ilvl w:val="0"/>
          <w:numId w:val="1"/>
        </w:numPr>
        <w:spacing w:before="0" w:beforeAutospacing="0" w:after="0" w:afterAutospacing="0"/>
        <w:ind w:left="720" w:hanging="360"/>
      </w:pPr>
      <w:r>
        <w:rPr>
          <w:rtl w:val="0"/>
        </w:rPr>
        <w:t>Currency Systems &amp; Coin Use Cases</w:t>
      </w:r>
    </w:p>
    <w:p w14:paraId="0000001B">
      <w:pPr>
        <w:numPr>
          <w:ilvl w:val="0"/>
          <w:numId w:val="1"/>
        </w:numPr>
        <w:spacing w:before="0" w:beforeAutospacing="0" w:after="0" w:afterAutospacing="0"/>
        <w:ind w:left="720" w:hanging="360"/>
      </w:pPr>
      <w:r>
        <w:rPr>
          <w:rtl w:val="0"/>
        </w:rPr>
        <w:t>Upgrade System Deep Dive</w:t>
      </w:r>
    </w:p>
    <w:p w14:paraId="0000001C">
      <w:pPr>
        <w:numPr>
          <w:ilvl w:val="0"/>
          <w:numId w:val="1"/>
        </w:numPr>
        <w:spacing w:before="0" w:beforeAutospacing="0" w:after="0" w:afterAutospacing="0"/>
        <w:ind w:left="720" w:hanging="360"/>
      </w:pPr>
      <w:r>
        <w:rPr>
          <w:rtl w:val="0"/>
        </w:rPr>
        <w:t>Buff Types &amp; Draft Rounds</w:t>
      </w:r>
    </w:p>
    <w:p w14:paraId="0000001D">
      <w:pPr>
        <w:numPr>
          <w:ilvl w:val="0"/>
          <w:numId w:val="1"/>
        </w:numPr>
        <w:spacing w:before="0" w:beforeAutospacing="0" w:after="0" w:afterAutospacing="0"/>
        <w:ind w:left="720" w:hanging="360"/>
      </w:pPr>
      <w:r>
        <w:rPr>
          <w:rtl w:val="0"/>
        </w:rPr>
        <w:t>PvP Run Simulation &amp; Flow</w:t>
      </w:r>
    </w:p>
    <w:p w14:paraId="0000001E">
      <w:pPr>
        <w:numPr>
          <w:ilvl w:val="0"/>
          <w:numId w:val="1"/>
        </w:numPr>
        <w:spacing w:before="0" w:beforeAutospacing="0" w:after="0" w:afterAutospacing="0"/>
        <w:ind w:left="720" w:hanging="360"/>
      </w:pPr>
      <w:r>
        <w:rPr>
          <w:rtl w:val="0"/>
        </w:rPr>
        <w:t>Stat Design &amp; Synergy Use Cases</w:t>
      </w:r>
    </w:p>
    <w:p w14:paraId="0000001F">
      <w:pPr>
        <w:numPr>
          <w:ilvl w:val="0"/>
          <w:numId w:val="1"/>
        </w:numPr>
        <w:spacing w:before="0" w:beforeAutospacing="0" w:after="0" w:afterAutospacing="0"/>
        <w:ind w:left="720" w:hanging="360"/>
      </w:pPr>
      <w:r>
        <w:rPr>
          <w:rtl w:val="0"/>
        </w:rPr>
        <w:t>Mimic Room Logic &amp; Coin Gambling</w:t>
      </w:r>
    </w:p>
    <w:p w14:paraId="00000020">
      <w:pPr>
        <w:numPr>
          <w:ilvl w:val="0"/>
          <w:numId w:val="1"/>
        </w:numPr>
        <w:spacing w:before="0" w:beforeAutospacing="0" w:after="0" w:afterAutospacing="0"/>
        <w:ind w:left="720" w:hanging="360"/>
        <w:rPr>
          <w:u w:val="none"/>
        </w:rPr>
      </w:pPr>
      <w:r>
        <w:rPr>
          <w:rtl w:val="0"/>
        </w:rPr>
        <w:t>Full Upgrade Synergy Table</w:t>
      </w:r>
    </w:p>
    <w:p w14:paraId="00000021">
      <w:pPr>
        <w:numPr>
          <w:ilvl w:val="0"/>
          <w:numId w:val="1"/>
        </w:numPr>
        <w:spacing w:before="0" w:beforeAutospacing="0" w:after="0" w:afterAutospacing="0"/>
        <w:ind w:left="720" w:hanging="360"/>
      </w:pPr>
      <w:r>
        <w:rPr>
          <w:rtl w:val="0"/>
        </w:rPr>
        <w:t>Tap-Based Mechanics and Room Tension</w:t>
      </w:r>
    </w:p>
    <w:p w14:paraId="00000022">
      <w:pPr>
        <w:numPr>
          <w:ilvl w:val="0"/>
          <w:numId w:val="1"/>
        </w:numPr>
        <w:spacing w:before="0" w:beforeAutospacing="0" w:after="0" w:afterAutospacing="0"/>
        <w:ind w:left="720" w:hanging="360"/>
      </w:pPr>
      <w:r>
        <w:rPr>
          <w:rtl w:val="0"/>
        </w:rPr>
        <w:t>Ghost Avatar AI - PvP Behavior System</w:t>
      </w:r>
    </w:p>
    <w:p w14:paraId="00000023">
      <w:pPr>
        <w:numPr>
          <w:ilvl w:val="0"/>
          <w:numId w:val="1"/>
        </w:numPr>
        <w:spacing w:before="0" w:beforeAutospacing="0" w:after="0" w:afterAutospacing="0"/>
        <w:ind w:left="720" w:hanging="360"/>
      </w:pPr>
      <w:r>
        <w:rPr>
          <w:rtl w:val="0"/>
        </w:rPr>
        <w:t>Enemy AI Types - Tiered Challenge Scaling</w:t>
      </w:r>
    </w:p>
    <w:p w14:paraId="00000024">
      <w:pPr>
        <w:numPr>
          <w:ilvl w:val="0"/>
          <w:numId w:val="1"/>
        </w:numPr>
        <w:spacing w:before="0" w:beforeAutospacing="0" w:after="0" w:afterAutospacing="0"/>
        <w:ind w:left="720" w:hanging="360"/>
      </w:pPr>
      <w:r>
        <w:rPr>
          <w:rtl w:val="0"/>
        </w:rPr>
        <w:t>Example Run: 50-Door Flow with Buff Progression</w:t>
      </w:r>
    </w:p>
    <w:p w14:paraId="00000025">
      <w:pPr>
        <w:numPr>
          <w:ilvl w:val="0"/>
          <w:numId w:val="1"/>
        </w:numPr>
        <w:spacing w:before="0" w:beforeAutospacing="0" w:after="0" w:afterAutospacing="0"/>
        <w:ind w:left="720" w:hanging="360"/>
      </w:pPr>
      <w:r>
        <w:rPr>
          <w:rtl w:val="0"/>
        </w:rPr>
        <w:t>Coin Economy Sink &amp; Long-Term Progression</w:t>
      </w:r>
    </w:p>
    <w:p w14:paraId="00000026">
      <w:pPr>
        <w:numPr>
          <w:ilvl w:val="0"/>
          <w:numId w:val="1"/>
        </w:numPr>
        <w:spacing w:before="0" w:beforeAutospacing="0" w:after="0" w:afterAutospacing="0"/>
        <w:ind w:left="720" w:hanging="360"/>
      </w:pPr>
      <w:r>
        <w:rPr>
          <w:rtl w:val="0"/>
        </w:rPr>
        <w:t>Failure States, Edge Cases, and Win Conditions</w:t>
      </w:r>
    </w:p>
    <w:p w14:paraId="00000027">
      <w:pPr>
        <w:numPr>
          <w:ilvl w:val="0"/>
          <w:numId w:val="1"/>
        </w:numPr>
        <w:spacing w:before="0" w:beforeAutospacing="0" w:after="0" w:afterAutospacing="0"/>
        <w:ind w:left="720" w:hanging="360"/>
      </w:pPr>
      <w:r>
        <w:rPr>
          <w:rtl w:val="0"/>
        </w:rPr>
        <w:t>Upgrade Tree Archetypes &amp; Buff Synergies</w:t>
      </w:r>
    </w:p>
    <w:p w14:paraId="00000028">
      <w:pPr>
        <w:numPr>
          <w:ilvl w:val="0"/>
          <w:numId w:val="1"/>
        </w:numPr>
        <w:spacing w:before="0" w:beforeAutospacing="0" w:after="0" w:afterAutospacing="0"/>
        <w:ind w:left="720" w:hanging="360"/>
      </w:pPr>
      <w:r>
        <w:rPr>
          <w:rtl w:val="0"/>
        </w:rPr>
        <w:t>Visual Progression Feedback &amp; Reward Clarity</w:t>
      </w:r>
    </w:p>
    <w:p w14:paraId="00000029">
      <w:pPr>
        <w:numPr>
          <w:ilvl w:val="0"/>
          <w:numId w:val="1"/>
        </w:numPr>
        <w:spacing w:before="0" w:beforeAutospacing="0" w:after="0" w:afterAutospacing="0"/>
        <w:ind w:left="720" w:hanging="360"/>
      </w:pPr>
      <w:r>
        <w:rPr>
          <w:rtl w:val="0"/>
        </w:rPr>
        <w:t>Advanced Buff Tier Chart &amp; Rarity Rolls</w:t>
      </w:r>
    </w:p>
    <w:p w14:paraId="0000002A">
      <w:pPr>
        <w:numPr>
          <w:ilvl w:val="0"/>
          <w:numId w:val="1"/>
        </w:numPr>
        <w:spacing w:before="0" w:beforeAutospacing="0" w:after="0" w:afterAutospacing="0"/>
        <w:ind w:left="720" w:hanging="360"/>
      </w:pPr>
      <w:r>
        <w:rPr>
          <w:rtl w:val="0"/>
        </w:rPr>
        <w:t>Trap Tier Table</w:t>
      </w:r>
    </w:p>
    <w:p w14:paraId="0000002B">
      <w:pPr>
        <w:numPr>
          <w:ilvl w:val="0"/>
          <w:numId w:val="1"/>
        </w:numPr>
        <w:spacing w:before="0" w:beforeAutospacing="0" w:after="0" w:afterAutospacing="0"/>
        <w:ind w:left="720" w:hanging="360"/>
      </w:pPr>
      <w:r>
        <w:rPr>
          <w:rtl w:val="0"/>
        </w:rPr>
        <w:t>Ghost Room Design Examples</w:t>
      </w:r>
    </w:p>
    <w:p w14:paraId="0000002C">
      <w:pPr>
        <w:numPr>
          <w:ilvl w:val="0"/>
          <w:numId w:val="1"/>
        </w:numPr>
        <w:spacing w:before="0" w:beforeAutospacing="0" w:after="0" w:afterAutospacing="0"/>
        <w:ind w:left="720" w:hanging="360"/>
      </w:pPr>
      <w:r>
        <w:rPr>
          <w:rtl w:val="0"/>
        </w:rPr>
        <w:t>Rarity Roll Simulation</w:t>
      </w:r>
    </w:p>
    <w:p w14:paraId="0000002D">
      <w:pPr>
        <w:numPr>
          <w:ilvl w:val="0"/>
          <w:numId w:val="1"/>
        </w:numPr>
        <w:spacing w:before="0" w:beforeAutospacing="0" w:after="0" w:afterAutospacing="0"/>
        <w:ind w:left="720" w:hanging="360"/>
      </w:pPr>
      <w:r>
        <w:rPr>
          <w:rtl w:val="0"/>
        </w:rPr>
        <w:t>Visual Reward Feedback Chart</w:t>
      </w:r>
    </w:p>
    <w:p w14:paraId="0000002E">
      <w:pPr>
        <w:numPr>
          <w:ilvl w:val="0"/>
          <w:numId w:val="1"/>
        </w:numPr>
        <w:spacing w:before="0" w:beforeAutospacing="0" w:after="0" w:afterAutospacing="0"/>
        <w:ind w:left="720" w:hanging="360"/>
        <w:rPr>
          <w:u w:val="none"/>
        </w:rPr>
      </w:pPr>
      <w:r>
        <w:rPr>
          <w:rtl w:val="0"/>
        </w:rPr>
        <w:t>Draft System Comparison Table</w:t>
      </w:r>
    </w:p>
    <w:p w14:paraId="0000002F">
      <w:pPr>
        <w:numPr>
          <w:ilvl w:val="0"/>
          <w:numId w:val="1"/>
        </w:numPr>
        <w:spacing w:before="0" w:beforeAutospacing="0" w:after="240"/>
        <w:ind w:left="720" w:hanging="360"/>
      </w:pPr>
      <w:r>
        <w:rPr>
          <w:rtl w:val="0"/>
        </w:rPr>
        <w:t>Appendices (Reference Tables)</w:t>
      </w:r>
    </w:p>
    <w:p w14:paraId="00000030">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31">
      <w:pPr>
        <w:pStyle w:val="3"/>
        <w:keepNext w:val="0"/>
        <w:keepLines w:val="0"/>
        <w:spacing w:after="80"/>
        <w:rPr>
          <w:b/>
          <w:sz w:val="34"/>
          <w:szCs w:val="34"/>
        </w:rPr>
      </w:pPr>
      <w:bookmarkStart w:id="3" w:name="_92htq5ji5xym" w:colFirst="0" w:colLast="0"/>
      <w:bookmarkEnd w:id="3"/>
      <w:r>
        <w:rPr>
          <w:b/>
          <w:sz w:val="34"/>
          <w:szCs w:val="34"/>
          <w:rtl w:val="0"/>
        </w:rPr>
        <w:t>1. Game Overview</w:t>
      </w:r>
    </w:p>
    <w:p w14:paraId="00000032">
      <w:pPr>
        <w:spacing w:before="240" w:after="240"/>
        <w:rPr>
          <w:i/>
        </w:rPr>
      </w:pPr>
      <w:r>
        <w:rPr>
          <w:b/>
          <w:rtl w:val="0"/>
        </w:rPr>
        <w:t>Title:</w:t>
      </w:r>
      <w:r>
        <w:rPr>
          <w:rtl w:val="0"/>
        </w:rPr>
        <w:t xml:space="preserve"> </w:t>
      </w:r>
      <w:r>
        <w:rPr>
          <w:i/>
          <w:rtl w:val="0"/>
        </w:rPr>
        <w:t>Scary Rush</w:t>
      </w:r>
      <w:r>
        <w:rPr>
          <w:rtl w:val="0"/>
        </w:rPr>
        <w:t xml:space="preserve"> (Working Title)</w:t>
      </w:r>
      <w:r>
        <w:rPr>
          <w:rtl w:val="0"/>
        </w:rPr>
        <w:br w:type="textWrapping"/>
      </w:r>
      <w:r>
        <w:rPr>
          <w:rtl w:val="0"/>
        </w:rPr>
        <w:t xml:space="preserve"> </w:t>
      </w:r>
      <w:r>
        <w:rPr>
          <w:b/>
          <w:rtl w:val="0"/>
        </w:rPr>
        <w:t>Genre:</w:t>
      </w:r>
      <w:r>
        <w:rPr>
          <w:rtl w:val="0"/>
        </w:rPr>
        <w:t xml:space="preserve"> </w:t>
      </w:r>
      <w:r>
        <w:rPr>
          <w:i/>
          <w:rtl w:val="0"/>
        </w:rPr>
        <w:t>Isometric Horror Auto-runner with Rogue-lite Elements</w:t>
      </w:r>
      <w:r>
        <w:rPr>
          <w:i/>
          <w:rtl w:val="0"/>
        </w:rPr>
        <w:br w:type="textWrapping"/>
      </w:r>
      <w:r>
        <w:rPr>
          <w:rtl w:val="0"/>
        </w:rPr>
        <w:t xml:space="preserve"> </w:t>
      </w:r>
      <w:r>
        <w:rPr>
          <w:b/>
          <w:rtl w:val="0"/>
        </w:rPr>
        <w:t>Target Platform:</w:t>
      </w:r>
      <w:r>
        <w:rPr>
          <w:rtl w:val="0"/>
        </w:rPr>
        <w:t xml:space="preserve"> </w:t>
      </w:r>
      <w:r>
        <w:rPr>
          <w:i/>
          <w:rtl w:val="0"/>
        </w:rPr>
        <w:t>Mobile (iOS &amp; Android)</w:t>
      </w:r>
      <w:r>
        <w:rPr>
          <w:i/>
          <w:rtl w:val="0"/>
        </w:rPr>
        <w:br w:type="textWrapping"/>
      </w:r>
      <w:r>
        <w:rPr>
          <w:rtl w:val="0"/>
        </w:rPr>
        <w:t xml:space="preserve"> </w:t>
      </w:r>
      <w:r>
        <w:rPr>
          <w:b/>
          <w:rtl w:val="0"/>
        </w:rPr>
        <w:t>Camera Style:</w:t>
      </w:r>
      <w:r>
        <w:rPr>
          <w:rtl w:val="0"/>
        </w:rPr>
        <w:t xml:space="preserve"> </w:t>
      </w:r>
      <w:r>
        <w:rPr>
          <w:i/>
          <w:rtl w:val="0"/>
        </w:rPr>
        <w:t>Fixed-angle isometric 3D view</w:t>
      </w:r>
      <w:r>
        <w:rPr>
          <w:i/>
          <w:rtl w:val="0"/>
        </w:rPr>
        <w:br w:type="textWrapping"/>
      </w:r>
      <w:r>
        <w:rPr>
          <w:rtl w:val="0"/>
        </w:rPr>
        <w:t xml:space="preserve"> </w:t>
      </w:r>
      <w:r>
        <w:rPr>
          <w:b/>
          <w:rtl w:val="0"/>
        </w:rPr>
        <w:t>Monetization Model:</w:t>
      </w:r>
      <w:r>
        <w:rPr>
          <w:rtl w:val="0"/>
        </w:rPr>
        <w:t xml:space="preserve"> </w:t>
      </w:r>
      <w:r>
        <w:rPr>
          <w:i/>
          <w:rtl w:val="0"/>
        </w:rPr>
        <w:t>Free-to-play with rewarded ads and cosmetic IAP</w:t>
      </w:r>
    </w:p>
    <w:p w14:paraId="00000033">
      <w:pPr>
        <w:spacing w:before="240" w:after="240"/>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34">
      <w:pPr>
        <w:pStyle w:val="4"/>
        <w:keepNext w:val="0"/>
        <w:keepLines w:val="0"/>
        <w:spacing w:before="280"/>
        <w:rPr>
          <w:b/>
          <w:color w:val="000000"/>
          <w:sz w:val="26"/>
          <w:szCs w:val="26"/>
        </w:rPr>
      </w:pPr>
      <w:bookmarkStart w:id="4" w:name="_sx7dltd3kqn4" w:colFirst="0" w:colLast="0"/>
      <w:bookmarkEnd w:id="4"/>
      <w:r>
        <w:rPr>
          <w:b/>
          <w:color w:val="000000"/>
          <w:sz w:val="26"/>
          <w:szCs w:val="26"/>
          <w:rtl w:val="0"/>
        </w:rPr>
        <w:t>Game Summary</w:t>
      </w:r>
    </w:p>
    <w:p w14:paraId="00000035">
      <w:pPr>
        <w:spacing w:before="240" w:after="240"/>
      </w:pPr>
      <w:r>
        <w:rPr>
          <w:b/>
          <w:rtl w:val="0"/>
        </w:rPr>
        <w:t>Scary Rush</w:t>
      </w:r>
      <w:r>
        <w:rPr>
          <w:rtl w:val="0"/>
        </w:rPr>
        <w:t xml:space="preserve"> is a fast-paced, spooky-fun mobile game that combines </w:t>
      </w:r>
      <w:r>
        <w:rPr>
          <w:b/>
          <w:rtl w:val="0"/>
        </w:rPr>
        <w:t>reaction-based decision-making</w:t>
      </w:r>
      <w:r>
        <w:rPr>
          <w:rtl w:val="0"/>
        </w:rPr>
        <w:t xml:space="preserve">, </w:t>
      </w:r>
      <w:r>
        <w:rPr>
          <w:b/>
          <w:rtl w:val="0"/>
        </w:rPr>
        <w:t>rogue-lite progression</w:t>
      </w:r>
      <w:r>
        <w:rPr>
          <w:rtl w:val="0"/>
        </w:rPr>
        <w:t xml:space="preserve">, and </w:t>
      </w:r>
      <w:r>
        <w:rPr>
          <w:b/>
          <w:rtl w:val="0"/>
        </w:rPr>
        <w:t>auto-runner controls</w:t>
      </w:r>
      <w:r>
        <w:rPr>
          <w:rtl w:val="0"/>
        </w:rPr>
        <w:t xml:space="preserve"> with a darkly humorous, stylized horror aesthetic.</w:t>
      </w:r>
    </w:p>
    <w:p w14:paraId="00000036">
      <w:pPr>
        <w:spacing w:before="240" w:after="240"/>
      </w:pPr>
      <w:r>
        <w:rPr>
          <w:rtl w:val="0"/>
        </w:rPr>
        <w:t>Players control a terrified yet determined avatar who sprints automatically through a haunted mansion filled with deadly traps, misleading doors, ghostly enemies, and surprise events. At regular intervals, players gain access to rogue-lite-style power-ups that dramatically alter their run, making each session unique and increasingly strategic.</w:t>
      </w:r>
    </w:p>
    <w:p w14:paraId="00000037">
      <w:pPr>
        <w:spacing w:before="240" w:after="240"/>
      </w:pPr>
      <w:r>
        <w:rPr>
          <w:rtl w:val="0"/>
        </w:rPr>
        <w:t xml:space="preserve">With a growing arsenal of buffs, unlockable upgrades, and asynchronous PvP ghost races, the game offers </w:t>
      </w:r>
      <w:r>
        <w:rPr>
          <w:b/>
          <w:rtl w:val="0"/>
        </w:rPr>
        <w:t>short-burst gameplay sessions</w:t>
      </w:r>
      <w:r>
        <w:rPr>
          <w:rtl w:val="0"/>
        </w:rPr>
        <w:t xml:space="preserve"> with deep long-term replayability.</w:t>
      </w:r>
    </w:p>
    <w:p w14:paraId="00000038">
      <w:pPr>
        <w:spacing w:before="240" w:after="240"/>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39">
      <w:pPr>
        <w:pStyle w:val="4"/>
        <w:keepNext w:val="0"/>
        <w:keepLines w:val="0"/>
        <w:spacing w:before="280"/>
        <w:rPr>
          <w:b/>
          <w:color w:val="000000"/>
          <w:sz w:val="26"/>
          <w:szCs w:val="26"/>
        </w:rPr>
      </w:pPr>
      <w:bookmarkStart w:id="5" w:name="_48l6lcywnfvz" w:colFirst="0" w:colLast="0"/>
      <w:bookmarkEnd w:id="5"/>
      <w:r>
        <w:rPr>
          <w:b/>
          <w:color w:val="000000"/>
          <w:sz w:val="26"/>
          <w:szCs w:val="26"/>
          <w:rtl w:val="0"/>
        </w:rPr>
        <w:t>Core Concept</w:t>
      </w:r>
    </w:p>
    <w:p w14:paraId="0000003A">
      <w:pPr>
        <w:spacing w:before="240" w:after="240"/>
        <w:ind w:left="0" w:right="600" w:firstLine="0"/>
      </w:pPr>
      <w:r>
        <w:rPr>
          <w:rtl w:val="0"/>
        </w:rPr>
        <w:t>“Pick a door. Make it out alive. Get stronger. Go again.”</w:t>
      </w:r>
    </w:p>
    <w:p w14:paraId="0000003B">
      <w:pPr>
        <w:spacing w:before="240" w:after="240"/>
      </w:pPr>
      <w:r>
        <w:rPr>
          <w:rtl w:val="0"/>
        </w:rPr>
        <w:t xml:space="preserve">The core concept of </w:t>
      </w:r>
      <w:r>
        <w:rPr>
          <w:i/>
          <w:rtl w:val="0"/>
        </w:rPr>
        <w:t>Scary Rush</w:t>
      </w:r>
      <w:r>
        <w:rPr>
          <w:rtl w:val="0"/>
        </w:rPr>
        <w:t xml:space="preserve"> is built around </w:t>
      </w:r>
      <w:r>
        <w:rPr>
          <w:b/>
          <w:rtl w:val="0"/>
        </w:rPr>
        <w:t>the tension of choice</w:t>
      </w:r>
      <w:r>
        <w:rPr>
          <w:rtl w:val="0"/>
        </w:rPr>
        <w:t xml:space="preserve"> - each room presents two doors, only one of which leads to safety. Players must use </w:t>
      </w:r>
      <w:r>
        <w:rPr>
          <w:b/>
          <w:rtl w:val="0"/>
        </w:rPr>
        <w:t>visual cues</w:t>
      </w:r>
      <w:r>
        <w:rPr>
          <w:rtl w:val="0"/>
        </w:rPr>
        <w:t xml:space="preserve">, </w:t>
      </w:r>
      <w:r>
        <w:rPr>
          <w:b/>
          <w:rtl w:val="0"/>
        </w:rPr>
        <w:t>stat-driven detection</w:t>
      </w:r>
      <w:r>
        <w:rPr>
          <w:rtl w:val="0"/>
        </w:rPr>
        <w:t xml:space="preserve">, and </w:t>
      </w:r>
      <w:r>
        <w:rPr>
          <w:b/>
          <w:rtl w:val="0"/>
        </w:rPr>
        <w:t>rogue-lite powers</w:t>
      </w:r>
      <w:r>
        <w:rPr>
          <w:rtl w:val="0"/>
        </w:rPr>
        <w:t xml:space="preserve"> to make the right call, survive longer, and improve their avatar through upgrades over time.</w:t>
      </w:r>
    </w:p>
    <w:p w14:paraId="0000003C">
      <w:pPr>
        <w:spacing w:before="240" w:after="240"/>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3D">
      <w:pPr>
        <w:pStyle w:val="4"/>
        <w:keepNext w:val="0"/>
        <w:keepLines w:val="0"/>
        <w:spacing w:before="280"/>
        <w:rPr>
          <w:b/>
          <w:color w:val="000000"/>
          <w:sz w:val="26"/>
          <w:szCs w:val="26"/>
        </w:rPr>
      </w:pPr>
      <w:bookmarkStart w:id="6" w:name="_nnwcxrr5h24o" w:colFirst="0" w:colLast="0"/>
      <w:bookmarkEnd w:id="6"/>
      <w:r>
        <w:rPr>
          <w:b/>
          <w:color w:val="000000"/>
          <w:sz w:val="26"/>
          <w:szCs w:val="26"/>
          <w:rtl w:val="0"/>
        </w:rPr>
        <w:t>Key Gameplay Features</w:t>
      </w:r>
    </w:p>
    <w:p w14:paraId="0000003E">
      <w:pPr>
        <w:numPr>
          <w:ilvl w:val="0"/>
          <w:numId w:val="2"/>
        </w:numPr>
        <w:spacing w:before="240" w:after="0" w:afterAutospacing="0"/>
        <w:ind w:left="720" w:hanging="360"/>
      </w:pPr>
      <w:r>
        <w:rPr>
          <w:b/>
          <w:rtl w:val="0"/>
        </w:rPr>
        <w:t>Auto-run Movement:</w:t>
      </w:r>
      <w:r>
        <w:rPr>
          <w:rtl w:val="0"/>
        </w:rPr>
        <w:t xml:space="preserve"> Player auto-moves forward through eerie, ever-changing room layouts.</w:t>
      </w:r>
      <w:r>
        <w:rPr>
          <w:rtl w:val="0"/>
        </w:rPr>
        <w:br w:type="textWrapping"/>
      </w:r>
    </w:p>
    <w:p w14:paraId="0000003F">
      <w:pPr>
        <w:numPr>
          <w:ilvl w:val="0"/>
          <w:numId w:val="2"/>
        </w:numPr>
        <w:spacing w:before="0" w:beforeAutospacing="0" w:after="0" w:afterAutospacing="0"/>
        <w:ind w:left="720" w:hanging="360"/>
      </w:pPr>
      <w:r>
        <w:rPr>
          <w:b/>
          <w:rtl w:val="0"/>
        </w:rPr>
        <w:t>Door-Based Decision Points:</w:t>
      </w:r>
      <w:r>
        <w:rPr>
          <w:rtl w:val="0"/>
        </w:rPr>
        <w:t xml:space="preserve"> Tap-based input to select the correct door from subtle hint cues.</w:t>
      </w:r>
      <w:r>
        <w:rPr>
          <w:rtl w:val="0"/>
        </w:rPr>
        <w:br w:type="textWrapping"/>
      </w:r>
    </w:p>
    <w:p w14:paraId="00000040">
      <w:pPr>
        <w:numPr>
          <w:ilvl w:val="0"/>
          <w:numId w:val="2"/>
        </w:numPr>
        <w:spacing w:before="0" w:beforeAutospacing="0" w:after="0" w:afterAutospacing="0"/>
        <w:ind w:left="720" w:hanging="360"/>
      </w:pPr>
      <w:r>
        <w:rPr>
          <w:b/>
          <w:rtl w:val="0"/>
        </w:rPr>
        <w:t>Traps &amp; Enemies:</w:t>
      </w:r>
      <w:r>
        <w:rPr>
          <w:rtl w:val="0"/>
        </w:rPr>
        <w:t xml:space="preserve"> Each wrong choice could lead to a ghost attack, trap room, or mimic event.</w:t>
      </w:r>
      <w:r>
        <w:rPr>
          <w:rtl w:val="0"/>
        </w:rPr>
        <w:br w:type="textWrapping"/>
      </w:r>
    </w:p>
    <w:p w14:paraId="00000041">
      <w:pPr>
        <w:numPr>
          <w:ilvl w:val="0"/>
          <w:numId w:val="2"/>
        </w:numPr>
        <w:spacing w:before="0" w:beforeAutospacing="0" w:after="0" w:afterAutospacing="0"/>
        <w:ind w:left="720" w:hanging="360"/>
      </w:pPr>
      <w:r>
        <w:rPr>
          <w:b/>
          <w:rtl w:val="0"/>
        </w:rPr>
        <w:t>Rogue-lite Buff Drafting:</w:t>
      </w:r>
      <w:r>
        <w:rPr>
          <w:rtl w:val="0"/>
        </w:rPr>
        <w:t xml:space="preserve"> Choose from random buffs every few doors to build unique synergies.</w:t>
      </w:r>
      <w:r>
        <w:rPr>
          <w:rtl w:val="0"/>
        </w:rPr>
        <w:br w:type="textWrapping"/>
      </w:r>
    </w:p>
    <w:p w14:paraId="00000042">
      <w:pPr>
        <w:numPr>
          <w:ilvl w:val="0"/>
          <w:numId w:val="2"/>
        </w:numPr>
        <w:spacing w:before="0" w:beforeAutospacing="0" w:after="0" w:afterAutospacing="0"/>
        <w:ind w:left="720" w:hanging="360"/>
      </w:pPr>
      <w:r>
        <w:rPr>
          <w:b/>
          <w:rtl w:val="0"/>
        </w:rPr>
        <w:t>Coin Collection &amp; Meta Progression:</w:t>
      </w:r>
      <w:r>
        <w:rPr>
          <w:rtl w:val="0"/>
        </w:rPr>
        <w:t xml:space="preserve"> Use in-run currency to unlock permanent stat upgrades.</w:t>
      </w:r>
      <w:r>
        <w:rPr>
          <w:rtl w:val="0"/>
        </w:rPr>
        <w:br w:type="textWrapping"/>
      </w:r>
    </w:p>
    <w:p w14:paraId="00000043">
      <w:pPr>
        <w:numPr>
          <w:ilvl w:val="0"/>
          <w:numId w:val="2"/>
        </w:numPr>
        <w:spacing w:before="0" w:beforeAutospacing="0" w:after="0" w:afterAutospacing="0"/>
        <w:ind w:left="720" w:hanging="360"/>
      </w:pPr>
      <w:r>
        <w:rPr>
          <w:b/>
          <w:rtl w:val="0"/>
        </w:rPr>
        <w:t>Asynchronous PvP Ghost Mode:</w:t>
      </w:r>
      <w:r>
        <w:rPr>
          <w:rtl w:val="0"/>
        </w:rPr>
        <w:t xml:space="preserve"> Race against other players' ghost runs and score bragging rights.</w:t>
      </w:r>
      <w:r>
        <w:rPr>
          <w:rtl w:val="0"/>
        </w:rPr>
        <w:br w:type="textWrapping"/>
      </w:r>
    </w:p>
    <w:p w14:paraId="00000044">
      <w:pPr>
        <w:numPr>
          <w:ilvl w:val="0"/>
          <w:numId w:val="2"/>
        </w:numPr>
        <w:spacing w:before="0" w:beforeAutospacing="0" w:after="240"/>
        <w:ind w:left="720" w:hanging="360"/>
      </w:pPr>
      <w:r>
        <w:rPr>
          <w:b/>
          <w:rtl w:val="0"/>
        </w:rPr>
        <w:t>Short Sessions, Deep Replay:</w:t>
      </w:r>
      <w:r>
        <w:rPr>
          <w:rtl w:val="0"/>
        </w:rPr>
        <w:t xml:space="preserve"> Designed for ~2–5 minute runs with evolving long-term strategy.</w:t>
      </w:r>
      <w:r>
        <w:rPr>
          <w:rtl w:val="0"/>
        </w:rPr>
        <w:br w:type="textWrapping"/>
      </w:r>
    </w:p>
    <w:p w14:paraId="00000045">
      <w:pPr>
        <w:spacing w:before="240" w:after="240"/>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46">
      <w:pPr>
        <w:pStyle w:val="4"/>
        <w:keepNext w:val="0"/>
        <w:keepLines w:val="0"/>
        <w:spacing w:before="280"/>
        <w:rPr>
          <w:b/>
          <w:color w:val="000000"/>
          <w:sz w:val="26"/>
          <w:szCs w:val="26"/>
        </w:rPr>
      </w:pPr>
      <w:bookmarkStart w:id="7" w:name="_epy0b22t58nl" w:colFirst="0" w:colLast="0"/>
      <w:bookmarkEnd w:id="7"/>
      <w:r>
        <w:rPr>
          <w:b/>
          <w:color w:val="000000"/>
          <w:sz w:val="26"/>
          <w:szCs w:val="26"/>
          <w:rtl w:val="0"/>
        </w:rPr>
        <w:t>Inspirations &amp; Differentiation</w:t>
      </w:r>
    </w:p>
    <w:tbl>
      <w:tblPr>
        <w:tblStyle w:val="13"/>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40"/>
        <w:gridCol w:w="3441"/>
        <w:gridCol w:w="4377"/>
      </w:tblGrid>
      <w:tr w14:paraId="01E9BD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7">
            <w:pPr>
              <w:spacing w:before="240" w:after="240"/>
              <w:jc w:val="center"/>
            </w:pPr>
            <w:r>
              <w:rPr>
                <w:b/>
                <w:rtl w:val="0"/>
              </w:rPr>
              <w:t>Game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8">
            <w:pPr>
              <w:spacing w:before="240" w:after="240"/>
              <w:jc w:val="center"/>
            </w:pPr>
            <w:r>
              <w:rPr>
                <w:b/>
                <w:rtl w:val="0"/>
              </w:rPr>
              <w:t>Borrowed Elements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9">
            <w:pPr>
              <w:spacing w:before="240" w:after="240"/>
              <w:jc w:val="center"/>
            </w:pPr>
            <w:r>
              <w:rPr>
                <w:b/>
                <w:rtl w:val="0"/>
              </w:rPr>
              <w:t>How Scary Rush Evolves It</w:t>
            </w:r>
          </w:p>
        </w:tc>
      </w:tr>
      <w:tr w14:paraId="2E7EEA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A">
            <w:pPr>
              <w:spacing w:before="240" w:after="240"/>
            </w:pPr>
            <w:r>
              <w:rPr>
                <w:b/>
                <w:rtl w:val="0"/>
              </w:rPr>
              <w:t>Archero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B">
            <w:pPr>
              <w:spacing w:before="240" w:after="240"/>
            </w:pPr>
            <w:r>
              <w:rPr>
                <w:rtl w:val="0"/>
              </w:rPr>
              <w:t>Rogue-lite draft system, power synergy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C">
            <w:pPr>
              <w:spacing w:before="240" w:after="240"/>
            </w:pPr>
            <w:r>
              <w:rPr>
                <w:rtl w:val="0"/>
              </w:rPr>
              <w:t>Adds real-time door decisions and trap prediction</w:t>
            </w:r>
          </w:p>
        </w:tc>
      </w:tr>
      <w:tr w14:paraId="30E227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D">
            <w:pPr>
              <w:spacing w:before="240" w:after="240"/>
            </w:pPr>
            <w:r>
              <w:rPr>
                <w:b/>
                <w:rtl w:val="0"/>
              </w:rPr>
              <w:t>Knight’s Edge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E">
            <w:pPr>
              <w:spacing w:before="240" w:after="240"/>
            </w:pPr>
            <w:r>
              <w:rPr>
                <w:rtl w:val="0"/>
              </w:rPr>
              <w:t>Auto-run PvP, single-tap inputs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F">
            <w:pPr>
              <w:spacing w:before="240" w:after="240"/>
            </w:pPr>
            <w:r>
              <w:rPr>
                <w:rtl w:val="0"/>
              </w:rPr>
              <w:t>Enhances tension with horror/room-based puzzles</w:t>
            </w:r>
          </w:p>
        </w:tc>
      </w:tr>
      <w:tr w14:paraId="791C71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0">
            <w:pPr>
              <w:spacing w:before="240" w:after="240"/>
            </w:pPr>
            <w:r>
              <w:rPr>
                <w:b/>
                <w:rtl w:val="0"/>
              </w:rPr>
              <w:t>Run of Life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1">
            <w:pPr>
              <w:spacing w:before="240" w:after="240"/>
            </w:pPr>
            <w:r>
              <w:rPr>
                <w:rtl w:val="0"/>
              </w:rPr>
              <w:t>Passive progression, short runs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2">
            <w:pPr>
              <w:spacing w:before="240" w:after="240"/>
            </w:pPr>
            <w:r>
              <w:rPr>
                <w:rtl w:val="0"/>
              </w:rPr>
              <w:t>Merges with reactive horror-themed choice-making</w:t>
            </w:r>
          </w:p>
        </w:tc>
      </w:tr>
    </w:tbl>
    <w:p w14:paraId="00000053">
      <w:pPr>
        <w:spacing w:before="240" w:after="240"/>
      </w:pPr>
      <w:r>
        <w:rPr>
          <w:rtl w:val="0"/>
        </w:rPr>
        <w:t xml:space="preserve">Unlike other mobile runners, </w:t>
      </w:r>
      <w:r>
        <w:rPr>
          <w:i/>
          <w:rtl w:val="0"/>
        </w:rPr>
        <w:t>Scary Rush</w:t>
      </w:r>
      <w:r>
        <w:rPr>
          <w:rtl w:val="0"/>
        </w:rPr>
        <w:t xml:space="preserve"> layers its gameplay with subtle pattern recognition, trap memory, and unpredictable room variations - combining </w:t>
      </w:r>
      <w:r>
        <w:rPr>
          <w:b/>
          <w:rtl w:val="0"/>
        </w:rPr>
        <w:t>quick reflexes with long-term planning</w:t>
      </w:r>
      <w:r>
        <w:rPr>
          <w:rtl w:val="0"/>
        </w:rPr>
        <w:t>.</w:t>
      </w:r>
    </w:p>
    <w:p w14:paraId="00000054">
      <w:pPr>
        <w:spacing w:before="240" w:after="240"/>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55">
      <w:pPr>
        <w:pStyle w:val="4"/>
        <w:keepNext w:val="0"/>
        <w:keepLines w:val="0"/>
        <w:spacing w:before="280"/>
        <w:rPr>
          <w:b/>
          <w:color w:val="000000"/>
          <w:sz w:val="26"/>
          <w:szCs w:val="26"/>
        </w:rPr>
      </w:pPr>
      <w:bookmarkStart w:id="8" w:name="_92qmnt867o5" w:colFirst="0" w:colLast="0"/>
      <w:bookmarkEnd w:id="8"/>
      <w:r>
        <w:rPr>
          <w:b/>
          <w:color w:val="000000"/>
          <w:sz w:val="26"/>
          <w:szCs w:val="26"/>
          <w:rtl w:val="0"/>
        </w:rPr>
        <w:t>Structure and Progression</w:t>
      </w:r>
    </w:p>
    <w:p w14:paraId="00000056">
      <w:pPr>
        <w:numPr>
          <w:ilvl w:val="0"/>
          <w:numId w:val="3"/>
        </w:numPr>
        <w:spacing w:before="240" w:after="0" w:afterAutospacing="0"/>
        <w:ind w:left="720" w:hanging="360"/>
      </w:pPr>
      <w:r>
        <w:rPr>
          <w:b/>
          <w:rtl w:val="0"/>
        </w:rPr>
        <w:t>Chapters</w:t>
      </w:r>
      <w:r>
        <w:rPr>
          <w:rtl w:val="0"/>
        </w:rPr>
        <w:t>: Each chapter represents a haunted location theme (e.g., Laboratory, Nursery, Catacombs) with 20–50 doors.</w:t>
      </w:r>
      <w:r>
        <w:rPr>
          <w:rtl w:val="0"/>
        </w:rPr>
        <w:br w:type="textWrapping"/>
      </w:r>
    </w:p>
    <w:p w14:paraId="00000057">
      <w:pPr>
        <w:numPr>
          <w:ilvl w:val="0"/>
          <w:numId w:val="3"/>
        </w:numPr>
        <w:spacing w:before="0" w:beforeAutospacing="0" w:after="0" w:afterAutospacing="0"/>
        <w:ind w:left="720" w:hanging="360"/>
      </w:pPr>
      <w:r>
        <w:rPr>
          <w:b/>
          <w:rtl w:val="0"/>
        </w:rPr>
        <w:t>Rooms</w:t>
      </w:r>
      <w:r>
        <w:rPr>
          <w:rtl w:val="0"/>
        </w:rPr>
        <w:t>: Generated per run using a defined pool of room types and traps, increasing in complexity.</w:t>
      </w:r>
      <w:r>
        <w:rPr>
          <w:rtl w:val="0"/>
        </w:rPr>
        <w:br w:type="textWrapping"/>
      </w:r>
    </w:p>
    <w:p w14:paraId="00000058">
      <w:pPr>
        <w:numPr>
          <w:ilvl w:val="0"/>
          <w:numId w:val="3"/>
        </w:numPr>
        <w:spacing w:before="0" w:beforeAutospacing="0" w:after="0" w:afterAutospacing="0"/>
        <w:ind w:left="720" w:hanging="360"/>
      </w:pPr>
      <w:r>
        <w:rPr>
          <w:b/>
          <w:rtl w:val="0"/>
        </w:rPr>
        <w:t>XP System</w:t>
      </w:r>
      <w:r>
        <w:rPr>
          <w:rtl w:val="0"/>
        </w:rPr>
        <w:t>: Earn XP by surviving safe rooms, which unlocks buff draft rounds (every 5–10 rooms).</w:t>
      </w:r>
      <w:r>
        <w:rPr>
          <w:rtl w:val="0"/>
        </w:rPr>
        <w:br w:type="textWrapping"/>
      </w:r>
    </w:p>
    <w:p w14:paraId="00000059">
      <w:pPr>
        <w:numPr>
          <w:ilvl w:val="0"/>
          <w:numId w:val="3"/>
        </w:numPr>
        <w:spacing w:before="0" w:beforeAutospacing="0" w:after="0" w:afterAutospacing="0"/>
        <w:ind w:left="720" w:hanging="360"/>
      </w:pPr>
      <w:r>
        <w:rPr>
          <w:b/>
          <w:rtl w:val="0"/>
        </w:rPr>
        <w:t>Coin System</w:t>
      </w:r>
      <w:r>
        <w:rPr>
          <w:rtl w:val="0"/>
        </w:rPr>
        <w:t>: In-room pickups feed into meta-progression (upgrades, cosmetics, PvP entries).</w:t>
      </w:r>
      <w:r>
        <w:rPr>
          <w:rtl w:val="0"/>
        </w:rPr>
        <w:br w:type="textWrapping"/>
      </w:r>
    </w:p>
    <w:p w14:paraId="0000005A">
      <w:pPr>
        <w:numPr>
          <w:ilvl w:val="0"/>
          <w:numId w:val="3"/>
        </w:numPr>
        <w:spacing w:before="0" w:beforeAutospacing="0" w:after="240"/>
        <w:ind w:left="720" w:hanging="360"/>
      </w:pPr>
      <w:r>
        <w:rPr>
          <w:b/>
          <w:rtl w:val="0"/>
        </w:rPr>
        <w:t>Meta Hub</w:t>
      </w:r>
      <w:r>
        <w:rPr>
          <w:rtl w:val="0"/>
        </w:rPr>
        <w:t>: Central hub where players spend coins, view ghosts, change skins, and start new runs.</w:t>
      </w:r>
      <w:r>
        <w:rPr>
          <w:rtl w:val="0"/>
        </w:rPr>
        <w:br w:type="textWrapping"/>
      </w:r>
    </w:p>
    <w:p w14:paraId="0000005B">
      <w:pPr>
        <w:spacing w:before="240" w:after="240"/>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5C">
      <w:pPr>
        <w:pStyle w:val="4"/>
        <w:keepNext w:val="0"/>
        <w:keepLines w:val="0"/>
        <w:spacing w:before="280"/>
        <w:rPr>
          <w:b/>
          <w:color w:val="000000"/>
          <w:sz w:val="26"/>
          <w:szCs w:val="26"/>
        </w:rPr>
      </w:pPr>
      <w:bookmarkStart w:id="9" w:name="_g7pr21jaecsx" w:colFirst="0" w:colLast="0"/>
      <w:bookmarkEnd w:id="9"/>
      <w:r>
        <w:rPr>
          <w:b/>
          <w:color w:val="000000"/>
          <w:sz w:val="26"/>
          <w:szCs w:val="26"/>
          <w:rtl w:val="0"/>
        </w:rPr>
        <w:t>Designed for Mobile Play</w:t>
      </w:r>
    </w:p>
    <w:p w14:paraId="0000005D">
      <w:pPr>
        <w:spacing w:before="240" w:after="240"/>
      </w:pPr>
      <w:r>
        <w:rPr>
          <w:rtl w:val="0"/>
        </w:rPr>
        <w:t xml:space="preserve">The game is designed around </w:t>
      </w:r>
      <w:r>
        <w:rPr>
          <w:b/>
          <w:rtl w:val="0"/>
        </w:rPr>
        <w:t>one-handed vertical play</w:t>
      </w:r>
      <w:r>
        <w:rPr>
          <w:rtl w:val="0"/>
        </w:rPr>
        <w:t xml:space="preserve"> and </w:t>
      </w:r>
      <w:r>
        <w:rPr>
          <w:b/>
          <w:rtl w:val="0"/>
        </w:rPr>
        <w:t>simple tap controls</w:t>
      </w:r>
      <w:r>
        <w:rPr>
          <w:rtl w:val="0"/>
        </w:rPr>
        <w:t>, offering players:</w:t>
      </w:r>
    </w:p>
    <w:p w14:paraId="0000005E">
      <w:pPr>
        <w:numPr>
          <w:ilvl w:val="0"/>
          <w:numId w:val="4"/>
        </w:numPr>
        <w:spacing w:before="240" w:after="0" w:afterAutospacing="0"/>
        <w:ind w:left="720" w:hanging="360"/>
      </w:pPr>
      <w:r>
        <w:rPr>
          <w:rtl w:val="0"/>
        </w:rPr>
        <w:t>Fast replays without loading delays</w:t>
      </w:r>
      <w:r>
        <w:rPr>
          <w:rtl w:val="0"/>
        </w:rPr>
        <w:br w:type="textWrapping"/>
      </w:r>
    </w:p>
    <w:p w14:paraId="0000005F">
      <w:pPr>
        <w:numPr>
          <w:ilvl w:val="0"/>
          <w:numId w:val="4"/>
        </w:numPr>
        <w:spacing w:before="0" w:beforeAutospacing="0" w:after="0" w:afterAutospacing="0"/>
        <w:ind w:left="720" w:hanging="360"/>
      </w:pPr>
      <w:r>
        <w:rPr>
          <w:rtl w:val="0"/>
        </w:rPr>
        <w:t>No on-screen joystick or virtual buttons</w:t>
      </w:r>
      <w:r>
        <w:rPr>
          <w:rtl w:val="0"/>
        </w:rPr>
        <w:br w:type="textWrapping"/>
      </w:r>
    </w:p>
    <w:p w14:paraId="00000060">
      <w:pPr>
        <w:numPr>
          <w:ilvl w:val="0"/>
          <w:numId w:val="4"/>
        </w:numPr>
        <w:spacing w:before="0" w:beforeAutospacing="0" w:after="0" w:afterAutospacing="0"/>
        <w:ind w:left="720" w:hanging="360"/>
      </w:pPr>
      <w:r>
        <w:rPr>
          <w:rtl w:val="0"/>
        </w:rPr>
        <w:t>Bite-sized progression and persistent upgrades</w:t>
      </w:r>
      <w:r>
        <w:rPr>
          <w:rtl w:val="0"/>
        </w:rPr>
        <w:br w:type="textWrapping"/>
      </w:r>
    </w:p>
    <w:p w14:paraId="00000061">
      <w:pPr>
        <w:numPr>
          <w:ilvl w:val="0"/>
          <w:numId w:val="4"/>
        </w:numPr>
        <w:spacing w:before="0" w:beforeAutospacing="0" w:after="240"/>
        <w:ind w:left="720" w:hanging="360"/>
      </w:pPr>
      <w:r>
        <w:rPr>
          <w:rtl w:val="0"/>
        </w:rPr>
        <w:t>Always a reason to come back and try one more run</w:t>
      </w:r>
      <w:r>
        <w:rPr>
          <w:rtl w:val="0"/>
        </w:rPr>
        <w:br w:type="textWrapping"/>
      </w:r>
    </w:p>
    <w:p w14:paraId="00000062">
      <w:pPr>
        <w:spacing w:before="240" w:after="240"/>
      </w:pPr>
      <w:r>
        <w:rPr>
          <w:rtl w:val="0"/>
        </w:rPr>
        <w:t xml:space="preserve">This makes </w:t>
      </w:r>
      <w:r>
        <w:rPr>
          <w:i/>
          <w:rtl w:val="0"/>
        </w:rPr>
        <w:t>Scary Rush</w:t>
      </w:r>
      <w:r>
        <w:rPr>
          <w:rtl w:val="0"/>
        </w:rPr>
        <w:t xml:space="preserve"> ideal for both casual gamers looking for quick thrills and core players chasing optimal builds and PvP dominance.</w:t>
      </w:r>
    </w:p>
    <w:p w14:paraId="00000063">
      <w:pPr>
        <w:spacing w:before="240" w:after="240"/>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64">
      <w:pPr>
        <w:pStyle w:val="4"/>
        <w:keepNext w:val="0"/>
        <w:keepLines w:val="0"/>
        <w:spacing w:before="280"/>
        <w:rPr>
          <w:b/>
          <w:color w:val="000000"/>
          <w:sz w:val="26"/>
          <w:szCs w:val="26"/>
        </w:rPr>
      </w:pPr>
      <w:bookmarkStart w:id="10" w:name="_5jd6puqdu732" w:colFirst="0" w:colLast="0"/>
      <w:bookmarkEnd w:id="10"/>
      <w:r>
        <w:rPr>
          <w:b/>
          <w:color w:val="000000"/>
          <w:sz w:val="26"/>
          <w:szCs w:val="26"/>
          <w:rtl w:val="0"/>
        </w:rPr>
        <w:t>Target Audience</w:t>
      </w:r>
    </w:p>
    <w:p w14:paraId="00000065">
      <w:pPr>
        <w:numPr>
          <w:ilvl w:val="0"/>
          <w:numId w:val="5"/>
        </w:numPr>
        <w:spacing w:before="240" w:after="0" w:afterAutospacing="0"/>
        <w:ind w:left="720" w:hanging="360"/>
      </w:pPr>
      <w:r>
        <w:rPr>
          <w:rtl w:val="0"/>
        </w:rPr>
        <w:t>Casual and mid-core mobile gamers (13–35 age range)</w:t>
      </w:r>
      <w:r>
        <w:rPr>
          <w:rtl w:val="0"/>
        </w:rPr>
        <w:br w:type="textWrapping"/>
      </w:r>
    </w:p>
    <w:p w14:paraId="00000066">
      <w:pPr>
        <w:numPr>
          <w:ilvl w:val="0"/>
          <w:numId w:val="5"/>
        </w:numPr>
        <w:spacing w:before="0" w:beforeAutospacing="0" w:after="0" w:afterAutospacing="0"/>
        <w:ind w:left="720" w:hanging="360"/>
      </w:pPr>
      <w:r>
        <w:rPr>
          <w:rtl w:val="0"/>
        </w:rPr>
        <w:t>Fans of rogue-lite, horror, or runner genres</w:t>
      </w:r>
      <w:r>
        <w:rPr>
          <w:rtl w:val="0"/>
        </w:rPr>
        <w:br w:type="textWrapping"/>
      </w:r>
    </w:p>
    <w:p w14:paraId="00000067">
      <w:pPr>
        <w:numPr>
          <w:ilvl w:val="0"/>
          <w:numId w:val="5"/>
        </w:numPr>
        <w:spacing w:before="0" w:beforeAutospacing="0" w:after="240"/>
        <w:ind w:left="720" w:hanging="360"/>
      </w:pPr>
      <w:r>
        <w:rPr>
          <w:rtl w:val="0"/>
        </w:rPr>
        <w:t>Players looking for a “just one more run” experience with evolving gameplay depth</w:t>
      </w:r>
      <w:r>
        <w:rPr>
          <w:rtl w:val="0"/>
        </w:rPr>
        <w:br w:type="textWrapping"/>
      </w:r>
    </w:p>
    <w:p w14:paraId="00000068">
      <w:pPr>
        <w:spacing w:before="240" w:after="240"/>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069">
      <w:pPr>
        <w:pStyle w:val="4"/>
        <w:keepNext w:val="0"/>
        <w:keepLines w:val="0"/>
        <w:spacing w:before="280"/>
        <w:rPr>
          <w:b/>
          <w:color w:val="000000"/>
          <w:sz w:val="26"/>
          <w:szCs w:val="26"/>
        </w:rPr>
      </w:pPr>
      <w:bookmarkStart w:id="11" w:name="_x0j1yez99pio" w:colFirst="0" w:colLast="0"/>
      <w:bookmarkEnd w:id="11"/>
      <w:r>
        <w:rPr>
          <w:b/>
          <w:color w:val="000000"/>
          <w:sz w:val="26"/>
          <w:szCs w:val="26"/>
          <w:rtl w:val="0"/>
        </w:rPr>
        <w:t>Future Expansions (Post-Launch Ideas)</w:t>
      </w:r>
    </w:p>
    <w:p w14:paraId="0000006A">
      <w:pPr>
        <w:numPr>
          <w:ilvl w:val="0"/>
          <w:numId w:val="6"/>
        </w:numPr>
        <w:spacing w:before="240" w:after="0" w:afterAutospacing="0"/>
        <w:ind w:left="720" w:hanging="360"/>
      </w:pPr>
      <w:r>
        <w:rPr>
          <w:b/>
          <w:rtl w:val="0"/>
        </w:rPr>
        <w:t>Daily Rotating Challenges</w:t>
      </w:r>
      <w:r>
        <w:rPr>
          <w:b/>
          <w:rtl w:val="0"/>
        </w:rPr>
        <w:br w:type="textWrapping"/>
      </w:r>
    </w:p>
    <w:p w14:paraId="0000006B">
      <w:pPr>
        <w:numPr>
          <w:ilvl w:val="0"/>
          <w:numId w:val="6"/>
        </w:numPr>
        <w:spacing w:before="0" w:beforeAutospacing="0" w:after="0" w:afterAutospacing="0"/>
        <w:ind w:left="720" w:hanging="360"/>
      </w:pPr>
      <w:r>
        <w:rPr>
          <w:b/>
          <w:rtl w:val="0"/>
        </w:rPr>
        <w:t>Ghost PvP Leaderboards</w:t>
      </w:r>
      <w:r>
        <w:rPr>
          <w:b/>
          <w:rtl w:val="0"/>
        </w:rPr>
        <w:br w:type="textWrapping"/>
      </w:r>
    </w:p>
    <w:p w14:paraId="0000006C">
      <w:pPr>
        <w:numPr>
          <w:ilvl w:val="0"/>
          <w:numId w:val="6"/>
        </w:numPr>
        <w:spacing w:before="0" w:beforeAutospacing="0" w:after="0" w:afterAutospacing="0"/>
        <w:ind w:left="720" w:hanging="360"/>
      </w:pPr>
      <w:r>
        <w:rPr>
          <w:b/>
          <w:rtl w:val="0"/>
        </w:rPr>
        <w:t>Seasonal Haunted Chapters</w:t>
      </w:r>
      <w:r>
        <w:rPr>
          <w:b/>
          <w:rtl w:val="0"/>
        </w:rPr>
        <w:br w:type="textWrapping"/>
      </w:r>
    </w:p>
    <w:p w14:paraId="0000006D">
      <w:pPr>
        <w:numPr>
          <w:ilvl w:val="0"/>
          <w:numId w:val="6"/>
        </w:numPr>
        <w:spacing w:before="0" w:beforeAutospacing="0" w:after="0" w:afterAutospacing="0"/>
        <w:ind w:left="720" w:hanging="360"/>
      </w:pPr>
      <w:r>
        <w:rPr>
          <w:b/>
          <w:rtl w:val="0"/>
        </w:rPr>
        <w:t>Limited-Time Buffs &amp; Skins</w:t>
      </w:r>
      <w:r>
        <w:rPr>
          <w:b/>
          <w:rtl w:val="0"/>
        </w:rPr>
        <w:br w:type="textWrapping"/>
      </w:r>
    </w:p>
    <w:p w14:paraId="0000006E">
      <w:pPr>
        <w:numPr>
          <w:ilvl w:val="0"/>
          <w:numId w:val="6"/>
        </w:numPr>
        <w:spacing w:before="0" w:beforeAutospacing="0" w:after="0" w:afterAutospacing="0"/>
        <w:ind w:left="720" w:hanging="360"/>
      </w:pPr>
      <w:r>
        <w:rPr>
          <w:b/>
          <w:rtl w:val="0"/>
        </w:rPr>
        <w:t>Mimic Gambling Rooms</w:t>
      </w:r>
      <w:r>
        <w:rPr>
          <w:b/>
          <w:rtl w:val="0"/>
        </w:rPr>
        <w:br w:type="textWrapping"/>
      </w:r>
    </w:p>
    <w:p w14:paraId="0000006F">
      <w:pPr>
        <w:numPr>
          <w:ilvl w:val="0"/>
          <w:numId w:val="6"/>
        </w:numPr>
        <w:spacing w:before="0" w:beforeAutospacing="0" w:after="240"/>
        <w:ind w:left="720" w:hanging="360"/>
      </w:pPr>
      <w:r>
        <w:rPr>
          <w:b/>
          <w:rtl w:val="0"/>
        </w:rPr>
        <w:t>Live Events Featuring Special Room Types or Enemies</w:t>
      </w:r>
    </w:p>
    <w:p w14:paraId="00000070">
      <w:pPr>
        <w:spacing w:before="240" w:after="240"/>
      </w:pPr>
    </w:p>
    <w:p w14:paraId="00000071">
      <w:pPr>
        <w:spacing w:before="240" w:after="240"/>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072">
      <w:pPr>
        <w:spacing w:before="240" w:after="240"/>
      </w:pPr>
    </w:p>
    <w:p w14:paraId="00000073">
      <w:pPr>
        <w:pStyle w:val="3"/>
        <w:keepNext w:val="0"/>
        <w:keepLines w:val="0"/>
        <w:spacing w:after="80"/>
        <w:rPr>
          <w:b/>
          <w:sz w:val="34"/>
          <w:szCs w:val="34"/>
        </w:rPr>
      </w:pPr>
      <w:bookmarkStart w:id="12" w:name="_r3f29qki1ha6" w:colFirst="0" w:colLast="0"/>
      <w:bookmarkEnd w:id="12"/>
      <w:r>
        <w:rPr>
          <w:b/>
          <w:sz w:val="34"/>
          <w:szCs w:val="34"/>
          <w:rtl w:val="0"/>
        </w:rPr>
        <w:t>2. Core Gameplay Loop</w:t>
      </w:r>
    </w:p>
    <w:p w14:paraId="00000074">
      <w:pPr>
        <w:spacing w:before="240" w:after="240"/>
      </w:pPr>
      <w:r>
        <w:rPr>
          <w:rtl w:val="0"/>
        </w:rPr>
        <w:t xml:space="preserve">At the heart of </w:t>
      </w:r>
      <w:r>
        <w:rPr>
          <w:b/>
          <w:rtl w:val="0"/>
        </w:rPr>
        <w:t>Scary Rush</w:t>
      </w:r>
      <w:r>
        <w:rPr>
          <w:rtl w:val="0"/>
        </w:rPr>
        <w:t xml:space="preserve"> is a </w:t>
      </w:r>
      <w:r>
        <w:rPr>
          <w:b/>
          <w:rtl w:val="0"/>
        </w:rPr>
        <w:t>tight, replayable loop</w:t>
      </w:r>
      <w:r>
        <w:rPr>
          <w:rtl w:val="0"/>
        </w:rPr>
        <w:t xml:space="preserve"> built around </w:t>
      </w:r>
      <w:r>
        <w:rPr>
          <w:b/>
          <w:rtl w:val="0"/>
        </w:rPr>
        <w:t>risk-reward decision making</w:t>
      </w:r>
      <w:r>
        <w:rPr>
          <w:rtl w:val="0"/>
        </w:rPr>
        <w:t xml:space="preserve">, </w:t>
      </w:r>
      <w:r>
        <w:rPr>
          <w:b/>
          <w:rtl w:val="0"/>
        </w:rPr>
        <w:t>progression through buffs</w:t>
      </w:r>
      <w:r>
        <w:rPr>
          <w:rtl w:val="0"/>
        </w:rPr>
        <w:t xml:space="preserve">, and </w:t>
      </w:r>
      <w:r>
        <w:rPr>
          <w:b/>
          <w:rtl w:val="0"/>
        </w:rPr>
        <w:t>rogue-lite depth</w:t>
      </w:r>
      <w:r>
        <w:rPr>
          <w:rtl w:val="0"/>
        </w:rPr>
        <w:t>. Players are challenged to push their run further each time by choosing the right path, reacting to traps, and upgrading their character between runs.</w:t>
      </w:r>
    </w:p>
    <w:p w14:paraId="00000075">
      <w:pPr>
        <w:spacing w:before="240" w:after="240"/>
      </w:pPr>
      <w:r>
        <w:rPr>
          <w:rtl w:val="0"/>
        </w:rPr>
        <w:t>This loop is designed to be fast-paced, strategic, and visually engaging while staying intuitive to players of all experience levels.</w:t>
      </w:r>
    </w:p>
    <w:p w14:paraId="00000076">
      <w:pPr>
        <w:spacing w:before="240" w:after="240"/>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00000077">
      <w:pPr>
        <w:pStyle w:val="4"/>
        <w:keepNext w:val="0"/>
        <w:keepLines w:val="0"/>
        <w:spacing w:before="280"/>
        <w:rPr>
          <w:b/>
          <w:color w:val="000000"/>
          <w:sz w:val="26"/>
          <w:szCs w:val="26"/>
        </w:rPr>
      </w:pPr>
      <w:bookmarkStart w:id="13" w:name="_149e7o20s4n7" w:colFirst="0" w:colLast="0"/>
      <w:bookmarkEnd w:id="13"/>
      <w:r>
        <w:rPr>
          <w:b/>
          <w:color w:val="000000"/>
          <w:sz w:val="26"/>
          <w:szCs w:val="26"/>
          <w:rtl w:val="0"/>
        </w:rPr>
        <w:t>Loop Overview (Step-by-Step)</w:t>
      </w:r>
    </w:p>
    <w:tbl>
      <w:tblPr>
        <w:tblStyle w:val="14"/>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94"/>
        <w:gridCol w:w="7065"/>
      </w:tblGrid>
      <w:tr w14:paraId="039BEF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8">
            <w:pPr>
              <w:spacing w:before="240" w:after="240"/>
              <w:jc w:val="center"/>
            </w:pPr>
            <w:r>
              <w:rPr>
                <w:b/>
                <w:rtl w:val="0"/>
              </w:rPr>
              <w:t>Phase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9">
            <w:pPr>
              <w:spacing w:before="240" w:after="240"/>
              <w:jc w:val="center"/>
            </w:pPr>
            <w:r>
              <w:rPr>
                <w:b/>
                <w:rtl w:val="0"/>
              </w:rPr>
              <w:t>Description</w:t>
            </w:r>
          </w:p>
        </w:tc>
      </w:tr>
      <w:tr w14:paraId="37DFFD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A">
            <w:pPr>
              <w:spacing w:before="240" w:after="240"/>
            </w:pPr>
            <w:r>
              <w:rPr>
                <w:b/>
                <w:rtl w:val="0"/>
              </w:rPr>
              <w:t>1. Start Run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B">
            <w:pPr>
              <w:spacing w:before="240" w:after="240"/>
            </w:pPr>
            <w:r>
              <w:rPr>
                <w:rtl w:val="0"/>
              </w:rPr>
              <w:t>Player begins inside the first room of a haunted mansion chapter.</w:t>
            </w:r>
          </w:p>
        </w:tc>
      </w:tr>
      <w:tr w14:paraId="0F39A4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C">
            <w:pPr>
              <w:spacing w:before="240" w:after="240"/>
            </w:pPr>
            <w:r>
              <w:rPr>
                <w:b/>
                <w:rtl w:val="0"/>
              </w:rPr>
              <w:t>2. Auto-Run Movement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D">
            <w:pPr>
              <w:spacing w:before="240" w:after="240"/>
            </w:pPr>
            <w:r>
              <w:rPr>
                <w:rtl w:val="0"/>
              </w:rPr>
              <w:t>The player character automatically moves forward (no joystick or swipe controls needed).</w:t>
            </w:r>
          </w:p>
        </w:tc>
      </w:tr>
      <w:tr w14:paraId="32F862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E">
            <w:pPr>
              <w:spacing w:before="240" w:after="240"/>
            </w:pPr>
            <w:r>
              <w:rPr>
                <w:b/>
                <w:rtl w:val="0"/>
              </w:rPr>
              <w:t>3. Door Decision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F">
            <w:pPr>
              <w:spacing w:before="240" w:after="240"/>
            </w:pPr>
            <w:r>
              <w:rPr>
                <w:rtl w:val="0"/>
              </w:rPr>
              <w:t xml:space="preserve">Two doors appear-player must </w:t>
            </w:r>
            <w:r>
              <w:rPr>
                <w:b/>
                <w:rtl w:val="0"/>
              </w:rPr>
              <w:t>tap</w:t>
            </w:r>
            <w:r>
              <w:rPr>
                <w:rtl w:val="0"/>
              </w:rPr>
              <w:t xml:space="preserve"> to choose the correct one before reaching it.</w:t>
            </w:r>
          </w:p>
        </w:tc>
      </w:tr>
      <w:tr w14:paraId="3D0C9F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0">
            <w:pPr>
              <w:spacing w:before="240" w:after="240"/>
            </w:pPr>
            <w:r>
              <w:rPr>
                <w:b/>
                <w:rtl w:val="0"/>
              </w:rPr>
              <w:t>4. Resolution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1">
            <w:pPr>
              <w:spacing w:before="240" w:after="240"/>
            </w:pPr>
            <w:r>
              <w:rPr>
                <w:rtl w:val="0"/>
              </w:rPr>
              <w:t xml:space="preserve">Door opens to either a </w:t>
            </w:r>
            <w:r>
              <w:rPr>
                <w:b/>
                <w:rtl w:val="0"/>
              </w:rPr>
              <w:t>safe room</w:t>
            </w:r>
            <w:r>
              <w:rPr>
                <w:rtl w:val="0"/>
              </w:rPr>
              <w:t xml:space="preserve"> (progress) or a </w:t>
            </w:r>
            <w:r>
              <w:rPr>
                <w:b/>
                <w:rtl w:val="0"/>
              </w:rPr>
              <w:t>trap/enemy</w:t>
            </w:r>
            <w:r>
              <w:rPr>
                <w:rtl w:val="0"/>
              </w:rPr>
              <w:t xml:space="preserve"> (damage or death).</w:t>
            </w:r>
          </w:p>
        </w:tc>
      </w:tr>
      <w:tr w14:paraId="5EA53F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2">
            <w:pPr>
              <w:spacing w:before="240" w:after="240"/>
            </w:pPr>
            <w:r>
              <w:rPr>
                <w:b/>
                <w:rtl w:val="0"/>
              </w:rPr>
              <w:t>5. Room Reward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3">
            <w:pPr>
              <w:spacing w:before="240" w:after="240"/>
            </w:pPr>
            <w:r>
              <w:rPr>
                <w:rtl w:val="0"/>
              </w:rPr>
              <w:t>If safe, gain XP and coins. Coins are collected passively or via active tap pick-ups.</w:t>
            </w:r>
          </w:p>
        </w:tc>
      </w:tr>
      <w:tr w14:paraId="64C4F6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4">
            <w:pPr>
              <w:spacing w:before="240" w:after="240"/>
            </w:pPr>
            <w:r>
              <w:rPr>
                <w:b/>
                <w:rtl w:val="0"/>
              </w:rPr>
              <w:t>6. Buff Draft Round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5">
            <w:pPr>
              <w:spacing w:before="240" w:after="240"/>
            </w:pPr>
            <w:r>
              <w:rPr>
                <w:rtl w:val="0"/>
              </w:rPr>
              <w:t>Every X rooms or XP threshold (e.g., every 5–10 rooms), choose one of 3 rogue-lite buffs.</w:t>
            </w:r>
          </w:p>
        </w:tc>
      </w:tr>
      <w:tr w14:paraId="3F0012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6">
            <w:pPr>
              <w:spacing w:before="240" w:after="240"/>
            </w:pPr>
            <w:r>
              <w:rPr>
                <w:b/>
                <w:rtl w:val="0"/>
              </w:rPr>
              <w:t>7. Continue or Die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7">
            <w:pPr>
              <w:spacing w:before="240" w:after="240"/>
            </w:pPr>
            <w:r>
              <w:rPr>
                <w:rtl w:val="0"/>
              </w:rPr>
              <w:t>Loop continues until the player dies.</w:t>
            </w:r>
          </w:p>
        </w:tc>
      </w:tr>
      <w:tr w14:paraId="271351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8">
            <w:pPr>
              <w:spacing w:before="240" w:after="240"/>
            </w:pPr>
            <w:r>
              <w:rPr>
                <w:b/>
                <w:rtl w:val="0"/>
              </w:rPr>
              <w:t>8. Post-Run Meta Loop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9">
            <w:pPr>
              <w:spacing w:before="240" w:after="240"/>
            </w:pPr>
            <w:r>
              <w:rPr>
                <w:rtl w:val="0"/>
              </w:rPr>
              <w:t>Return to home base, spend currency on meta progression (stat upgrades, unlocks, etc.).</w:t>
            </w:r>
          </w:p>
        </w:tc>
      </w:tr>
      <w:tr w14:paraId="1B913B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A">
            <w:pPr>
              <w:spacing w:before="240" w:after="240"/>
            </w:pPr>
            <w:r>
              <w:rPr>
                <w:b/>
                <w:rtl w:val="0"/>
              </w:rPr>
              <w:t>9. Retry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B">
            <w:pPr>
              <w:spacing w:before="240" w:after="240"/>
            </w:pPr>
            <w:r>
              <w:rPr>
                <w:rtl w:val="0"/>
              </w:rPr>
              <w:t>Start another run, stronger than before, and attempt to reach further.</w:t>
            </w:r>
          </w:p>
        </w:tc>
      </w:tr>
    </w:tbl>
    <w:p w14:paraId="0000008C">
      <w:pPr>
        <w:spacing w:before="240" w:after="240"/>
      </w:pPr>
      <w:r>
        <w:pict>
          <v:rect id="_x0000_i1036" o:spt="1" style="height:1.5pt;width:0pt;" fillcolor="#A0A0A0" filled="t" stroked="f" coordsize="21600,21600" o:hr="t" o:hrstd="t" o:hralign="center">
            <v:path/>
            <v:fill on="t" focussize="0,0"/>
            <v:stroke on="f"/>
            <v:imagedata o:title=""/>
            <o:lock v:ext="edit"/>
            <w10:wrap type="none"/>
            <w10:anchorlock/>
          </v:rect>
        </w:pict>
      </w:r>
    </w:p>
    <w:p w14:paraId="0000008D">
      <w:pPr>
        <w:pStyle w:val="4"/>
        <w:keepNext w:val="0"/>
        <w:keepLines w:val="0"/>
        <w:spacing w:before="280"/>
        <w:rPr>
          <w:b/>
          <w:color w:val="000000"/>
          <w:sz w:val="26"/>
          <w:szCs w:val="26"/>
        </w:rPr>
      </w:pPr>
      <w:bookmarkStart w:id="14" w:name="_qumwvrvfantz" w:colFirst="0" w:colLast="0"/>
      <w:bookmarkEnd w:id="14"/>
      <w:r>
        <w:rPr>
          <w:b/>
          <w:color w:val="000000"/>
          <w:sz w:val="26"/>
          <w:szCs w:val="26"/>
          <w:rtl w:val="0"/>
        </w:rPr>
        <w:t>Strategic Decision Moments</w:t>
      </w:r>
    </w:p>
    <w:p w14:paraId="0000008E">
      <w:pPr>
        <w:spacing w:before="240" w:after="240"/>
      </w:pPr>
      <w:r>
        <w:rPr>
          <w:rtl w:val="0"/>
        </w:rPr>
        <w:t xml:space="preserve">Players must make </w:t>
      </w:r>
      <w:r>
        <w:rPr>
          <w:b/>
          <w:rtl w:val="0"/>
        </w:rPr>
        <w:t>quick and meaningful decisions</w:t>
      </w:r>
      <w:r>
        <w:rPr>
          <w:rtl w:val="0"/>
        </w:rPr>
        <w:t>:</w:t>
      </w:r>
    </w:p>
    <w:p w14:paraId="0000008F">
      <w:pPr>
        <w:numPr>
          <w:ilvl w:val="0"/>
          <w:numId w:val="7"/>
        </w:numPr>
        <w:spacing w:before="240" w:after="0" w:afterAutospacing="0"/>
        <w:ind w:left="720" w:hanging="360"/>
      </w:pPr>
      <w:r>
        <w:rPr>
          <w:b/>
          <w:rtl w:val="0"/>
        </w:rPr>
        <w:t>Door choice</w:t>
      </w:r>
      <w:r>
        <w:rPr>
          <w:rtl w:val="0"/>
        </w:rPr>
        <w:t xml:space="preserve"> (every room): Based on subtle </w:t>
      </w:r>
      <w:r>
        <w:rPr>
          <w:b/>
          <w:rtl w:val="0"/>
        </w:rPr>
        <w:t>visual/audio cues</w:t>
      </w:r>
      <w:r>
        <w:rPr>
          <w:rtl w:val="0"/>
        </w:rPr>
        <w:t xml:space="preserve"> enhanced by </w:t>
      </w:r>
      <w:r>
        <w:rPr>
          <w:b/>
          <w:rtl w:val="0"/>
        </w:rPr>
        <w:t>LUCK</w:t>
      </w:r>
      <w:r>
        <w:rPr>
          <w:rtl w:val="0"/>
        </w:rPr>
        <w:t xml:space="preserve"> and </w:t>
      </w:r>
      <w:r>
        <w:rPr>
          <w:b/>
          <w:rtl w:val="0"/>
        </w:rPr>
        <w:t>buffs</w:t>
      </w:r>
      <w:r>
        <w:rPr>
          <w:rtl w:val="0"/>
        </w:rPr>
        <w:t>.</w:t>
      </w:r>
      <w:r>
        <w:rPr>
          <w:rtl w:val="0"/>
        </w:rPr>
        <w:br w:type="textWrapping"/>
      </w:r>
    </w:p>
    <w:p w14:paraId="00000090">
      <w:pPr>
        <w:numPr>
          <w:ilvl w:val="0"/>
          <w:numId w:val="7"/>
        </w:numPr>
        <w:spacing w:before="0" w:beforeAutospacing="0" w:after="0" w:afterAutospacing="0"/>
        <w:ind w:left="720" w:hanging="360"/>
      </w:pPr>
      <w:r>
        <w:rPr>
          <w:b/>
          <w:rtl w:val="0"/>
        </w:rPr>
        <w:t>Coin collection</w:t>
      </w:r>
      <w:r>
        <w:rPr>
          <w:rtl w:val="0"/>
        </w:rPr>
        <w:t>: Risk tapping for coins while auto-running through trap-filled rooms.</w:t>
      </w:r>
      <w:r>
        <w:rPr>
          <w:rtl w:val="0"/>
        </w:rPr>
        <w:br w:type="textWrapping"/>
      </w:r>
    </w:p>
    <w:p w14:paraId="00000091">
      <w:pPr>
        <w:numPr>
          <w:ilvl w:val="0"/>
          <w:numId w:val="7"/>
        </w:numPr>
        <w:spacing w:before="0" w:beforeAutospacing="0" w:after="0" w:afterAutospacing="0"/>
        <w:ind w:left="720" w:hanging="360"/>
      </w:pPr>
      <w:r>
        <w:rPr>
          <w:b/>
          <w:rtl w:val="0"/>
        </w:rPr>
        <w:t>Buff choices</w:t>
      </w:r>
      <w:r>
        <w:rPr>
          <w:rtl w:val="0"/>
        </w:rPr>
        <w:t>: Synergize with prior upgrades or pick situational advantages.</w:t>
      </w:r>
      <w:r>
        <w:rPr>
          <w:rtl w:val="0"/>
        </w:rPr>
        <w:br w:type="textWrapping"/>
      </w:r>
    </w:p>
    <w:p w14:paraId="00000092">
      <w:pPr>
        <w:numPr>
          <w:ilvl w:val="0"/>
          <w:numId w:val="7"/>
        </w:numPr>
        <w:spacing w:before="0" w:beforeAutospacing="0" w:after="240"/>
        <w:ind w:left="720" w:hanging="360"/>
      </w:pPr>
      <w:r>
        <w:rPr>
          <w:b/>
          <w:rtl w:val="0"/>
        </w:rPr>
        <w:t>Meta-upgrade spend</w:t>
      </w:r>
      <w:r>
        <w:rPr>
          <w:rtl w:val="0"/>
        </w:rPr>
        <w:t>: Choose long-term path - survivability, mobility, or clarity.</w:t>
      </w:r>
      <w:r>
        <w:rPr>
          <w:rtl w:val="0"/>
        </w:rPr>
        <w:br w:type="textWrapping"/>
      </w:r>
    </w:p>
    <w:p w14:paraId="00000093">
      <w:pPr>
        <w:spacing w:before="240" w:after="240"/>
      </w:pPr>
      <w:r>
        <w:pict>
          <v:rect id="_x0000_i1037" o:spt="1" style="height:1.5pt;width:0pt;" fillcolor="#A0A0A0" filled="t" stroked="f" coordsize="21600,21600" o:hr="t" o:hrstd="t" o:hralign="center">
            <v:path/>
            <v:fill on="t" focussize="0,0"/>
            <v:stroke on="f"/>
            <v:imagedata o:title=""/>
            <o:lock v:ext="edit"/>
            <w10:wrap type="none"/>
            <w10:anchorlock/>
          </v:rect>
        </w:pict>
      </w:r>
    </w:p>
    <w:p w14:paraId="00000094">
      <w:pPr>
        <w:pStyle w:val="4"/>
        <w:keepNext w:val="0"/>
        <w:keepLines w:val="0"/>
        <w:spacing w:before="280"/>
        <w:rPr>
          <w:b/>
          <w:color w:val="000000"/>
          <w:sz w:val="26"/>
          <w:szCs w:val="26"/>
        </w:rPr>
      </w:pPr>
      <w:bookmarkStart w:id="15" w:name="_usegdejedq1a" w:colFirst="0" w:colLast="0"/>
      <w:bookmarkEnd w:id="15"/>
      <w:r>
        <w:rPr>
          <w:b/>
          <w:color w:val="000000"/>
          <w:sz w:val="26"/>
          <w:szCs w:val="26"/>
          <w:rtl w:val="0"/>
        </w:rPr>
        <w:t>Key Design Goals</w:t>
      </w:r>
    </w:p>
    <w:tbl>
      <w:tblPr>
        <w:tblStyle w:val="15"/>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82"/>
        <w:gridCol w:w="7377"/>
      </w:tblGrid>
      <w:tr w14:paraId="617114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5">
            <w:pPr>
              <w:spacing w:before="240" w:after="240"/>
              <w:jc w:val="center"/>
            </w:pPr>
            <w:r>
              <w:rPr>
                <w:b/>
                <w:rtl w:val="0"/>
              </w:rPr>
              <w:t>Design Focus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6">
            <w:pPr>
              <w:spacing w:before="240" w:after="240"/>
              <w:jc w:val="center"/>
            </w:pPr>
            <w:r>
              <w:rPr>
                <w:b/>
                <w:rtl w:val="0"/>
              </w:rPr>
              <w:t>Implementation Strategy</w:t>
            </w:r>
          </w:p>
        </w:tc>
      </w:tr>
      <w:tr w14:paraId="381D85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7">
            <w:pPr>
              <w:spacing w:before="240" w:after="240"/>
            </w:pPr>
            <w:r>
              <w:rPr>
                <w:b/>
                <w:rtl w:val="0"/>
              </w:rPr>
              <w:t>Short Play Sessions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8">
            <w:pPr>
              <w:spacing w:before="240" w:after="240"/>
            </w:pPr>
            <w:r>
              <w:rPr>
                <w:rtl w:val="0"/>
              </w:rPr>
              <w:t>Runs are bite-sized (~2–6 mins), with fast restarts.</w:t>
            </w:r>
          </w:p>
        </w:tc>
      </w:tr>
      <w:tr w14:paraId="269345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9">
            <w:pPr>
              <w:spacing w:before="240" w:after="240"/>
            </w:pPr>
            <w:r>
              <w:rPr>
                <w:b/>
                <w:rtl w:val="0"/>
              </w:rPr>
              <w:t>Replay Depth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A">
            <w:pPr>
              <w:spacing w:before="240" w:after="240"/>
            </w:pPr>
            <w:r>
              <w:rPr>
                <w:rtl w:val="0"/>
              </w:rPr>
              <w:t>Buff combinations, RNG room sequences, and PvP ghosts ensure no two runs feel the same.</w:t>
            </w:r>
          </w:p>
        </w:tc>
      </w:tr>
      <w:tr w14:paraId="3990FE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B">
            <w:pPr>
              <w:spacing w:before="240" w:after="240"/>
            </w:pPr>
            <w:r>
              <w:rPr>
                <w:b/>
                <w:rtl w:val="0"/>
              </w:rPr>
              <w:t>Progress Feedback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C">
            <w:pPr>
              <w:spacing w:before="240" w:after="240"/>
            </w:pPr>
            <w:r>
              <w:rPr>
                <w:rtl w:val="0"/>
              </w:rPr>
              <w:t>Visual and audio feedback shows growth and improvement across runs.</w:t>
            </w:r>
          </w:p>
        </w:tc>
      </w:tr>
      <w:tr w14:paraId="2AB387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D">
            <w:pPr>
              <w:spacing w:before="240" w:after="240"/>
            </w:pPr>
            <w:r>
              <w:rPr>
                <w:b/>
                <w:rtl w:val="0"/>
              </w:rPr>
              <w:t>Accessible Control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E">
            <w:pPr>
              <w:spacing w:before="240" w:after="240"/>
            </w:pPr>
            <w:r>
              <w:rPr>
                <w:rtl w:val="0"/>
              </w:rPr>
              <w:t>One-hand tap-based play allows focus on reaction and recognition, not complex inputs.</w:t>
            </w:r>
          </w:p>
        </w:tc>
      </w:tr>
      <w:tr w14:paraId="780BFD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F">
            <w:pPr>
              <w:spacing w:before="240" w:after="240"/>
            </w:pPr>
            <w:r>
              <w:rPr>
                <w:b/>
                <w:rtl w:val="0"/>
              </w:rPr>
              <w:t>Strategic Choice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0">
            <w:pPr>
              <w:spacing w:before="240" w:after="240"/>
            </w:pPr>
            <w:r>
              <w:rPr>
                <w:rtl w:val="0"/>
              </w:rPr>
              <w:t>Run success depends on reading cues, making synergies, and knowing when to play risky.</w:t>
            </w:r>
          </w:p>
        </w:tc>
      </w:tr>
    </w:tbl>
    <w:p w14:paraId="000000A1">
      <w:pPr>
        <w:spacing w:before="240" w:after="240"/>
      </w:pPr>
      <w:r>
        <w:pict>
          <v:rect id="_x0000_i1038" o:spt="1" style="height:1.5pt;width:0pt;" fillcolor="#A0A0A0" filled="t" stroked="f" coordsize="21600,21600" o:hr="t" o:hrstd="t" o:hralign="center">
            <v:path/>
            <v:fill on="t" focussize="0,0"/>
            <v:stroke on="f"/>
            <v:imagedata o:title=""/>
            <o:lock v:ext="edit"/>
            <w10:wrap type="none"/>
            <w10:anchorlock/>
          </v:rect>
        </w:pict>
      </w:r>
    </w:p>
    <w:p w14:paraId="000000A2">
      <w:pPr>
        <w:pStyle w:val="4"/>
        <w:keepNext w:val="0"/>
        <w:keepLines w:val="0"/>
        <w:spacing w:before="280"/>
        <w:rPr>
          <w:b/>
          <w:color w:val="000000"/>
          <w:sz w:val="26"/>
          <w:szCs w:val="26"/>
        </w:rPr>
      </w:pPr>
      <w:bookmarkStart w:id="16" w:name="_3xq4xmuh4i86" w:colFirst="0" w:colLast="0"/>
      <w:bookmarkEnd w:id="16"/>
      <w:r>
        <w:rPr>
          <w:b/>
          <w:color w:val="000000"/>
          <w:sz w:val="26"/>
          <w:szCs w:val="26"/>
          <w:rtl w:val="0"/>
        </w:rPr>
        <w:t>Trap vs. Safe Room Outcomes</w:t>
      </w:r>
    </w:p>
    <w:tbl>
      <w:tblPr>
        <w:tblStyle w:val="16"/>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35"/>
        <w:gridCol w:w="3421"/>
        <w:gridCol w:w="4502"/>
      </w:tblGrid>
      <w:tr w14:paraId="4B3894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3">
            <w:pPr>
              <w:spacing w:before="240" w:after="240"/>
              <w:jc w:val="center"/>
            </w:pPr>
            <w:r>
              <w:rPr>
                <w:b/>
                <w:rtl w:val="0"/>
              </w:rPr>
              <w:t>Door Result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4">
            <w:pPr>
              <w:spacing w:before="240" w:after="240"/>
              <w:jc w:val="center"/>
            </w:pPr>
            <w:r>
              <w:rPr>
                <w:b/>
                <w:rtl w:val="0"/>
              </w:rPr>
              <w:t>Effect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5">
            <w:pPr>
              <w:spacing w:before="240" w:after="240"/>
              <w:jc w:val="center"/>
            </w:pPr>
            <w:r>
              <w:rPr>
                <w:b/>
                <w:rtl w:val="0"/>
              </w:rPr>
              <w:t>Notes</w:t>
            </w:r>
          </w:p>
        </w:tc>
      </w:tr>
      <w:tr w14:paraId="6D3CF6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6">
            <w:pPr>
              <w:spacing w:before="240" w:after="240"/>
            </w:pPr>
            <w:r>
              <w:rPr>
                <w:b/>
                <w:rtl w:val="0"/>
              </w:rPr>
              <w:t>Safe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7">
            <w:pPr>
              <w:spacing w:before="240" w:after="240"/>
            </w:pPr>
            <w:r>
              <w:rPr>
                <w:rtl w:val="0"/>
              </w:rPr>
              <w:t>Gain XP + currency, move to next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8">
            <w:pPr>
              <w:spacing w:before="240" w:after="240"/>
            </w:pPr>
            <w:r>
              <w:rPr>
                <w:rtl w:val="0"/>
              </w:rPr>
              <w:t>May contain bonus room events, ghost PvP, or treasure</w:t>
            </w:r>
          </w:p>
        </w:tc>
      </w:tr>
      <w:tr w14:paraId="0D62C5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9">
            <w:pPr>
              <w:spacing w:before="240" w:after="240"/>
            </w:pPr>
            <w:r>
              <w:rPr>
                <w:b/>
                <w:rtl w:val="0"/>
              </w:rPr>
              <w:t>Trap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A">
            <w:pPr>
              <w:spacing w:before="240" w:after="240"/>
            </w:pPr>
            <w:r>
              <w:rPr>
                <w:rtl w:val="0"/>
              </w:rPr>
              <w:t>Trigger HP loss or instant death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B">
            <w:pPr>
              <w:spacing w:before="240" w:after="240"/>
            </w:pPr>
            <w:r>
              <w:rPr>
                <w:rtl w:val="0"/>
              </w:rPr>
              <w:t>Trap type is randomized, influenced by chapter rules</w:t>
            </w:r>
          </w:p>
        </w:tc>
      </w:tr>
      <w:tr w14:paraId="56CEEF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C">
            <w:pPr>
              <w:spacing w:before="240" w:after="240"/>
            </w:pPr>
            <w:r>
              <w:rPr>
                <w:b/>
                <w:rtl w:val="0"/>
              </w:rPr>
              <w:t>Enemy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D">
            <w:pPr>
              <w:spacing w:before="240" w:after="240"/>
            </w:pPr>
            <w:r>
              <w:rPr>
                <w:rtl w:val="0"/>
              </w:rPr>
              <w:t>Possible jump scare animation + damage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E">
            <w:pPr>
              <w:spacing w:before="240" w:after="240"/>
            </w:pPr>
            <w:r>
              <w:rPr>
                <w:rtl w:val="0"/>
              </w:rPr>
              <w:t>Some buffs allow counterplay or detection</w:t>
            </w:r>
          </w:p>
        </w:tc>
      </w:tr>
    </w:tbl>
    <w:p w14:paraId="000000AF">
      <w:pPr>
        <w:spacing w:before="240" w:after="240"/>
      </w:pPr>
      <w:r>
        <w:pict>
          <v:rect id="_x0000_i1039" o:spt="1" style="height:1.5pt;width:0pt;" fillcolor="#A0A0A0" filled="t" stroked="f" coordsize="21600,21600" o:hr="t" o:hrstd="t" o:hralign="center">
            <v:path/>
            <v:fill on="t" focussize="0,0"/>
            <v:stroke on="f"/>
            <v:imagedata o:title=""/>
            <o:lock v:ext="edit"/>
            <w10:wrap type="none"/>
            <w10:anchorlock/>
          </v:rect>
        </w:pict>
      </w:r>
    </w:p>
    <w:p w14:paraId="000000B0">
      <w:pPr>
        <w:pStyle w:val="4"/>
        <w:keepNext w:val="0"/>
        <w:keepLines w:val="0"/>
        <w:spacing w:before="280"/>
        <w:rPr>
          <w:b/>
          <w:color w:val="000000"/>
          <w:sz w:val="26"/>
          <w:szCs w:val="26"/>
        </w:rPr>
      </w:pPr>
      <w:bookmarkStart w:id="17" w:name="_vlysd01emy4b" w:colFirst="0" w:colLast="0"/>
      <w:bookmarkEnd w:id="17"/>
      <w:r>
        <w:rPr>
          <w:b/>
          <w:color w:val="000000"/>
          <w:sz w:val="26"/>
          <w:szCs w:val="26"/>
          <w:rtl w:val="0"/>
        </w:rPr>
        <w:t>Rogue-lite Buff Progression</w:t>
      </w:r>
    </w:p>
    <w:p w14:paraId="000000B1">
      <w:pPr>
        <w:spacing w:before="240" w:after="240"/>
      </w:pPr>
      <w:r>
        <w:rPr>
          <w:rtl w:val="0"/>
        </w:rPr>
        <w:t xml:space="preserve">After every </w:t>
      </w:r>
      <w:r>
        <w:rPr>
          <w:b/>
          <w:rtl w:val="0"/>
        </w:rPr>
        <w:t>XP threshold</w:t>
      </w:r>
      <w:r>
        <w:rPr>
          <w:rtl w:val="0"/>
        </w:rPr>
        <w:t xml:space="preserve">, players pause and are presented with a </w:t>
      </w:r>
      <w:r>
        <w:rPr>
          <w:b/>
          <w:rtl w:val="0"/>
        </w:rPr>
        <w:t>Draft Round</w:t>
      </w:r>
      <w:r>
        <w:rPr>
          <w:rtl w:val="0"/>
        </w:rPr>
        <w:t xml:space="preserve"> (pick 1 of 3):</w:t>
      </w:r>
    </w:p>
    <w:p w14:paraId="000000B2">
      <w:pPr>
        <w:numPr>
          <w:ilvl w:val="0"/>
          <w:numId w:val="8"/>
        </w:numPr>
        <w:spacing w:before="240" w:after="0" w:afterAutospacing="0"/>
        <w:ind w:left="720" w:hanging="360"/>
      </w:pPr>
      <w:r>
        <w:rPr>
          <w:rtl w:val="0"/>
        </w:rPr>
        <w:t>Buffs are randomly rolled from a weighted pool (influenced by LUCK).</w:t>
      </w:r>
      <w:r>
        <w:rPr>
          <w:rtl w:val="0"/>
        </w:rPr>
        <w:br w:type="textWrapping"/>
      </w:r>
    </w:p>
    <w:p w14:paraId="000000B3">
      <w:pPr>
        <w:numPr>
          <w:ilvl w:val="0"/>
          <w:numId w:val="8"/>
        </w:numPr>
        <w:spacing w:before="0" w:beforeAutospacing="0" w:after="0" w:afterAutospacing="0"/>
        <w:ind w:left="720" w:hanging="360"/>
      </w:pPr>
      <w:r>
        <w:rPr>
          <w:rtl w:val="0"/>
        </w:rPr>
        <w:t>Powers may include HP boosts, trap delay, coin magnet, ghost detection, speed boosts, etc.</w:t>
      </w:r>
      <w:r>
        <w:rPr>
          <w:rtl w:val="0"/>
        </w:rPr>
        <w:br w:type="textWrapping"/>
      </w:r>
    </w:p>
    <w:p w14:paraId="000000B4">
      <w:pPr>
        <w:numPr>
          <w:ilvl w:val="0"/>
          <w:numId w:val="8"/>
        </w:numPr>
        <w:spacing w:before="0" w:beforeAutospacing="0" w:after="240"/>
        <w:ind w:left="720" w:hanging="360"/>
      </w:pPr>
      <w:r>
        <w:rPr>
          <w:rtl w:val="0"/>
        </w:rPr>
        <w:t>Builds begin to diverge significantly by mid-run (room 10+), with strong synergy potential.</w:t>
      </w:r>
      <w:r>
        <w:rPr>
          <w:rtl w:val="0"/>
        </w:rPr>
        <w:br w:type="textWrapping"/>
      </w:r>
    </w:p>
    <w:p w14:paraId="000000B5">
      <w:pPr>
        <w:spacing w:before="240" w:after="240"/>
      </w:pPr>
      <w:r>
        <w:rPr>
          <w:rtl w:val="0"/>
        </w:rPr>
        <w:t xml:space="preserve">These buffs </w:t>
      </w:r>
      <w:r>
        <w:rPr>
          <w:b/>
          <w:rtl w:val="0"/>
        </w:rPr>
        <w:t>reset after death</w:t>
      </w:r>
      <w:r>
        <w:rPr>
          <w:rtl w:val="0"/>
        </w:rPr>
        <w:t>, making each run unique and skillful players progressively more dangerous.</w:t>
      </w:r>
    </w:p>
    <w:p w14:paraId="000000B6">
      <w:pPr>
        <w:spacing w:before="240" w:after="240"/>
      </w:pPr>
      <w:r>
        <w:pict>
          <v:rect id="_x0000_i1040" o:spt="1" style="height:1.5pt;width:0pt;" fillcolor="#A0A0A0" filled="t" stroked="f" coordsize="21600,21600" o:hr="t" o:hrstd="t" o:hralign="center">
            <v:path/>
            <v:fill on="t" focussize="0,0"/>
            <v:stroke on="f"/>
            <v:imagedata o:title=""/>
            <o:lock v:ext="edit"/>
            <w10:wrap type="none"/>
            <w10:anchorlock/>
          </v:rect>
        </w:pict>
      </w:r>
    </w:p>
    <w:p w14:paraId="000000B7">
      <w:pPr>
        <w:pStyle w:val="4"/>
        <w:keepNext w:val="0"/>
        <w:keepLines w:val="0"/>
        <w:spacing w:before="280"/>
        <w:rPr>
          <w:b/>
          <w:color w:val="000000"/>
          <w:sz w:val="26"/>
          <w:szCs w:val="26"/>
        </w:rPr>
      </w:pPr>
      <w:bookmarkStart w:id="18" w:name="_jup6k9mgaf01" w:colFirst="0" w:colLast="0"/>
      <w:bookmarkEnd w:id="18"/>
      <w:r>
        <w:rPr>
          <w:b/>
          <w:color w:val="000000"/>
          <w:sz w:val="26"/>
          <w:szCs w:val="26"/>
          <w:rtl w:val="0"/>
        </w:rPr>
        <w:t>Post-Run Meta Progression</w:t>
      </w:r>
    </w:p>
    <w:p w14:paraId="000000B8">
      <w:pPr>
        <w:spacing w:before="240" w:after="240"/>
      </w:pPr>
      <w:r>
        <w:rPr>
          <w:rtl w:val="0"/>
        </w:rPr>
        <w:t xml:space="preserve">After dying, players return to the </w:t>
      </w:r>
      <w:r>
        <w:rPr>
          <w:b/>
          <w:rtl w:val="0"/>
        </w:rPr>
        <w:t>Main Hub Screen</w:t>
      </w:r>
      <w:r>
        <w:rPr>
          <w:rtl w:val="0"/>
        </w:rPr>
        <w:t>:</w:t>
      </w:r>
    </w:p>
    <w:p w14:paraId="000000B9">
      <w:pPr>
        <w:numPr>
          <w:ilvl w:val="0"/>
          <w:numId w:val="9"/>
        </w:numPr>
        <w:spacing w:before="240" w:after="0" w:afterAutospacing="0"/>
        <w:ind w:left="720" w:hanging="360"/>
      </w:pPr>
      <w:r>
        <w:rPr>
          <w:rtl w:val="0"/>
        </w:rPr>
        <w:t xml:space="preserve">Use </w:t>
      </w:r>
      <w:r>
        <w:rPr>
          <w:b/>
          <w:rtl w:val="0"/>
        </w:rPr>
        <w:t>collected coins</w:t>
      </w:r>
      <w:r>
        <w:rPr>
          <w:rtl w:val="0"/>
        </w:rPr>
        <w:t xml:space="preserve"> to:</w:t>
      </w:r>
      <w:r>
        <w:rPr>
          <w:rtl w:val="0"/>
        </w:rPr>
        <w:br w:type="textWrapping"/>
      </w:r>
    </w:p>
    <w:p w14:paraId="000000BA">
      <w:pPr>
        <w:numPr>
          <w:ilvl w:val="1"/>
          <w:numId w:val="9"/>
        </w:numPr>
        <w:spacing w:before="0" w:beforeAutospacing="0" w:after="0" w:afterAutospacing="0"/>
        <w:ind w:left="1440" w:hanging="360"/>
      </w:pPr>
      <w:r>
        <w:rPr>
          <w:rtl w:val="0"/>
        </w:rPr>
        <w:t xml:space="preserve">Increase </w:t>
      </w:r>
      <w:r>
        <w:rPr>
          <w:b/>
          <w:rtl w:val="0"/>
        </w:rPr>
        <w:t>Max HP</w:t>
      </w:r>
      <w:r>
        <w:rPr>
          <w:b/>
          <w:rtl w:val="0"/>
        </w:rPr>
        <w:br w:type="textWrapping"/>
      </w:r>
    </w:p>
    <w:p w14:paraId="000000BB">
      <w:pPr>
        <w:numPr>
          <w:ilvl w:val="1"/>
          <w:numId w:val="9"/>
        </w:numPr>
        <w:spacing w:before="0" w:beforeAutospacing="0" w:after="0" w:afterAutospacing="0"/>
        <w:ind w:left="1440" w:hanging="360"/>
      </w:pPr>
      <w:r>
        <w:rPr>
          <w:rtl w:val="0"/>
        </w:rPr>
        <w:t xml:space="preserve">Boost </w:t>
      </w:r>
      <w:r>
        <w:rPr>
          <w:b/>
          <w:rtl w:val="0"/>
        </w:rPr>
        <w:t>base LUCK</w:t>
      </w:r>
      <w:r>
        <w:rPr>
          <w:b/>
          <w:rtl w:val="0"/>
        </w:rPr>
        <w:br w:type="textWrapping"/>
      </w:r>
    </w:p>
    <w:p w14:paraId="000000BC">
      <w:pPr>
        <w:numPr>
          <w:ilvl w:val="1"/>
          <w:numId w:val="9"/>
        </w:numPr>
        <w:spacing w:before="0" w:beforeAutospacing="0" w:after="0" w:afterAutospacing="0"/>
        <w:ind w:left="1440" w:hanging="360"/>
      </w:pPr>
      <w:r>
        <w:rPr>
          <w:rtl w:val="0"/>
        </w:rPr>
        <w:t xml:space="preserve">Unlock new </w:t>
      </w:r>
      <w:r>
        <w:rPr>
          <w:b/>
          <w:rtl w:val="0"/>
        </w:rPr>
        <w:t>starting buffs</w:t>
      </w:r>
      <w:r>
        <w:rPr>
          <w:b/>
          <w:rtl w:val="0"/>
        </w:rPr>
        <w:br w:type="textWrapping"/>
      </w:r>
    </w:p>
    <w:p w14:paraId="000000BD">
      <w:pPr>
        <w:numPr>
          <w:ilvl w:val="1"/>
          <w:numId w:val="9"/>
        </w:numPr>
        <w:spacing w:before="0" w:beforeAutospacing="0" w:after="0" w:afterAutospacing="0"/>
        <w:ind w:left="1440" w:hanging="360"/>
      </w:pPr>
      <w:r>
        <w:rPr>
          <w:rtl w:val="0"/>
        </w:rPr>
        <w:t xml:space="preserve">Purchase </w:t>
      </w:r>
      <w:r>
        <w:rPr>
          <w:b/>
          <w:rtl w:val="0"/>
        </w:rPr>
        <w:t>visual skins</w:t>
      </w:r>
      <w:r>
        <w:rPr>
          <w:rtl w:val="0"/>
        </w:rPr>
        <w:t xml:space="preserve"> or </w:t>
      </w:r>
      <w:r>
        <w:rPr>
          <w:b/>
          <w:rtl w:val="0"/>
        </w:rPr>
        <w:t>PvP ghost upgrades</w:t>
      </w:r>
      <w:r>
        <w:rPr>
          <w:b/>
          <w:rtl w:val="0"/>
        </w:rPr>
        <w:br w:type="textWrapping"/>
      </w:r>
    </w:p>
    <w:p w14:paraId="000000BE">
      <w:pPr>
        <w:numPr>
          <w:ilvl w:val="0"/>
          <w:numId w:val="9"/>
        </w:numPr>
        <w:spacing w:before="0" w:beforeAutospacing="0" w:after="240"/>
        <w:ind w:left="720" w:hanging="360"/>
      </w:pPr>
      <w:r>
        <w:rPr>
          <w:rtl w:val="0"/>
        </w:rPr>
        <w:t>Permanent upgrades allow deeper progression on the next run.</w:t>
      </w:r>
      <w:r>
        <w:rPr>
          <w:rtl w:val="0"/>
        </w:rPr>
        <w:br w:type="textWrapping"/>
      </w:r>
    </w:p>
    <w:p w14:paraId="000000BF">
      <w:pPr>
        <w:spacing w:before="240" w:after="240"/>
      </w:pPr>
      <w:r>
        <w:rPr>
          <w:rtl w:val="0"/>
        </w:rPr>
        <w:t xml:space="preserve">Over time, players build a powerful base character capable of </w:t>
      </w:r>
      <w:r>
        <w:rPr>
          <w:b/>
          <w:rtl w:val="0"/>
        </w:rPr>
        <w:t>reaching later chapters</w:t>
      </w:r>
      <w:r>
        <w:rPr>
          <w:rtl w:val="0"/>
        </w:rPr>
        <w:t xml:space="preserve">, </w:t>
      </w:r>
      <w:r>
        <w:rPr>
          <w:b/>
          <w:rtl w:val="0"/>
        </w:rPr>
        <w:t>unlocking secret rooms</w:t>
      </w:r>
      <w:r>
        <w:rPr>
          <w:rtl w:val="0"/>
        </w:rPr>
        <w:t xml:space="preserve">, and </w:t>
      </w:r>
      <w:r>
        <w:rPr>
          <w:b/>
          <w:rtl w:val="0"/>
        </w:rPr>
        <w:t>competing in asynchronous PvP runs</w:t>
      </w:r>
      <w:r>
        <w:rPr>
          <w:rtl w:val="0"/>
        </w:rPr>
        <w:t>.</w:t>
      </w:r>
    </w:p>
    <w:p w14:paraId="000000C0">
      <w:pPr>
        <w:spacing w:before="240" w:after="240"/>
      </w:pPr>
      <w:r>
        <w:pict>
          <v:rect id="_x0000_i1041" o:spt="1" style="height:1.5pt;width:0pt;" fillcolor="#A0A0A0" filled="t" stroked="f" coordsize="21600,21600" o:hr="t" o:hrstd="t" o:hralign="center">
            <v:path/>
            <v:fill on="t" focussize="0,0"/>
            <v:stroke on="f"/>
            <v:imagedata o:title=""/>
            <o:lock v:ext="edit"/>
            <w10:wrap type="none"/>
            <w10:anchorlock/>
          </v:rect>
        </w:pict>
      </w:r>
    </w:p>
    <w:p w14:paraId="000000C1">
      <w:pPr>
        <w:pStyle w:val="4"/>
        <w:keepNext w:val="0"/>
        <w:keepLines w:val="0"/>
        <w:spacing w:before="280"/>
        <w:rPr>
          <w:b/>
          <w:color w:val="000000"/>
          <w:sz w:val="26"/>
          <w:szCs w:val="26"/>
        </w:rPr>
      </w:pPr>
      <w:bookmarkStart w:id="19" w:name="_wdctm32qpt4s" w:colFirst="0" w:colLast="0"/>
      <w:bookmarkEnd w:id="19"/>
      <w:r>
        <w:rPr>
          <w:b/>
          <w:color w:val="000000"/>
          <w:sz w:val="26"/>
          <w:szCs w:val="26"/>
          <w:rtl w:val="0"/>
        </w:rPr>
        <w:t>Asynchronous PvP Integration</w:t>
      </w:r>
    </w:p>
    <w:p w14:paraId="000000C2">
      <w:pPr>
        <w:spacing w:before="240" w:after="240"/>
      </w:pPr>
      <w:r>
        <w:rPr>
          <w:rtl w:val="0"/>
        </w:rPr>
        <w:t>Ghost runs from other players appear occasionally:</w:t>
      </w:r>
    </w:p>
    <w:p w14:paraId="000000C3">
      <w:pPr>
        <w:numPr>
          <w:ilvl w:val="0"/>
          <w:numId w:val="10"/>
        </w:numPr>
        <w:spacing w:before="240" w:after="0" w:afterAutospacing="0"/>
        <w:ind w:left="720" w:hanging="360"/>
      </w:pPr>
      <w:r>
        <w:rPr>
          <w:rtl w:val="0"/>
        </w:rPr>
        <w:t>Player “races” against the ghost of a rival player.</w:t>
      </w:r>
      <w:r>
        <w:rPr>
          <w:rtl w:val="0"/>
        </w:rPr>
        <w:br w:type="textWrapping"/>
      </w:r>
    </w:p>
    <w:p w14:paraId="000000C4">
      <w:pPr>
        <w:numPr>
          <w:ilvl w:val="0"/>
          <w:numId w:val="10"/>
        </w:numPr>
        <w:spacing w:before="0" w:beforeAutospacing="0" w:after="0" w:afterAutospacing="0"/>
        <w:ind w:left="720" w:hanging="360"/>
      </w:pPr>
      <w:r>
        <w:rPr>
          <w:rtl w:val="0"/>
        </w:rPr>
        <w:t>Their run outcome is stored and uploaded for others to challenge.</w:t>
      </w:r>
      <w:r>
        <w:rPr>
          <w:rtl w:val="0"/>
        </w:rPr>
        <w:br w:type="textWrapping"/>
      </w:r>
    </w:p>
    <w:p w14:paraId="000000C5">
      <w:pPr>
        <w:numPr>
          <w:ilvl w:val="0"/>
          <w:numId w:val="10"/>
        </w:numPr>
        <w:spacing w:before="0" w:beforeAutospacing="0" w:after="240"/>
        <w:ind w:left="720" w:hanging="360"/>
      </w:pPr>
      <w:r>
        <w:rPr>
          <w:rtl w:val="0"/>
        </w:rPr>
        <w:t xml:space="preserve">Buffs, decisions, and timing determine PvP winner - adding </w:t>
      </w:r>
      <w:r>
        <w:rPr>
          <w:b/>
          <w:rtl w:val="0"/>
        </w:rPr>
        <w:t>competitive stakes</w:t>
      </w:r>
      <w:r>
        <w:rPr>
          <w:rtl w:val="0"/>
        </w:rPr>
        <w:t>.</w:t>
      </w:r>
      <w:r>
        <w:rPr>
          <w:rtl w:val="0"/>
        </w:rPr>
        <w:br w:type="textWrapping"/>
      </w:r>
    </w:p>
    <w:p w14:paraId="000000C6">
      <w:pPr>
        <w:spacing w:before="240" w:after="240"/>
      </w:pPr>
      <w:r>
        <w:pict>
          <v:rect id="_x0000_i1042" o:spt="1" style="height:1.5pt;width:0pt;" fillcolor="#A0A0A0" filled="t" stroked="f" coordsize="21600,21600" o:hr="t" o:hrstd="t" o:hralign="center">
            <v:path/>
            <v:fill on="t" focussize="0,0"/>
            <v:stroke on="f"/>
            <v:imagedata o:title=""/>
            <o:lock v:ext="edit"/>
            <w10:wrap type="none"/>
            <w10:anchorlock/>
          </v:rect>
        </w:pict>
      </w:r>
    </w:p>
    <w:p w14:paraId="000000C7">
      <w:pPr>
        <w:pStyle w:val="4"/>
        <w:keepNext w:val="0"/>
        <w:keepLines w:val="0"/>
        <w:spacing w:before="280"/>
      </w:pPr>
      <w:bookmarkStart w:id="20" w:name="_wvx5f345xcpk" w:colFirst="0" w:colLast="0"/>
      <w:bookmarkEnd w:id="20"/>
      <w:r>
        <w:rPr>
          <w:b/>
          <w:color w:val="000000"/>
          <w:sz w:val="26"/>
          <w:szCs w:val="26"/>
          <w:rtl w:val="0"/>
        </w:rPr>
        <w:t>Sample Mini-Loop Flow</w:t>
      </w:r>
    </w:p>
    <w:p w14:paraId="000000C8">
      <w:pPr>
        <w:spacing w:before="240" w:after="240"/>
        <w:rPr>
          <w:rFonts w:ascii="Roboto Mono" w:hAnsi="Roboto Mono" w:eastAsia="Roboto Mono" w:cs="Roboto Mono"/>
        </w:rPr>
      </w:pPr>
      <w:r>
        <w:rPr>
          <w:rFonts w:ascii="Nova Mono" w:hAnsi="Nova Mono" w:eastAsia="Nova Mono" w:cs="Nova Mono"/>
          <w:rtl w:val="0"/>
        </w:rPr>
        <w:t>[Room 1 → Room 2 → Room 3 → Room 4 → Room 5]</w:t>
      </w:r>
    </w:p>
    <w:p w14:paraId="000000C9">
      <w:pPr>
        <w:spacing w:before="240" w:after="240"/>
        <w:rPr>
          <w:rFonts w:ascii="Roboto Mono" w:hAnsi="Roboto Mono" w:eastAsia="Roboto Mono" w:cs="Roboto Mono"/>
        </w:rPr>
      </w:pPr>
      <w:r>
        <w:rPr>
          <w:rFonts w:ascii="Nova Mono" w:hAnsi="Nova Mono" w:eastAsia="Nova Mono" w:cs="Nova Mono"/>
          <w:rtl w:val="0"/>
        </w:rPr>
        <w:t>→ Draft Buff Round</w:t>
      </w:r>
    </w:p>
    <w:p w14:paraId="000000CA">
      <w:pPr>
        <w:spacing w:before="240" w:after="240"/>
        <w:rPr>
          <w:rFonts w:ascii="Roboto Mono" w:hAnsi="Roboto Mono" w:eastAsia="Roboto Mono" w:cs="Roboto Mono"/>
        </w:rPr>
      </w:pPr>
      <w:r>
        <w:rPr>
          <w:rFonts w:ascii="Nova Mono" w:hAnsi="Nova Mono" w:eastAsia="Nova Mono" w:cs="Nova Mono"/>
          <w:rtl w:val="0"/>
        </w:rPr>
        <w:t>→ [Room 6 → Room 7 → Room 8 → Trap! -30 HP → Room 9]</w:t>
      </w:r>
    </w:p>
    <w:p w14:paraId="000000CB">
      <w:pPr>
        <w:spacing w:before="240" w:after="240"/>
        <w:rPr>
          <w:rFonts w:ascii="Roboto Mono" w:hAnsi="Roboto Mono" w:eastAsia="Roboto Mono" w:cs="Roboto Mono"/>
        </w:rPr>
      </w:pPr>
      <w:r>
        <w:rPr>
          <w:rFonts w:ascii="Nova Mono" w:hAnsi="Nova Mono" w:eastAsia="Nova Mono" w:cs="Nova Mono"/>
          <w:rtl w:val="0"/>
        </w:rPr>
        <w:t>→ Ghost PvP Room (win for bonus coins)</w:t>
      </w:r>
    </w:p>
    <w:p w14:paraId="000000CC">
      <w:pPr>
        <w:spacing w:before="240" w:after="240"/>
        <w:rPr>
          <w:rFonts w:ascii="Roboto Mono" w:hAnsi="Roboto Mono" w:eastAsia="Roboto Mono" w:cs="Roboto Mono"/>
        </w:rPr>
      </w:pPr>
      <w:r>
        <w:rPr>
          <w:rFonts w:ascii="Nova Mono" w:hAnsi="Nova Mono" w:eastAsia="Nova Mono" w:cs="Nova Mono"/>
          <w:rtl w:val="0"/>
        </w:rPr>
        <w:t>→ Room 10 → Draft Buff Round</w:t>
      </w:r>
    </w:p>
    <w:p w14:paraId="000000CD">
      <w:pPr>
        <w:spacing w:before="240" w:after="240"/>
        <w:rPr>
          <w:rFonts w:ascii="Roboto Mono" w:hAnsi="Roboto Mono" w:eastAsia="Roboto Mono" w:cs="Roboto Mono"/>
        </w:rPr>
      </w:pPr>
      <w:r>
        <w:rPr>
          <w:rFonts w:ascii="Nova Mono" w:hAnsi="Nova Mono" w:eastAsia="Nova Mono" w:cs="Nova Mono"/>
          <w:rtl w:val="0"/>
        </w:rPr>
        <w:t>→ Room 11 → Death (back to base)</w:t>
      </w:r>
    </w:p>
    <w:p w14:paraId="000000CE">
      <w:pPr>
        <w:spacing w:before="240" w:after="240"/>
        <w:rPr>
          <w:rFonts w:ascii="Roboto Mono" w:hAnsi="Roboto Mono" w:eastAsia="Roboto Mono" w:cs="Roboto Mono"/>
        </w:rPr>
      </w:pPr>
      <w:r>
        <w:rPr>
          <w:rFonts w:ascii="Nova Mono" w:hAnsi="Nova Mono" w:eastAsia="Nova Mono" w:cs="Nova Mono"/>
          <w:rtl w:val="0"/>
        </w:rPr>
        <w:t>→ Upgrade Stats</w:t>
      </w:r>
    </w:p>
    <w:p w14:paraId="000000CF">
      <w:pPr>
        <w:spacing w:before="240" w:after="240"/>
      </w:pPr>
      <w:r>
        <w:rPr>
          <w:rFonts w:ascii="Nova Mono" w:hAnsi="Nova Mono" w:eastAsia="Nova Mono" w:cs="Nova Mono"/>
          <w:rtl w:val="0"/>
        </w:rPr>
        <w:t>→ Retry Stronger</w:t>
      </w:r>
    </w:p>
    <w:p w14:paraId="000000D0">
      <w:pPr>
        <w:spacing w:before="240" w:after="240"/>
      </w:pPr>
      <w:r>
        <w:pict>
          <v:rect id="_x0000_i1043" o:spt="1" style="height:1.5pt;width:0pt;" fillcolor="#A0A0A0" filled="t" stroked="f" coordsize="21600,21600" o:hr="t" o:hrstd="t" o:hralign="center">
            <v:path/>
            <v:fill on="t" focussize="0,0"/>
            <v:stroke on="f"/>
            <v:imagedata o:title=""/>
            <o:lock v:ext="edit"/>
            <w10:wrap type="none"/>
            <w10:anchorlock/>
          </v:rect>
        </w:pict>
      </w:r>
    </w:p>
    <w:p w14:paraId="000000D1">
      <w:pPr>
        <w:spacing w:before="240" w:after="240"/>
      </w:pPr>
    </w:p>
    <w:p w14:paraId="000000D2">
      <w:pPr>
        <w:pStyle w:val="3"/>
        <w:keepNext w:val="0"/>
        <w:keepLines w:val="0"/>
        <w:spacing w:after="80"/>
        <w:rPr>
          <w:b/>
          <w:sz w:val="34"/>
          <w:szCs w:val="34"/>
        </w:rPr>
      </w:pPr>
      <w:bookmarkStart w:id="21" w:name="_yzqae8v0xdgj" w:colFirst="0" w:colLast="0"/>
      <w:bookmarkEnd w:id="21"/>
      <w:r>
        <w:rPr>
          <w:b/>
          <w:sz w:val="34"/>
          <w:szCs w:val="34"/>
          <w:rtl w:val="0"/>
        </w:rPr>
        <w:t>3. Visual Style &amp; Theme</w:t>
      </w:r>
    </w:p>
    <w:p w14:paraId="000000D3">
      <w:pPr>
        <w:spacing w:before="240" w:after="240"/>
      </w:pPr>
      <w:r>
        <w:rPr>
          <w:rtl w:val="0"/>
        </w:rPr>
        <w:t xml:space="preserve">The </w:t>
      </w:r>
      <w:r>
        <w:rPr>
          <w:b/>
          <w:rtl w:val="0"/>
        </w:rPr>
        <w:t>visual identity</w:t>
      </w:r>
      <w:r>
        <w:rPr>
          <w:rtl w:val="0"/>
        </w:rPr>
        <w:t xml:space="preserve"> of </w:t>
      </w:r>
      <w:r>
        <w:rPr>
          <w:i/>
          <w:rtl w:val="0"/>
        </w:rPr>
        <w:t>Scary Rush</w:t>
      </w:r>
      <w:r>
        <w:rPr>
          <w:rtl w:val="0"/>
        </w:rPr>
        <w:t xml:space="preserve"> blends </w:t>
      </w:r>
      <w:r>
        <w:rPr>
          <w:b/>
          <w:rtl w:val="0"/>
        </w:rPr>
        <w:t>cartoon horror</w:t>
      </w:r>
      <w:r>
        <w:rPr>
          <w:rtl w:val="0"/>
        </w:rPr>
        <w:t xml:space="preserve"> with expressive animation and thematic storytelling. Every element - from character design to room composition - works to balance eerie tension with humorous relief, creating a distinct and marketable aesthetic reminiscent of hits like </w:t>
      </w:r>
      <w:r>
        <w:rPr>
          <w:i/>
          <w:rtl w:val="0"/>
        </w:rPr>
        <w:t>Plants vs. Zombies</w:t>
      </w:r>
      <w:r>
        <w:rPr>
          <w:rtl w:val="0"/>
        </w:rPr>
        <w:t xml:space="preserve">, </w:t>
      </w:r>
      <w:r>
        <w:rPr>
          <w:i/>
          <w:rtl w:val="0"/>
        </w:rPr>
        <w:t>Hello Neighbor</w:t>
      </w:r>
      <w:r>
        <w:rPr>
          <w:rtl w:val="0"/>
        </w:rPr>
        <w:t xml:space="preserve">, and </w:t>
      </w:r>
      <w:r>
        <w:rPr>
          <w:i/>
          <w:rtl w:val="0"/>
        </w:rPr>
        <w:t>Goosebumps Night of Scares</w:t>
      </w:r>
      <w:r>
        <w:rPr>
          <w:rtl w:val="0"/>
        </w:rPr>
        <w:t>. The goal is to make fear fun, unexpected, and consistently engaging.</w:t>
      </w:r>
    </w:p>
    <w:p w14:paraId="000000D4">
      <w:pPr>
        <w:spacing w:before="240" w:after="240"/>
      </w:pPr>
      <w:r>
        <w:pict>
          <v:rect id="_x0000_i1044" o:spt="1" style="height:1.5pt;width:0pt;" fillcolor="#A0A0A0" filled="t" stroked="f" coordsize="21600,21600" o:hr="t" o:hrstd="t" o:hralign="center">
            <v:path/>
            <v:fill on="t" focussize="0,0"/>
            <v:stroke on="f"/>
            <v:imagedata o:title=""/>
            <o:lock v:ext="edit"/>
            <w10:wrap type="none"/>
            <w10:anchorlock/>
          </v:rect>
        </w:pict>
      </w:r>
    </w:p>
    <w:p w14:paraId="000000D5">
      <w:pPr>
        <w:pStyle w:val="4"/>
        <w:keepNext w:val="0"/>
        <w:keepLines w:val="0"/>
        <w:spacing w:before="280"/>
        <w:rPr>
          <w:b/>
          <w:color w:val="000000"/>
          <w:sz w:val="26"/>
          <w:szCs w:val="26"/>
        </w:rPr>
      </w:pPr>
      <w:bookmarkStart w:id="22" w:name="_exbl2dixblcn" w:colFirst="0" w:colLast="0"/>
      <w:bookmarkEnd w:id="22"/>
      <w:r>
        <w:rPr>
          <w:b/>
          <w:color w:val="000000"/>
          <w:sz w:val="26"/>
          <w:szCs w:val="26"/>
          <w:rtl w:val="0"/>
        </w:rPr>
        <w:t>Core Visual Philosophy</w:t>
      </w:r>
    </w:p>
    <w:tbl>
      <w:tblPr>
        <w:tblStyle w:val="17"/>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95"/>
        <w:gridCol w:w="6664"/>
      </w:tblGrid>
      <w:tr w14:paraId="6F33D8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6">
            <w:pPr>
              <w:spacing w:before="240" w:after="240"/>
              <w:jc w:val="center"/>
            </w:pPr>
            <w:r>
              <w:rPr>
                <w:b/>
                <w:rtl w:val="0"/>
              </w:rPr>
              <w:t>Principle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7">
            <w:pPr>
              <w:spacing w:before="240" w:after="240"/>
              <w:jc w:val="center"/>
            </w:pPr>
            <w:r>
              <w:rPr>
                <w:b/>
                <w:rtl w:val="0"/>
              </w:rPr>
              <w:t>Implementation</w:t>
            </w:r>
          </w:p>
        </w:tc>
      </w:tr>
      <w:tr w14:paraId="27E36B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8">
            <w:pPr>
              <w:spacing w:before="240" w:after="240"/>
            </w:pPr>
            <w:r>
              <w:rPr>
                <w:b/>
                <w:rtl w:val="0"/>
              </w:rPr>
              <w:t>Stylized Cartoon Horror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9">
            <w:pPr>
              <w:spacing w:before="240" w:after="240"/>
            </w:pPr>
            <w:r>
              <w:rPr>
                <w:rtl w:val="0"/>
              </w:rPr>
              <w:t>Not realistic gore, but exaggerated reactions and playful danger visuals.</w:t>
            </w:r>
          </w:p>
        </w:tc>
      </w:tr>
      <w:tr w14:paraId="03A69F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A">
            <w:pPr>
              <w:spacing w:before="240" w:after="240"/>
            </w:pPr>
            <w:r>
              <w:rPr>
                <w:b/>
                <w:rtl w:val="0"/>
              </w:rPr>
              <w:t>Personality-Driven Design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B">
            <w:pPr>
              <w:spacing w:before="240" w:after="240"/>
            </w:pPr>
            <w:r>
              <w:rPr>
                <w:rtl w:val="0"/>
              </w:rPr>
              <w:t>Characters, enemies, and traps each have bold silhouettes and expressions.</w:t>
            </w:r>
          </w:p>
        </w:tc>
      </w:tr>
      <w:tr w14:paraId="0F5AE9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C">
            <w:pPr>
              <w:spacing w:before="240" w:after="240"/>
            </w:pPr>
            <w:r>
              <w:rPr>
                <w:b/>
                <w:rtl w:val="0"/>
              </w:rPr>
              <w:t>Clarity Over Clutter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D">
            <w:pPr>
              <w:spacing w:before="240" w:after="240"/>
            </w:pPr>
            <w:r>
              <w:rPr>
                <w:rtl w:val="0"/>
              </w:rPr>
              <w:t>Visuals prioritize clear silhouettes and quick player readability.</w:t>
            </w:r>
          </w:p>
        </w:tc>
      </w:tr>
      <w:tr w14:paraId="088FAA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E">
            <w:pPr>
              <w:spacing w:before="240" w:after="240"/>
            </w:pPr>
            <w:r>
              <w:rPr>
                <w:b/>
                <w:rtl w:val="0"/>
              </w:rPr>
              <w:t>Tone Mix</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F">
            <w:pPr>
              <w:spacing w:before="240" w:after="240"/>
            </w:pPr>
            <w:r>
              <w:rPr>
                <w:rtl w:val="0"/>
              </w:rPr>
              <w:t>Creepy environments with comedic mischief and slapstick death sequences.</w:t>
            </w:r>
          </w:p>
        </w:tc>
      </w:tr>
    </w:tbl>
    <w:p w14:paraId="000000E0">
      <w:pPr>
        <w:spacing w:before="240" w:after="240"/>
      </w:pPr>
      <w:r>
        <w:rPr>
          <w:rtl w:val="0"/>
        </w:rPr>
        <w:t xml:space="preserve">This hybrid approach ensures the game is age-appropriate (9+) while still delivering </w:t>
      </w:r>
      <w:r>
        <w:rPr>
          <w:b/>
          <w:rtl w:val="0"/>
        </w:rPr>
        <w:t>thrills, surprises, and visual rewards</w:t>
      </w:r>
      <w:r>
        <w:rPr>
          <w:rtl w:val="0"/>
        </w:rPr>
        <w:t>.</w:t>
      </w:r>
    </w:p>
    <w:p w14:paraId="000000E1">
      <w:pPr>
        <w:spacing w:before="240" w:after="240"/>
      </w:pPr>
      <w:r>
        <w:pict>
          <v:rect id="_x0000_i1045" o:spt="1" style="height:1.5pt;width:0pt;" fillcolor="#A0A0A0" filled="t" stroked="f" coordsize="21600,21600" o:hr="t" o:hrstd="t" o:hralign="center">
            <v:path/>
            <v:fill on="t" focussize="0,0"/>
            <v:stroke on="f"/>
            <v:imagedata o:title=""/>
            <o:lock v:ext="edit"/>
            <w10:wrap type="none"/>
            <w10:anchorlock/>
          </v:rect>
        </w:pict>
      </w:r>
    </w:p>
    <w:p w14:paraId="000000E2">
      <w:pPr>
        <w:pStyle w:val="4"/>
        <w:keepNext w:val="0"/>
        <w:keepLines w:val="0"/>
        <w:spacing w:before="280"/>
        <w:rPr>
          <w:b/>
          <w:color w:val="000000"/>
          <w:sz w:val="26"/>
          <w:szCs w:val="26"/>
        </w:rPr>
      </w:pPr>
      <w:bookmarkStart w:id="23" w:name="_t15sleo7bvgo" w:colFirst="0" w:colLast="0"/>
      <w:bookmarkEnd w:id="23"/>
      <w:r>
        <w:rPr>
          <w:b/>
          <w:color w:val="000000"/>
          <w:sz w:val="26"/>
          <w:szCs w:val="26"/>
          <w:rtl w:val="0"/>
        </w:rPr>
        <w:t>Character Design</w:t>
      </w:r>
    </w:p>
    <w:p w14:paraId="000000E3">
      <w:pPr>
        <w:numPr>
          <w:ilvl w:val="0"/>
          <w:numId w:val="11"/>
        </w:numPr>
        <w:spacing w:before="240" w:after="0" w:afterAutospacing="0"/>
        <w:ind w:left="720" w:hanging="360"/>
      </w:pPr>
      <w:r>
        <w:rPr>
          <w:b/>
          <w:rtl w:val="0"/>
        </w:rPr>
        <w:t>Player Avatar</w:t>
      </w:r>
      <w:r>
        <w:rPr>
          <w:rtl w:val="0"/>
        </w:rPr>
        <w:t>: Customizable cartoony explorer (skin options: kid with flashlight, ghostbuster-in-training, etc.).</w:t>
      </w:r>
      <w:r>
        <w:rPr>
          <w:rtl w:val="0"/>
        </w:rPr>
        <w:br w:type="textWrapping"/>
      </w:r>
    </w:p>
    <w:p w14:paraId="000000E4">
      <w:pPr>
        <w:numPr>
          <w:ilvl w:val="0"/>
          <w:numId w:val="11"/>
        </w:numPr>
        <w:spacing w:before="0" w:beforeAutospacing="0" w:after="0" w:afterAutospacing="0"/>
        <w:ind w:left="720" w:hanging="360"/>
      </w:pPr>
      <w:r>
        <w:rPr>
          <w:b/>
          <w:rtl w:val="0"/>
        </w:rPr>
        <w:t>Animation Style</w:t>
      </w:r>
      <w:r>
        <w:rPr>
          <w:rtl w:val="0"/>
        </w:rPr>
        <w:t>: Snappy, exaggerated animations for every state (panic, slip, scream, door slam).</w:t>
      </w:r>
      <w:r>
        <w:rPr>
          <w:rtl w:val="0"/>
        </w:rPr>
        <w:br w:type="textWrapping"/>
      </w:r>
    </w:p>
    <w:p w14:paraId="000000E5">
      <w:pPr>
        <w:numPr>
          <w:ilvl w:val="0"/>
          <w:numId w:val="11"/>
        </w:numPr>
        <w:spacing w:before="0" w:beforeAutospacing="0" w:after="0" w:afterAutospacing="0"/>
        <w:ind w:left="720" w:hanging="360"/>
      </w:pPr>
      <w:r>
        <w:rPr>
          <w:b/>
          <w:rtl w:val="0"/>
        </w:rPr>
        <w:t>Death Animations</w:t>
      </w:r>
      <w:r>
        <w:rPr>
          <w:rtl w:val="0"/>
        </w:rPr>
        <w:t>: Fun and dramatic - player might be yoinked off-screen by a shadow hand, fall through a floor, or get spooked into a faint.</w:t>
      </w:r>
      <w:r>
        <w:rPr>
          <w:rtl w:val="0"/>
        </w:rPr>
        <w:br w:type="textWrapping"/>
      </w:r>
    </w:p>
    <w:p w14:paraId="000000E6">
      <w:pPr>
        <w:numPr>
          <w:ilvl w:val="0"/>
          <w:numId w:val="11"/>
        </w:numPr>
        <w:spacing w:before="0" w:beforeAutospacing="0" w:after="240"/>
        <w:ind w:left="720" w:hanging="360"/>
      </w:pPr>
      <w:r>
        <w:rPr>
          <w:b/>
          <w:rtl w:val="0"/>
        </w:rPr>
        <w:t>Ghost Avatars (PvP)</w:t>
      </w:r>
      <w:r>
        <w:rPr>
          <w:rtl w:val="0"/>
        </w:rPr>
        <w:t>: Translucent replays of past players with a haunting yet humorous style.</w:t>
      </w:r>
      <w:r>
        <w:rPr>
          <w:rtl w:val="0"/>
        </w:rPr>
        <w:br w:type="textWrapping"/>
      </w:r>
    </w:p>
    <w:p w14:paraId="000000E7">
      <w:pPr>
        <w:spacing w:before="240" w:after="240"/>
      </w:pPr>
      <w:r>
        <w:pict>
          <v:rect id="_x0000_i1046" o:spt="1" style="height:1.5pt;width:0pt;" fillcolor="#A0A0A0" filled="t" stroked="f" coordsize="21600,21600" o:hr="t" o:hrstd="t" o:hralign="center">
            <v:path/>
            <v:fill on="t" focussize="0,0"/>
            <v:stroke on="f"/>
            <v:imagedata o:title=""/>
            <o:lock v:ext="edit"/>
            <w10:wrap type="none"/>
            <w10:anchorlock/>
          </v:rect>
        </w:pict>
      </w:r>
    </w:p>
    <w:p w14:paraId="000000E8">
      <w:pPr>
        <w:pStyle w:val="4"/>
        <w:keepNext w:val="0"/>
        <w:keepLines w:val="0"/>
        <w:spacing w:before="280"/>
        <w:rPr>
          <w:b/>
          <w:color w:val="000000"/>
          <w:sz w:val="26"/>
          <w:szCs w:val="26"/>
        </w:rPr>
      </w:pPr>
      <w:bookmarkStart w:id="24" w:name="_p5ejbw2y28rl" w:colFirst="0" w:colLast="0"/>
      <w:bookmarkEnd w:id="24"/>
      <w:r>
        <w:rPr>
          <w:b/>
          <w:color w:val="000000"/>
          <w:sz w:val="26"/>
          <w:szCs w:val="26"/>
          <w:rtl w:val="0"/>
        </w:rPr>
        <w:t>Room Visual Identity</w:t>
      </w:r>
    </w:p>
    <w:p w14:paraId="000000E9">
      <w:pPr>
        <w:spacing w:before="240" w:after="240"/>
      </w:pPr>
      <w:r>
        <w:rPr>
          <w:rtl w:val="0"/>
        </w:rPr>
        <w:t xml:space="preserve">Each room is a </w:t>
      </w:r>
      <w:r>
        <w:rPr>
          <w:b/>
          <w:rtl w:val="0"/>
        </w:rPr>
        <w:t>playable stage</w:t>
      </w:r>
      <w:r>
        <w:rPr>
          <w:rtl w:val="0"/>
        </w:rPr>
        <w:t xml:space="preserve"> that supports quick visual processing and builds anticipation:</w:t>
      </w:r>
    </w:p>
    <w:tbl>
      <w:tblPr>
        <w:tblStyle w:val="18"/>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41"/>
        <w:gridCol w:w="3270"/>
        <w:gridCol w:w="4247"/>
      </w:tblGrid>
      <w:tr w14:paraId="3D9EB5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A">
            <w:pPr>
              <w:spacing w:before="240" w:after="240"/>
              <w:jc w:val="center"/>
            </w:pPr>
            <w:r>
              <w:rPr>
                <w:b/>
                <w:rtl w:val="0"/>
              </w:rPr>
              <w:t>Element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B">
            <w:pPr>
              <w:spacing w:before="240" w:after="240"/>
              <w:jc w:val="center"/>
            </w:pPr>
            <w:r>
              <w:rPr>
                <w:b/>
                <w:rtl w:val="0"/>
              </w:rPr>
              <w:t>Purpose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C">
            <w:pPr>
              <w:spacing w:before="240" w:after="240"/>
              <w:jc w:val="center"/>
            </w:pPr>
            <w:r>
              <w:rPr>
                <w:b/>
                <w:rtl w:val="0"/>
              </w:rPr>
              <w:t>Notes</w:t>
            </w:r>
          </w:p>
        </w:tc>
      </w:tr>
      <w:tr w14:paraId="7F9841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D">
            <w:pPr>
              <w:spacing w:before="240" w:after="240"/>
            </w:pPr>
            <w:r>
              <w:rPr>
                <w:b/>
                <w:rtl w:val="0"/>
              </w:rPr>
              <w:t>Lighting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E">
            <w:pPr>
              <w:spacing w:before="240" w:after="240"/>
            </w:pPr>
            <w:r>
              <w:rPr>
                <w:rtl w:val="0"/>
              </w:rPr>
              <w:t>Establish tone, hint safe/unsafe doors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F">
            <w:pPr>
              <w:spacing w:before="240" w:after="240"/>
            </w:pPr>
            <w:r>
              <w:rPr>
                <w:rtl w:val="0"/>
              </w:rPr>
              <w:t>Use directional lighting and glows to subtly guide players</w:t>
            </w:r>
          </w:p>
        </w:tc>
      </w:tr>
      <w:tr w14:paraId="05B82F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0">
            <w:pPr>
              <w:spacing w:before="240" w:after="240"/>
            </w:pPr>
            <w:r>
              <w:rPr>
                <w:b/>
                <w:rtl w:val="0"/>
              </w:rPr>
              <w:t>Foreground/FX</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1">
            <w:pPr>
              <w:spacing w:before="240" w:after="240"/>
            </w:pPr>
            <w:r>
              <w:rPr>
                <w:rtl w:val="0"/>
              </w:rPr>
              <w:t>Add depth and tension (e.g., fog, shadows, flies)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2">
            <w:pPr>
              <w:spacing w:before="240" w:after="240"/>
            </w:pPr>
            <w:r>
              <w:rPr>
                <w:rtl w:val="0"/>
              </w:rPr>
              <w:t>Layers should never obscure doors or cue areas</w:t>
            </w:r>
          </w:p>
        </w:tc>
      </w:tr>
      <w:tr w14:paraId="1032E1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3">
            <w:pPr>
              <w:spacing w:before="240" w:after="240"/>
            </w:pPr>
            <w:r>
              <w:rPr>
                <w:b/>
                <w:rtl w:val="0"/>
              </w:rPr>
              <w:t>Trap Visuals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4">
            <w:pPr>
              <w:spacing w:before="240" w:after="240"/>
            </w:pPr>
            <w:r>
              <w:rPr>
                <w:rtl w:val="0"/>
              </w:rPr>
              <w:t>Preview danger without spoiling outcome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5">
            <w:pPr>
              <w:spacing w:before="240" w:after="240"/>
            </w:pPr>
            <w:r>
              <w:rPr>
                <w:rtl w:val="0"/>
              </w:rPr>
              <w:t>Spike floors flicker faintly, mimic doors tremble slightly</w:t>
            </w:r>
          </w:p>
        </w:tc>
      </w:tr>
      <w:tr w14:paraId="1BEA0E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6">
            <w:pPr>
              <w:spacing w:before="240" w:after="240"/>
            </w:pPr>
            <w:r>
              <w:rPr>
                <w:b/>
                <w:rtl w:val="0"/>
              </w:rPr>
              <w:t>Cue Consistency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7">
            <w:pPr>
              <w:spacing w:before="240" w:after="240"/>
            </w:pPr>
            <w:r>
              <w:rPr>
                <w:rtl w:val="0"/>
              </w:rPr>
              <w:t>Teaches players to read danger over multiple runs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8">
            <w:pPr>
              <w:spacing w:before="240" w:after="240"/>
            </w:pPr>
            <w:r>
              <w:rPr>
                <w:rtl w:val="0"/>
              </w:rPr>
              <w:t>Visual consistency across chapters helps LUCK stat feel meaningful</w:t>
            </w:r>
          </w:p>
        </w:tc>
      </w:tr>
    </w:tbl>
    <w:p w14:paraId="000000F9">
      <w:pPr>
        <w:spacing w:before="240" w:after="240"/>
      </w:pPr>
      <w:r>
        <w:pict>
          <v:rect id="_x0000_i1047" o:spt="1" style="height:1.5pt;width:0pt;" fillcolor="#A0A0A0" filled="t" stroked="f" coordsize="21600,21600" o:hr="t" o:hrstd="t" o:hralign="center">
            <v:path/>
            <v:fill on="t" focussize="0,0"/>
            <v:stroke on="f"/>
            <v:imagedata o:title=""/>
            <o:lock v:ext="edit"/>
            <w10:wrap type="none"/>
            <w10:anchorlock/>
          </v:rect>
        </w:pict>
      </w:r>
    </w:p>
    <w:p w14:paraId="000000FA">
      <w:pPr>
        <w:pStyle w:val="4"/>
        <w:keepNext w:val="0"/>
        <w:keepLines w:val="0"/>
        <w:spacing w:before="280"/>
        <w:rPr>
          <w:b/>
          <w:color w:val="000000"/>
          <w:sz w:val="26"/>
          <w:szCs w:val="26"/>
        </w:rPr>
      </w:pPr>
      <w:bookmarkStart w:id="25" w:name="_4sbsmq90qmca" w:colFirst="0" w:colLast="0"/>
      <w:bookmarkEnd w:id="25"/>
      <w:r>
        <w:rPr>
          <w:b/>
          <w:color w:val="000000"/>
          <w:sz w:val="26"/>
          <w:szCs w:val="26"/>
          <w:rtl w:val="0"/>
        </w:rPr>
        <w:t>Chapter Themes &amp; Unique Room Palettes</w:t>
      </w:r>
    </w:p>
    <w:p w14:paraId="000000FB">
      <w:pPr>
        <w:spacing w:before="240" w:after="240"/>
      </w:pPr>
      <w:r>
        <w:rPr>
          <w:rtl w:val="0"/>
        </w:rPr>
        <w:t xml:space="preserve">Each chapter introduces a </w:t>
      </w:r>
      <w:r>
        <w:rPr>
          <w:b/>
          <w:rtl w:val="0"/>
        </w:rPr>
        <w:t>new visual language</w:t>
      </w:r>
      <w:r>
        <w:rPr>
          <w:rtl w:val="0"/>
        </w:rPr>
        <w:t>, with its own architecture, color palette, props, and trap logic.</w:t>
      </w:r>
    </w:p>
    <w:tbl>
      <w:tblPr>
        <w:tblStyle w:val="19"/>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83"/>
        <w:gridCol w:w="4057"/>
        <w:gridCol w:w="3518"/>
      </w:tblGrid>
      <w:tr w14:paraId="4715EF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C">
            <w:pPr>
              <w:spacing w:before="240" w:after="240"/>
              <w:jc w:val="center"/>
            </w:pPr>
            <w:r>
              <w:rPr>
                <w:b/>
                <w:rtl w:val="0"/>
              </w:rPr>
              <w:t>Chapter Theme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D">
            <w:pPr>
              <w:spacing w:before="240" w:after="240"/>
              <w:jc w:val="center"/>
            </w:pPr>
            <w:r>
              <w:rPr>
                <w:b/>
                <w:rtl w:val="0"/>
              </w:rPr>
              <w:t>Description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E">
            <w:pPr>
              <w:spacing w:before="240" w:after="240"/>
              <w:jc w:val="center"/>
            </w:pPr>
            <w:r>
              <w:rPr>
                <w:b/>
                <w:rtl w:val="0"/>
              </w:rPr>
              <w:t>Sample Elements</w:t>
            </w:r>
          </w:p>
        </w:tc>
      </w:tr>
      <w:tr w14:paraId="70CBA8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F">
            <w:pPr>
              <w:spacing w:before="240" w:after="240"/>
            </w:pPr>
            <w:r>
              <w:rPr>
                <w:b/>
                <w:rtl w:val="0"/>
              </w:rPr>
              <w:t>The Haunted Kitchen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0">
            <w:pPr>
              <w:spacing w:before="240" w:after="240"/>
            </w:pPr>
            <w:r>
              <w:rPr>
                <w:rtl w:val="0"/>
              </w:rPr>
              <w:t>Messy, cursed culinary space filled with swinging knives, boiling pots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1">
            <w:pPr>
              <w:spacing w:before="240" w:after="240"/>
            </w:pPr>
            <w:r>
              <w:rPr>
                <w:rtl w:val="0"/>
              </w:rPr>
              <w:t>Grease stains, cutting boards, ghost chef shadows</w:t>
            </w:r>
          </w:p>
        </w:tc>
      </w:tr>
      <w:tr w14:paraId="104250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2">
            <w:pPr>
              <w:spacing w:before="240" w:after="240"/>
            </w:pPr>
            <w:r>
              <w:rPr>
                <w:b/>
                <w:rtl w:val="0"/>
              </w:rPr>
              <w:t>Possessed Nursery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3">
            <w:pPr>
              <w:spacing w:before="240" w:after="240"/>
            </w:pPr>
            <w:r>
              <w:rPr>
                <w:rtl w:val="0"/>
              </w:rPr>
              <w:t>Innocent turned eerie: giant dolls, haunted mobiles, broken toys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4">
            <w:pPr>
              <w:spacing w:before="240" w:after="240"/>
            </w:pPr>
            <w:r>
              <w:rPr>
                <w:rtl w:val="0"/>
              </w:rPr>
              <w:t>Purple lighting, crying sounds, jack-in-the-box jump traps</w:t>
            </w:r>
          </w:p>
        </w:tc>
      </w:tr>
      <w:tr w14:paraId="54ADC2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5">
            <w:pPr>
              <w:spacing w:before="240" w:after="240"/>
            </w:pPr>
            <w:r>
              <w:rPr>
                <w:b/>
                <w:rtl w:val="0"/>
              </w:rPr>
              <w:t>The Mad Lab</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6">
            <w:pPr>
              <w:spacing w:before="240" w:after="240"/>
            </w:pPr>
            <w:r>
              <w:rPr>
                <w:rtl w:val="0"/>
              </w:rPr>
              <w:t>Steampunk tech gone wrong; crackling coils and blinking monitors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7">
            <w:pPr>
              <w:spacing w:before="240" w:after="240"/>
            </w:pPr>
            <w:r>
              <w:rPr>
                <w:rtl w:val="0"/>
              </w:rPr>
              <w:t>Tesla traps, beakers bubbling, crawling AI spiders</w:t>
            </w:r>
          </w:p>
        </w:tc>
      </w:tr>
      <w:tr w14:paraId="44C175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8">
            <w:pPr>
              <w:spacing w:before="240" w:after="240"/>
            </w:pPr>
            <w:r>
              <w:rPr>
                <w:b/>
                <w:rtl w:val="0"/>
              </w:rPr>
              <w:t>Ghoul Arcade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9">
            <w:pPr>
              <w:spacing w:before="240" w:after="240"/>
            </w:pPr>
            <w:r>
              <w:rPr>
                <w:rtl w:val="0"/>
              </w:rPr>
              <w:t>80s neon with possessed game cabinets and toxic pixels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A">
            <w:pPr>
              <w:spacing w:before="240" w:after="240"/>
            </w:pPr>
            <w:r>
              <w:rPr>
                <w:rtl w:val="0"/>
              </w:rPr>
              <w:t>CRT glitching doors, trap coins, disco trap floors</w:t>
            </w:r>
          </w:p>
        </w:tc>
      </w:tr>
      <w:tr w14:paraId="3DDBB4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B">
            <w:pPr>
              <w:spacing w:before="240" w:after="240"/>
            </w:pPr>
            <w:r>
              <w:rPr>
                <w:b/>
                <w:rtl w:val="0"/>
              </w:rPr>
              <w:t>Rotten Library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C">
            <w:pPr>
              <w:spacing w:before="240" w:after="240"/>
            </w:pPr>
            <w:r>
              <w:rPr>
                <w:rtl w:val="0"/>
              </w:rPr>
              <w:t>Books fly, whispers echo, cursed lore awakens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D">
            <w:pPr>
              <w:spacing w:before="240" w:after="240"/>
            </w:pPr>
            <w:r>
              <w:rPr>
                <w:rtl w:val="0"/>
              </w:rPr>
              <w:t>Floating pages, possessed chandeliers, mimic bookshelves</w:t>
            </w:r>
          </w:p>
        </w:tc>
      </w:tr>
      <w:tr w14:paraId="271184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E">
            <w:pPr>
              <w:spacing w:before="240" w:after="240"/>
            </w:pPr>
            <w:r>
              <w:rPr>
                <w:b/>
                <w:rtl w:val="0"/>
              </w:rPr>
              <w:t>Cursed Carnival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F">
            <w:pPr>
              <w:spacing w:before="240" w:after="240"/>
            </w:pPr>
            <w:r>
              <w:rPr>
                <w:rtl w:val="0"/>
              </w:rPr>
              <w:t>Twisted funhouse: spinning rooms, clown masks, rigged games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0">
            <w:pPr>
              <w:spacing w:before="240" w:after="240"/>
            </w:pPr>
            <w:r>
              <w:rPr>
                <w:rtl w:val="0"/>
              </w:rPr>
              <w:t>Tilted floor illusions, trap buttons, prize mimics</w:t>
            </w:r>
          </w:p>
        </w:tc>
      </w:tr>
    </w:tbl>
    <w:p w14:paraId="00000111">
      <w:pPr>
        <w:spacing w:before="240" w:after="240"/>
      </w:pPr>
      <w:r>
        <w:rPr>
          <w:rtl w:val="0"/>
        </w:rPr>
        <w:t xml:space="preserve">Each chapter also comes with a </w:t>
      </w:r>
      <w:r>
        <w:rPr>
          <w:b/>
          <w:rtl w:val="0"/>
        </w:rPr>
        <w:t>themed soundtrack and FX</w:t>
      </w:r>
      <w:r>
        <w:rPr>
          <w:rtl w:val="0"/>
        </w:rPr>
        <w:t>, reinforcing its unique identity.</w:t>
      </w:r>
    </w:p>
    <w:p w14:paraId="00000112">
      <w:pPr>
        <w:spacing w:before="240" w:after="240"/>
      </w:pPr>
      <w:r>
        <w:pict>
          <v:rect id="_x0000_i1048" o:spt="1" style="height:1.5pt;width:0pt;" fillcolor="#A0A0A0" filled="t" stroked="f" coordsize="21600,21600" o:hr="t" o:hrstd="t" o:hralign="center">
            <v:path/>
            <v:fill on="t" focussize="0,0"/>
            <v:stroke on="f"/>
            <v:imagedata o:title=""/>
            <o:lock v:ext="edit"/>
            <w10:wrap type="none"/>
            <w10:anchorlock/>
          </v:rect>
        </w:pict>
      </w:r>
    </w:p>
    <w:p w14:paraId="00000113">
      <w:pPr>
        <w:pStyle w:val="4"/>
        <w:keepNext w:val="0"/>
        <w:keepLines w:val="0"/>
        <w:spacing w:before="280"/>
        <w:rPr>
          <w:b/>
          <w:color w:val="000000"/>
          <w:sz w:val="26"/>
          <w:szCs w:val="26"/>
        </w:rPr>
      </w:pPr>
      <w:bookmarkStart w:id="26" w:name="_fb2sl9dpx6zl" w:colFirst="0" w:colLast="0"/>
      <w:bookmarkEnd w:id="26"/>
      <w:r>
        <w:rPr>
          <w:b/>
          <w:color w:val="000000"/>
          <w:sz w:val="26"/>
          <w:szCs w:val="26"/>
          <w:rtl w:val="0"/>
        </w:rPr>
        <w:t>Environmental Cue System (Visual Hints)</w:t>
      </w:r>
    </w:p>
    <w:p w14:paraId="00000114">
      <w:pPr>
        <w:spacing w:before="240" w:after="240"/>
      </w:pPr>
      <w:r>
        <w:rPr>
          <w:rtl w:val="0"/>
        </w:rPr>
        <w:t xml:space="preserve">To complement LUCK-based cue clarity, each room supports subtle </w:t>
      </w:r>
      <w:r>
        <w:rPr>
          <w:b/>
          <w:rtl w:val="0"/>
        </w:rPr>
        <w:t>visual hints</w:t>
      </w:r>
      <w:r>
        <w:rPr>
          <w:rtl w:val="0"/>
        </w:rPr>
        <w:t>:</w:t>
      </w:r>
    </w:p>
    <w:tbl>
      <w:tblPr>
        <w:tblStyle w:val="20"/>
        <w:tblW w:w="73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75"/>
        <w:gridCol w:w="5300"/>
      </w:tblGrid>
      <w:tr w14:paraId="2DBDE7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5">
            <w:pPr>
              <w:spacing w:before="240" w:after="240"/>
              <w:jc w:val="center"/>
            </w:pPr>
            <w:r>
              <w:rPr>
                <w:b/>
                <w:rtl w:val="0"/>
              </w:rPr>
              <w:t>Cue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6">
            <w:pPr>
              <w:spacing w:before="240" w:after="240"/>
              <w:jc w:val="center"/>
            </w:pPr>
            <w:r>
              <w:rPr>
                <w:b/>
                <w:rtl w:val="0"/>
              </w:rPr>
              <w:t>Example</w:t>
            </w:r>
          </w:p>
        </w:tc>
      </w:tr>
      <w:tr w14:paraId="7810B6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7">
            <w:pPr>
              <w:spacing w:before="240" w:after="240"/>
            </w:pPr>
            <w:r>
              <w:rPr>
                <w:b/>
                <w:rtl w:val="0"/>
              </w:rPr>
              <w:t>Shadow Flicker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8">
            <w:pPr>
              <w:spacing w:before="240" w:after="240"/>
            </w:pPr>
            <w:r>
              <w:rPr>
                <w:rtl w:val="0"/>
              </w:rPr>
              <w:t>Faint movement under wrong door</w:t>
            </w:r>
          </w:p>
        </w:tc>
      </w:tr>
      <w:tr w14:paraId="13E14D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9">
            <w:pPr>
              <w:spacing w:before="240" w:after="240"/>
            </w:pPr>
            <w:r>
              <w:rPr>
                <w:b/>
                <w:rtl w:val="0"/>
              </w:rPr>
              <w:t>Light Halo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A">
            <w:pPr>
              <w:spacing w:before="240" w:after="240"/>
            </w:pPr>
            <w:r>
              <w:rPr>
                <w:rtl w:val="0"/>
              </w:rPr>
              <w:t>Safe door has very faint golden edge glow</w:t>
            </w:r>
          </w:p>
        </w:tc>
      </w:tr>
      <w:tr w14:paraId="4ECC0E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B">
            <w:pPr>
              <w:spacing w:before="240" w:after="240"/>
            </w:pPr>
            <w:r>
              <w:rPr>
                <w:b/>
                <w:rtl w:val="0"/>
              </w:rPr>
              <w:t>Object Movement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C">
            <w:pPr>
              <w:spacing w:before="240" w:after="240"/>
            </w:pPr>
            <w:r>
              <w:rPr>
                <w:rtl w:val="0"/>
              </w:rPr>
              <w:t>Cracked floor tiles shake or dust falls</w:t>
            </w:r>
          </w:p>
        </w:tc>
      </w:tr>
      <w:tr w14:paraId="23ECDE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D">
            <w:pPr>
              <w:spacing w:before="240" w:after="240"/>
            </w:pPr>
            <w:r>
              <w:rPr>
                <w:b/>
                <w:rtl w:val="0"/>
              </w:rPr>
              <w:t>Color Tint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E">
            <w:pPr>
              <w:spacing w:before="240" w:after="240"/>
            </w:pPr>
            <w:r>
              <w:rPr>
                <w:rtl w:val="0"/>
              </w:rPr>
              <w:t>Wrong door subtly tinted red; safe door mildly green</w:t>
            </w:r>
          </w:p>
        </w:tc>
      </w:tr>
    </w:tbl>
    <w:p w14:paraId="0000011F">
      <w:pPr>
        <w:spacing w:before="240" w:after="240"/>
      </w:pPr>
      <w:r>
        <w:rPr>
          <w:rtl w:val="0"/>
        </w:rPr>
        <w:t xml:space="preserve">These visual cues scale in clarity based on LUCK stat and buffs like </w:t>
      </w:r>
      <w:r>
        <w:rPr>
          <w:b/>
          <w:rtl w:val="0"/>
        </w:rPr>
        <w:t>Door Sense</w:t>
      </w:r>
      <w:r>
        <w:rPr>
          <w:rtl w:val="0"/>
        </w:rPr>
        <w:t>, helping train player intuition and reflexes over time.</w:t>
      </w:r>
    </w:p>
    <w:p w14:paraId="00000120">
      <w:pPr>
        <w:spacing w:before="240" w:after="240"/>
      </w:pPr>
      <w:r>
        <w:pict>
          <v:rect id="_x0000_i1049" o:spt="1" style="height:1.5pt;width:0pt;" fillcolor="#A0A0A0" filled="t" stroked="f" coordsize="21600,21600" o:hr="t" o:hrstd="t" o:hralign="center">
            <v:path/>
            <v:fill on="t" focussize="0,0"/>
            <v:stroke on="f"/>
            <v:imagedata o:title=""/>
            <o:lock v:ext="edit"/>
            <w10:wrap type="none"/>
            <w10:anchorlock/>
          </v:rect>
        </w:pict>
      </w:r>
    </w:p>
    <w:p w14:paraId="00000121">
      <w:pPr>
        <w:pStyle w:val="4"/>
        <w:keepNext w:val="0"/>
        <w:keepLines w:val="0"/>
        <w:spacing w:before="280"/>
        <w:rPr>
          <w:b/>
          <w:color w:val="000000"/>
          <w:sz w:val="26"/>
          <w:szCs w:val="26"/>
        </w:rPr>
      </w:pPr>
      <w:bookmarkStart w:id="27" w:name="_8k3uv5atldz2" w:colFirst="0" w:colLast="0"/>
      <w:bookmarkEnd w:id="27"/>
      <w:r>
        <w:rPr>
          <w:b/>
          <w:color w:val="000000"/>
          <w:sz w:val="26"/>
          <w:szCs w:val="26"/>
          <w:rtl w:val="0"/>
        </w:rPr>
        <w:t>UI &amp; Feedback Visual Style</w:t>
      </w:r>
    </w:p>
    <w:p w14:paraId="00000122">
      <w:pPr>
        <w:numPr>
          <w:ilvl w:val="0"/>
          <w:numId w:val="12"/>
        </w:numPr>
        <w:spacing w:before="240" w:after="0" w:afterAutospacing="0"/>
        <w:ind w:left="720" w:hanging="360"/>
      </w:pPr>
      <w:r>
        <w:rPr>
          <w:b/>
          <w:rtl w:val="0"/>
        </w:rPr>
        <w:t>Buff Draft Screen</w:t>
      </w:r>
      <w:r>
        <w:rPr>
          <w:rtl w:val="0"/>
        </w:rPr>
        <w:t>: Tarot card-inspired pop-ups with comic-style effects on hover.</w:t>
      </w:r>
      <w:r>
        <w:rPr>
          <w:rtl w:val="0"/>
        </w:rPr>
        <w:br w:type="textWrapping"/>
      </w:r>
    </w:p>
    <w:p w14:paraId="00000123">
      <w:pPr>
        <w:numPr>
          <w:ilvl w:val="0"/>
          <w:numId w:val="12"/>
        </w:numPr>
        <w:spacing w:before="0" w:beforeAutospacing="0" w:after="0" w:afterAutospacing="0"/>
        <w:ind w:left="720" w:hanging="360"/>
      </w:pPr>
      <w:r>
        <w:rPr>
          <w:b/>
          <w:rtl w:val="0"/>
        </w:rPr>
        <w:t>Currency Pickups</w:t>
      </w:r>
      <w:r>
        <w:rPr>
          <w:rtl w:val="0"/>
        </w:rPr>
        <w:t>: Shiny bounce animation with coin spin sound.</w:t>
      </w:r>
      <w:r>
        <w:rPr>
          <w:rtl w:val="0"/>
        </w:rPr>
        <w:br w:type="textWrapping"/>
      </w:r>
    </w:p>
    <w:p w14:paraId="00000124">
      <w:pPr>
        <w:numPr>
          <w:ilvl w:val="0"/>
          <w:numId w:val="12"/>
        </w:numPr>
        <w:spacing w:before="0" w:beforeAutospacing="0" w:after="0" w:afterAutospacing="0"/>
        <w:ind w:left="720" w:hanging="360"/>
      </w:pPr>
      <w:r>
        <w:rPr>
          <w:b/>
          <w:rtl w:val="0"/>
        </w:rPr>
        <w:t>HP Loss Effect</w:t>
      </w:r>
      <w:r>
        <w:rPr>
          <w:rtl w:val="0"/>
        </w:rPr>
        <w:t>: Screen briefly desaturates with red edge blur and avatar wince animation.</w:t>
      </w:r>
      <w:r>
        <w:rPr>
          <w:rtl w:val="0"/>
        </w:rPr>
        <w:br w:type="textWrapping"/>
      </w:r>
    </w:p>
    <w:p w14:paraId="00000125">
      <w:pPr>
        <w:numPr>
          <w:ilvl w:val="0"/>
          <w:numId w:val="12"/>
        </w:numPr>
        <w:spacing w:before="0" w:beforeAutospacing="0" w:after="240"/>
        <w:ind w:left="720" w:hanging="360"/>
      </w:pPr>
      <w:r>
        <w:rPr>
          <w:b/>
          <w:rtl w:val="0"/>
        </w:rPr>
        <w:t>Buff Acquisition</w:t>
      </w:r>
      <w:r>
        <w:rPr>
          <w:rtl w:val="0"/>
        </w:rPr>
        <w:t>: Glow burst and animated “slot machine” visual before stopping on 3 buff cards.</w:t>
      </w:r>
      <w:r>
        <w:rPr>
          <w:rtl w:val="0"/>
        </w:rPr>
        <w:br w:type="textWrapping"/>
      </w:r>
    </w:p>
    <w:p w14:paraId="00000126">
      <w:pPr>
        <w:spacing w:before="240" w:after="240"/>
      </w:pPr>
      <w:r>
        <w:pict>
          <v:rect id="_x0000_i1050" o:spt="1" style="height:1.5pt;width:0pt;" fillcolor="#A0A0A0" filled="t" stroked="f" coordsize="21600,21600" o:hr="t" o:hrstd="t" o:hralign="center">
            <v:path/>
            <v:fill on="t" focussize="0,0"/>
            <v:stroke on="f"/>
            <v:imagedata o:title=""/>
            <o:lock v:ext="edit"/>
            <w10:wrap type="none"/>
            <w10:anchorlock/>
          </v:rect>
        </w:pict>
      </w:r>
    </w:p>
    <w:p w14:paraId="00000127">
      <w:pPr>
        <w:pStyle w:val="4"/>
        <w:keepNext w:val="0"/>
        <w:keepLines w:val="0"/>
        <w:spacing w:before="280"/>
        <w:rPr>
          <w:b/>
          <w:color w:val="000000"/>
          <w:sz w:val="26"/>
          <w:szCs w:val="26"/>
        </w:rPr>
      </w:pPr>
      <w:bookmarkStart w:id="28" w:name="_brwdsys1yg5u" w:colFirst="0" w:colLast="0"/>
      <w:bookmarkEnd w:id="28"/>
      <w:r>
        <w:rPr>
          <w:b/>
          <w:color w:val="000000"/>
          <w:sz w:val="26"/>
          <w:szCs w:val="26"/>
          <w:rtl w:val="0"/>
        </w:rPr>
        <w:t>Visual Variation Strategy</w:t>
      </w:r>
    </w:p>
    <w:p w14:paraId="00000128">
      <w:pPr>
        <w:spacing w:before="240" w:after="240"/>
      </w:pPr>
      <w:r>
        <w:rPr>
          <w:rtl w:val="0"/>
        </w:rPr>
        <w:t>To ensure freshness and reduce visual fatigue, the following are dynamically randomized within theme bounds:</w:t>
      </w:r>
    </w:p>
    <w:p w14:paraId="00000129">
      <w:pPr>
        <w:numPr>
          <w:ilvl w:val="0"/>
          <w:numId w:val="13"/>
        </w:numPr>
        <w:spacing w:before="240" w:after="0" w:afterAutospacing="0"/>
        <w:ind w:left="720" w:hanging="360"/>
      </w:pPr>
      <w:r>
        <w:rPr>
          <w:rtl w:val="0"/>
        </w:rPr>
        <w:t>Door style (hinged, sliding, crumbled archway)</w:t>
      </w:r>
      <w:r>
        <w:rPr>
          <w:rtl w:val="0"/>
        </w:rPr>
        <w:br w:type="textWrapping"/>
      </w:r>
    </w:p>
    <w:p w14:paraId="0000012A">
      <w:pPr>
        <w:numPr>
          <w:ilvl w:val="0"/>
          <w:numId w:val="13"/>
        </w:numPr>
        <w:spacing w:before="0" w:beforeAutospacing="0" w:after="0" w:afterAutospacing="0"/>
        <w:ind w:left="720" w:hanging="360"/>
      </w:pPr>
      <w:r>
        <w:rPr>
          <w:rtl w:val="0"/>
        </w:rPr>
        <w:t>Prop placement (paintings, lights, objects near doors)</w:t>
      </w:r>
      <w:r>
        <w:rPr>
          <w:rtl w:val="0"/>
        </w:rPr>
        <w:br w:type="textWrapping"/>
      </w:r>
    </w:p>
    <w:p w14:paraId="0000012B">
      <w:pPr>
        <w:numPr>
          <w:ilvl w:val="0"/>
          <w:numId w:val="13"/>
        </w:numPr>
        <w:spacing w:before="0" w:beforeAutospacing="0" w:after="0" w:afterAutospacing="0"/>
        <w:ind w:left="720" w:hanging="360"/>
      </w:pPr>
      <w:r>
        <w:rPr>
          <w:rtl w:val="0"/>
        </w:rPr>
        <w:t>Trap FX timing (e.g., pre-trigger twitch, bait patterns)</w:t>
      </w:r>
      <w:r>
        <w:rPr>
          <w:rtl w:val="0"/>
        </w:rPr>
        <w:br w:type="textWrapping"/>
      </w:r>
    </w:p>
    <w:p w14:paraId="0000012C">
      <w:pPr>
        <w:numPr>
          <w:ilvl w:val="0"/>
          <w:numId w:val="13"/>
        </w:numPr>
        <w:spacing w:before="0" w:beforeAutospacing="0" w:after="240"/>
        <w:ind w:left="720" w:hanging="360"/>
      </w:pPr>
      <w:r>
        <w:rPr>
          <w:rtl w:val="0"/>
        </w:rPr>
        <w:t>Ghost visuals (PvP shadows may carry color tint or trail FX)</w:t>
      </w:r>
    </w:p>
    <w:p w14:paraId="0000012D">
      <w:pPr>
        <w:spacing w:before="240" w:after="240"/>
      </w:pPr>
      <w:r>
        <w:pict>
          <v:rect id="_x0000_i1051" o:spt="1" style="height:1.5pt;width:0pt;" fillcolor="#A0A0A0" filled="t" stroked="f" coordsize="21600,21600" o:hr="t" o:hrstd="t" o:hralign="center">
            <v:path/>
            <v:fill on="t" focussize="0,0"/>
            <v:stroke on="f"/>
            <v:imagedata o:title=""/>
            <o:lock v:ext="edit"/>
            <w10:wrap type="none"/>
            <w10:anchorlock/>
          </v:rect>
        </w:pict>
      </w:r>
    </w:p>
    <w:p w14:paraId="0000012E">
      <w:pPr>
        <w:pStyle w:val="4"/>
        <w:keepNext w:val="0"/>
        <w:keepLines w:val="0"/>
        <w:spacing w:before="280"/>
        <w:rPr>
          <w:b/>
          <w:color w:val="000000"/>
          <w:sz w:val="26"/>
          <w:szCs w:val="26"/>
        </w:rPr>
      </w:pPr>
      <w:bookmarkStart w:id="29" w:name="_9twwsqbfw8ki" w:colFirst="0" w:colLast="0"/>
      <w:bookmarkEnd w:id="29"/>
      <w:r>
        <w:rPr>
          <w:b/>
          <w:color w:val="000000"/>
          <w:sz w:val="26"/>
          <w:szCs w:val="26"/>
          <w:rtl w:val="0"/>
        </w:rPr>
        <w:t>Scalable Art Style</w:t>
      </w:r>
    </w:p>
    <w:p w14:paraId="0000012F">
      <w:pPr>
        <w:spacing w:before="240" w:after="240"/>
      </w:pPr>
      <w:r>
        <w:rPr>
          <w:rtl w:val="0"/>
        </w:rPr>
        <w:t>Assets are modular and reusable across rooms and chapters - artists can reuse base tiles, apply overlays, and change color correction per theme. This ensures fast content updates and event-based room packs (e.g., Halloween dungeon, Winter ghosts, etc.).</w:t>
      </w:r>
    </w:p>
    <w:p w14:paraId="00000130">
      <w:pPr>
        <w:spacing w:before="240" w:after="240"/>
      </w:pPr>
      <w:r>
        <w:pict>
          <v:rect id="_x0000_i1052" o:spt="1" style="height:1.5pt;width:0pt;" fillcolor="#A0A0A0" filled="t" stroked="f" coordsize="21600,21600" o:hr="t" o:hrstd="t" o:hralign="center">
            <v:path/>
            <v:fill on="t" focussize="0,0"/>
            <v:stroke on="f"/>
            <v:imagedata o:title=""/>
            <o:lock v:ext="edit"/>
            <w10:wrap type="none"/>
            <w10:anchorlock/>
          </v:rect>
        </w:pict>
      </w:r>
    </w:p>
    <w:p w14:paraId="00000131">
      <w:pPr>
        <w:pStyle w:val="3"/>
        <w:keepNext w:val="0"/>
        <w:keepLines w:val="0"/>
        <w:spacing w:after="80"/>
        <w:rPr>
          <w:b/>
          <w:sz w:val="34"/>
          <w:szCs w:val="34"/>
        </w:rPr>
      </w:pPr>
      <w:bookmarkStart w:id="30" w:name="_n90i0ozh2xy5" w:colFirst="0" w:colLast="0"/>
      <w:bookmarkEnd w:id="30"/>
      <w:r>
        <w:rPr>
          <w:b/>
          <w:sz w:val="34"/>
          <w:szCs w:val="34"/>
          <w:rtl w:val="0"/>
        </w:rPr>
        <w:t>4. Game Structure</w:t>
      </w:r>
    </w:p>
    <w:p w14:paraId="00000132">
      <w:pPr>
        <w:spacing w:before="240" w:after="240"/>
      </w:pPr>
      <w:r>
        <w:rPr>
          <w:rtl w:val="0"/>
        </w:rPr>
        <w:t xml:space="preserve">The world of </w:t>
      </w:r>
      <w:r>
        <w:rPr>
          <w:i/>
          <w:rtl w:val="0"/>
        </w:rPr>
        <w:t>Scary Rush</w:t>
      </w:r>
      <w:r>
        <w:rPr>
          <w:rtl w:val="0"/>
        </w:rPr>
        <w:t xml:space="preserve"> unfolds through procedurally generated runs split into </w:t>
      </w:r>
      <w:r>
        <w:rPr>
          <w:b/>
          <w:rtl w:val="0"/>
        </w:rPr>
        <w:t>chapters, rooms, and decisions</w:t>
      </w:r>
      <w:r>
        <w:rPr>
          <w:rtl w:val="0"/>
        </w:rPr>
        <w:t>. Each layer of structure contributes to a growing challenge curve, unlocks new gameplay mechanics, and introduces thematic shifts in traps, visuals, and pacing. The game design uses these structural building blocks to enhance tension, encourage mastery, and support rogue-lite progression through repeatable, rewarding runs.</w:t>
      </w:r>
    </w:p>
    <w:p w14:paraId="00000133">
      <w:pPr>
        <w:spacing w:before="240" w:after="240"/>
      </w:pPr>
      <w:r>
        <w:pict>
          <v:rect id="_x0000_i1053" o:spt="1" style="height:1.5pt;width:0pt;" fillcolor="#A0A0A0" filled="t" stroked="f" coordsize="21600,21600" o:hr="t" o:hrstd="t" o:hralign="center">
            <v:path/>
            <v:fill on="t" focussize="0,0"/>
            <v:stroke on="f"/>
            <v:imagedata o:title=""/>
            <o:lock v:ext="edit"/>
            <w10:wrap type="none"/>
            <w10:anchorlock/>
          </v:rect>
        </w:pict>
      </w:r>
    </w:p>
    <w:p w14:paraId="00000134">
      <w:pPr>
        <w:pStyle w:val="4"/>
        <w:keepNext w:val="0"/>
        <w:keepLines w:val="0"/>
        <w:spacing w:before="280"/>
        <w:rPr>
          <w:b/>
          <w:color w:val="000000"/>
          <w:sz w:val="26"/>
          <w:szCs w:val="26"/>
        </w:rPr>
      </w:pPr>
      <w:bookmarkStart w:id="31" w:name="_slvkbrgt3gof" w:colFirst="0" w:colLast="0"/>
      <w:bookmarkEnd w:id="31"/>
      <w:r>
        <w:rPr>
          <w:b/>
          <w:color w:val="000000"/>
          <w:sz w:val="26"/>
          <w:szCs w:val="26"/>
          <w:rtl w:val="0"/>
        </w:rPr>
        <w:t>Chapters: Macro Progression</w:t>
      </w:r>
    </w:p>
    <w:p w14:paraId="00000135">
      <w:pPr>
        <w:spacing w:before="240" w:after="240"/>
      </w:pPr>
      <w:r>
        <w:rPr>
          <w:rtl w:val="0"/>
        </w:rPr>
        <w:t xml:space="preserve">Each </w:t>
      </w:r>
      <w:r>
        <w:rPr>
          <w:i/>
          <w:rtl w:val="0"/>
        </w:rPr>
        <w:t>chapter</w:t>
      </w:r>
      <w:r>
        <w:rPr>
          <w:rtl w:val="0"/>
        </w:rPr>
        <w:t xml:space="preserve"> in the game represents a distinct </w:t>
      </w:r>
      <w:r>
        <w:rPr>
          <w:b/>
          <w:rtl w:val="0"/>
        </w:rPr>
        <w:t>thematic dungeon or zone</w:t>
      </w:r>
      <w:r>
        <w:rPr>
          <w:rtl w:val="0"/>
        </w:rPr>
        <w:t>, with its own unique trap layouts, enemy types, and environmental cues.</w:t>
      </w:r>
    </w:p>
    <w:tbl>
      <w:tblPr>
        <w:tblStyle w:val="21"/>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82"/>
        <w:gridCol w:w="7377"/>
      </w:tblGrid>
      <w:tr w14:paraId="79F941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6">
            <w:pPr>
              <w:spacing w:before="240" w:after="240"/>
              <w:jc w:val="center"/>
            </w:pPr>
            <w:r>
              <w:rPr>
                <w:b/>
                <w:rtl w:val="0"/>
              </w:rPr>
              <w:t>Feature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7">
            <w:pPr>
              <w:spacing w:before="240" w:after="240"/>
              <w:jc w:val="center"/>
            </w:pPr>
            <w:r>
              <w:rPr>
                <w:b/>
                <w:rtl w:val="0"/>
              </w:rPr>
              <w:t>Detail</w:t>
            </w:r>
          </w:p>
        </w:tc>
      </w:tr>
      <w:tr w14:paraId="04C91F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8">
            <w:pPr>
              <w:spacing w:before="240" w:after="240"/>
            </w:pPr>
            <w:r>
              <w:rPr>
                <w:b/>
                <w:rtl w:val="0"/>
              </w:rPr>
              <w:t>Room Count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9">
            <w:pPr>
              <w:spacing w:before="240" w:after="240"/>
            </w:pPr>
            <w:r>
              <w:rPr>
                <w:rtl w:val="0"/>
              </w:rPr>
              <w:t xml:space="preserve">Each chapter contains </w:t>
            </w:r>
            <w:r>
              <w:rPr>
                <w:b/>
                <w:rtl w:val="0"/>
              </w:rPr>
              <w:t>20–50 rooms</w:t>
            </w:r>
            <w:r>
              <w:rPr>
                <w:rtl w:val="0"/>
              </w:rPr>
              <w:t>, depending on level difficulty.</w:t>
            </w:r>
          </w:p>
        </w:tc>
      </w:tr>
      <w:tr w14:paraId="1FFE1C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A">
            <w:pPr>
              <w:spacing w:before="240" w:after="240"/>
            </w:pPr>
            <w:r>
              <w:rPr>
                <w:b/>
                <w:rtl w:val="0"/>
              </w:rPr>
              <w:t>Theme Evolution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B">
            <w:pPr>
              <w:spacing w:before="240" w:after="240"/>
            </w:pPr>
            <w:r>
              <w:rPr>
                <w:rtl w:val="0"/>
              </w:rPr>
              <w:t>Visual and audio elements shift by chapter: e.g., Haunted Library, Toy Hell, Blood Manor.</w:t>
            </w:r>
          </w:p>
        </w:tc>
      </w:tr>
      <w:tr w14:paraId="6F8FDD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C">
            <w:pPr>
              <w:spacing w:before="240" w:after="240"/>
            </w:pPr>
            <w:r>
              <w:rPr>
                <w:b/>
                <w:rtl w:val="0"/>
              </w:rPr>
              <w:t>Trap Progression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D">
            <w:pPr>
              <w:spacing w:before="240" w:after="240"/>
            </w:pPr>
            <w:r>
              <w:rPr>
                <w:rtl w:val="0"/>
              </w:rPr>
              <w:t>New traps or trap combos introduced per chapter, increasing difficulty.</w:t>
            </w:r>
          </w:p>
        </w:tc>
      </w:tr>
      <w:tr w14:paraId="48A9BB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E">
            <w:pPr>
              <w:spacing w:before="240" w:after="240"/>
            </w:pPr>
            <w:r>
              <w:rPr>
                <w:b/>
                <w:rtl w:val="0"/>
              </w:rPr>
              <w:t>Enemy Scaling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F">
            <w:pPr>
              <w:spacing w:before="240" w:after="240"/>
            </w:pPr>
            <w:r>
              <w:rPr>
                <w:rtl w:val="0"/>
              </w:rPr>
              <w:t>Enemy HP, damage, and surprise mechanics scale with chapter.</w:t>
            </w:r>
          </w:p>
        </w:tc>
      </w:tr>
      <w:tr w14:paraId="60E4DE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0">
            <w:pPr>
              <w:spacing w:before="240" w:after="240"/>
            </w:pPr>
            <w:r>
              <w:rPr>
                <w:b/>
                <w:rtl w:val="0"/>
              </w:rPr>
              <w:t>Draft Buff Curve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1">
            <w:pPr>
              <w:spacing w:before="240" w:after="240"/>
            </w:pPr>
            <w:r>
              <w:rPr>
                <w:rFonts w:ascii="Arial Unicode MS" w:hAnsi="Arial Unicode MS" w:eastAsia="Arial Unicode MS" w:cs="Arial Unicode MS"/>
                <w:rtl w:val="0"/>
              </w:rPr>
              <w:t>Buffs evolve across chapters: Chapter 1 → Common/Rare, Chapter 3+ → Epic/Mythic.</w:t>
            </w:r>
          </w:p>
        </w:tc>
      </w:tr>
      <w:tr w14:paraId="652C4E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2">
            <w:pPr>
              <w:spacing w:before="240" w:after="240"/>
            </w:pPr>
            <w:r>
              <w:rPr>
                <w:b/>
                <w:rtl w:val="0"/>
              </w:rPr>
              <w:t>Unlock Conditions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3">
            <w:pPr>
              <w:spacing w:before="240" w:after="240"/>
            </w:pPr>
            <w:r>
              <w:rPr>
                <w:rtl w:val="0"/>
              </w:rPr>
              <w:t>Chapters are unlocked by completing previous runs or via meta upgrades.</w:t>
            </w:r>
          </w:p>
        </w:tc>
      </w:tr>
      <w:tr w14:paraId="17EAF7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4">
            <w:pPr>
              <w:spacing w:before="240" w:after="240"/>
            </w:pPr>
            <w:r>
              <w:rPr>
                <w:b/>
                <w:rtl w:val="0"/>
              </w:rPr>
              <w:t>PvP Influence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5">
            <w:pPr>
              <w:spacing w:before="240" w:after="240"/>
            </w:pPr>
            <w:r>
              <w:rPr>
                <w:rtl w:val="0"/>
              </w:rPr>
              <w:t>Later chapters may feature asynchronous PvP ghosts based on past players’ best runs.</w:t>
            </w:r>
          </w:p>
        </w:tc>
      </w:tr>
    </w:tbl>
    <w:p w14:paraId="00000146">
      <w:pPr>
        <w:spacing w:before="240" w:after="240"/>
      </w:pPr>
      <w:r>
        <w:pict>
          <v:rect id="_x0000_i1054" o:spt="1" style="height:1.5pt;width:0pt;" fillcolor="#A0A0A0" filled="t" stroked="f" coordsize="21600,21600" o:hr="t" o:hrstd="t" o:hralign="center">
            <v:path/>
            <v:fill on="t" focussize="0,0"/>
            <v:stroke on="f"/>
            <v:imagedata o:title=""/>
            <o:lock v:ext="edit"/>
            <w10:wrap type="none"/>
            <w10:anchorlock/>
          </v:rect>
        </w:pict>
      </w:r>
    </w:p>
    <w:p w14:paraId="00000147">
      <w:pPr>
        <w:pStyle w:val="4"/>
        <w:keepNext w:val="0"/>
        <w:keepLines w:val="0"/>
        <w:spacing w:before="280"/>
        <w:rPr>
          <w:b/>
          <w:color w:val="000000"/>
          <w:sz w:val="26"/>
          <w:szCs w:val="26"/>
        </w:rPr>
      </w:pPr>
      <w:bookmarkStart w:id="32" w:name="_io0e81fo97ip" w:colFirst="0" w:colLast="0"/>
      <w:bookmarkEnd w:id="32"/>
      <w:r>
        <w:rPr>
          <w:b/>
          <w:color w:val="000000"/>
          <w:sz w:val="26"/>
          <w:szCs w:val="26"/>
          <w:rtl w:val="0"/>
        </w:rPr>
        <w:t>Rooms: Procedural Tension Units</w:t>
      </w:r>
    </w:p>
    <w:p w14:paraId="00000148">
      <w:pPr>
        <w:spacing w:before="240" w:after="240"/>
      </w:pPr>
      <w:r>
        <w:rPr>
          <w:rtl w:val="0"/>
        </w:rPr>
        <w:t xml:space="preserve">Rooms are the </w:t>
      </w:r>
      <w:r>
        <w:rPr>
          <w:b/>
          <w:rtl w:val="0"/>
        </w:rPr>
        <w:t>core gameplay units</w:t>
      </w:r>
      <w:r>
        <w:rPr>
          <w:rtl w:val="0"/>
        </w:rPr>
        <w:t>, procedurally stitched together into chapters using weighted rules and RNG seeds for fairness.</w:t>
      </w:r>
    </w:p>
    <w:p w14:paraId="00000149">
      <w:pPr>
        <w:pStyle w:val="5"/>
        <w:keepNext w:val="0"/>
        <w:keepLines w:val="0"/>
        <w:spacing w:before="240" w:after="40"/>
        <w:rPr>
          <w:b/>
          <w:color w:val="000000"/>
          <w:sz w:val="22"/>
          <w:szCs w:val="22"/>
        </w:rPr>
      </w:pPr>
      <w:bookmarkStart w:id="33" w:name="_fwczp0rdaejd" w:colFirst="0" w:colLast="0"/>
      <w:bookmarkEnd w:id="33"/>
      <w:r>
        <w:rPr>
          <w:b/>
          <w:color w:val="000000"/>
          <w:sz w:val="22"/>
          <w:szCs w:val="22"/>
          <w:rtl w:val="0"/>
        </w:rPr>
        <w:t>Room Variants</w:t>
      </w:r>
    </w:p>
    <w:tbl>
      <w:tblPr>
        <w:tblStyle w:val="22"/>
        <w:tblW w:w="88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40"/>
        <w:gridCol w:w="6510"/>
      </w:tblGrid>
      <w:tr w14:paraId="097C1D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A">
            <w:pPr>
              <w:spacing w:before="240" w:after="240"/>
              <w:jc w:val="center"/>
            </w:pPr>
            <w:r>
              <w:rPr>
                <w:b/>
                <w:rtl w:val="0"/>
              </w:rPr>
              <w:t>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B">
            <w:pPr>
              <w:spacing w:before="240" w:after="240"/>
              <w:jc w:val="center"/>
            </w:pPr>
            <w:r>
              <w:rPr>
                <w:b/>
                <w:rtl w:val="0"/>
              </w:rPr>
              <w:t>Purpose</w:t>
            </w:r>
          </w:p>
        </w:tc>
      </w:tr>
      <w:tr w14:paraId="42C718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C">
            <w:pPr>
              <w:spacing w:before="240" w:after="240"/>
            </w:pPr>
            <w:r>
              <w:rPr>
                <w:b/>
                <w:rtl w:val="0"/>
              </w:rPr>
              <w:t>Safe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D">
            <w:pPr>
              <w:spacing w:before="240" w:after="240"/>
            </w:pPr>
            <w:r>
              <w:rPr>
                <w:rtl w:val="0"/>
              </w:rPr>
              <w:t>No traps. Used to rest, collect coins, and build XP.</w:t>
            </w:r>
          </w:p>
        </w:tc>
      </w:tr>
      <w:tr w14:paraId="58C1CB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E">
            <w:pPr>
              <w:spacing w:before="240" w:after="240"/>
            </w:pPr>
            <w:r>
              <w:rPr>
                <w:b/>
                <w:rtl w:val="0"/>
              </w:rPr>
              <w:t>Trap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F">
            <w:pPr>
              <w:spacing w:before="240" w:after="240"/>
            </w:pPr>
            <w:r>
              <w:rPr>
                <w:rtl w:val="0"/>
              </w:rPr>
              <w:t>One or both doors lead to HP-reducing or instant-death traps.</w:t>
            </w:r>
          </w:p>
        </w:tc>
      </w:tr>
      <w:tr w14:paraId="2C8D56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0">
            <w:pPr>
              <w:spacing w:before="240" w:after="240"/>
            </w:pPr>
            <w:r>
              <w:rPr>
                <w:b/>
                <w:rtl w:val="0"/>
              </w:rPr>
              <w:t>Mimic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1">
            <w:pPr>
              <w:spacing w:before="240" w:after="240"/>
            </w:pPr>
            <w:r>
              <w:rPr>
                <w:rtl w:val="0"/>
              </w:rPr>
              <w:t>Both doors may be fake; may trigger coin gamble or elite buff.</w:t>
            </w:r>
          </w:p>
        </w:tc>
      </w:tr>
      <w:tr w14:paraId="79E1BA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2">
            <w:pPr>
              <w:spacing w:before="240" w:after="240"/>
            </w:pPr>
            <w:r>
              <w:rPr>
                <w:b/>
                <w:rtl w:val="0"/>
              </w:rPr>
              <w:t>Ghost PvP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3">
            <w:pPr>
              <w:spacing w:before="240" w:after="240"/>
            </w:pPr>
            <w:r>
              <w:rPr>
                <w:rtl w:val="0"/>
              </w:rPr>
              <w:t>Replays a past player's ghost route. Players must beat or survive it.</w:t>
            </w:r>
          </w:p>
        </w:tc>
      </w:tr>
      <w:tr w14:paraId="282474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4">
            <w:pPr>
              <w:spacing w:before="240" w:after="240"/>
            </w:pPr>
            <w:r>
              <w:rPr>
                <w:b/>
                <w:rtl w:val="0"/>
              </w:rPr>
              <w:t>Combat Room (rare)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5">
            <w:pPr>
              <w:spacing w:before="240" w:after="240"/>
            </w:pPr>
            <w:r>
              <w:rPr>
                <w:rtl w:val="0"/>
              </w:rPr>
              <w:t>Optional tap-input battle vs enemy (if combat system is active).</w:t>
            </w:r>
          </w:p>
        </w:tc>
      </w:tr>
      <w:tr w14:paraId="4C83AE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6">
            <w:pPr>
              <w:spacing w:before="240" w:after="240"/>
            </w:pPr>
            <w:r>
              <w:rPr>
                <w:b/>
                <w:rtl w:val="0"/>
              </w:rPr>
              <w:t>Reward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7">
            <w:pPr>
              <w:spacing w:before="240" w:after="240"/>
            </w:pPr>
            <w:r>
              <w:rPr>
                <w:rtl w:val="0"/>
              </w:rPr>
              <w:t>Contains a coin chest, skin unlock shard, or bonus draft power.</w:t>
            </w:r>
          </w:p>
        </w:tc>
      </w:tr>
    </w:tbl>
    <w:p w14:paraId="00000158">
      <w:pPr>
        <w:pStyle w:val="5"/>
        <w:keepNext w:val="0"/>
        <w:keepLines w:val="0"/>
        <w:spacing w:before="240" w:after="40"/>
        <w:rPr>
          <w:b/>
          <w:color w:val="000000"/>
          <w:sz w:val="22"/>
          <w:szCs w:val="22"/>
        </w:rPr>
      </w:pPr>
      <w:bookmarkStart w:id="34" w:name="_gwiwvyqb90ps" w:colFirst="0" w:colLast="0"/>
      <w:bookmarkEnd w:id="34"/>
      <w:r>
        <w:rPr>
          <w:b/>
          <w:color w:val="000000"/>
          <w:sz w:val="22"/>
          <w:szCs w:val="22"/>
          <w:rtl w:val="0"/>
        </w:rPr>
        <w:t>Generation Rules</w:t>
      </w:r>
    </w:p>
    <w:tbl>
      <w:tblPr>
        <w:tblStyle w:val="23"/>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330"/>
        <w:gridCol w:w="5029"/>
      </w:tblGrid>
      <w:tr w14:paraId="049491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9">
            <w:pPr>
              <w:spacing w:before="240" w:after="240"/>
              <w:jc w:val="center"/>
            </w:pPr>
            <w:r>
              <w:rPr>
                <w:b/>
                <w:rtl w:val="0"/>
              </w:rPr>
              <w:t>Rule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A">
            <w:pPr>
              <w:spacing w:before="240" w:after="240"/>
              <w:jc w:val="center"/>
            </w:pPr>
            <w:r>
              <w:rPr>
                <w:b/>
                <w:rtl w:val="0"/>
              </w:rPr>
              <w:t>Reason</w:t>
            </w:r>
          </w:p>
        </w:tc>
      </w:tr>
      <w:tr w14:paraId="43C7EC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B">
            <w:pPr>
              <w:spacing w:before="240" w:after="240"/>
            </w:pPr>
            <w:r>
              <w:rPr>
                <w:rtl w:val="0"/>
              </w:rPr>
              <w:t>No trap repeated more than 2 rooms in a row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C">
            <w:pPr>
              <w:spacing w:before="240" w:after="240"/>
            </w:pPr>
            <w:r>
              <w:rPr>
                <w:rtl w:val="0"/>
              </w:rPr>
              <w:t>Prevents monotony and allows pattern break.</w:t>
            </w:r>
          </w:p>
        </w:tc>
      </w:tr>
      <w:tr w14:paraId="21902A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D">
            <w:pPr>
              <w:spacing w:before="240" w:after="240"/>
            </w:pPr>
            <w:r>
              <w:rPr>
                <w:rtl w:val="0"/>
              </w:rPr>
              <w:t>RNG seed per session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E">
            <w:pPr>
              <w:spacing w:before="240" w:after="240"/>
            </w:pPr>
            <w:r>
              <w:rPr>
                <w:rtl w:val="0"/>
              </w:rPr>
              <w:t>Ensures fairness in PvP and prevents cheat restarts.</w:t>
            </w:r>
          </w:p>
        </w:tc>
      </w:tr>
      <w:tr w14:paraId="43F8E3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F">
            <w:pPr>
              <w:spacing w:before="240" w:after="240"/>
            </w:pPr>
            <w:r>
              <w:rPr>
                <w:rtl w:val="0"/>
              </w:rPr>
              <w:t>Visual cues guaranteed once every 3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0">
            <w:pPr>
              <w:spacing w:before="240" w:after="240"/>
            </w:pPr>
            <w:r>
              <w:rPr>
                <w:rtl w:val="0"/>
              </w:rPr>
              <w:t>Balances hint-based learning and randomness.</w:t>
            </w:r>
          </w:p>
        </w:tc>
      </w:tr>
      <w:tr w14:paraId="4483A7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1">
            <w:pPr>
              <w:spacing w:before="240" w:after="240"/>
            </w:pPr>
            <w:r>
              <w:rPr>
                <w:rtl w:val="0"/>
              </w:rPr>
              <w:t>Buff triggers paced at XP thresholds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2">
            <w:pPr>
              <w:spacing w:before="240" w:after="240"/>
            </w:pPr>
            <w:r>
              <w:rPr>
                <w:rtl w:val="0"/>
              </w:rPr>
              <w:t>Structures power growth evenly through the chapter.</w:t>
            </w:r>
          </w:p>
        </w:tc>
      </w:tr>
    </w:tbl>
    <w:p w14:paraId="00000163">
      <w:pPr>
        <w:spacing w:before="240" w:after="240"/>
      </w:pPr>
      <w:r>
        <w:pict>
          <v:rect id="_x0000_i1055" o:spt="1" style="height:1.5pt;width:0pt;" fillcolor="#A0A0A0" filled="t" stroked="f" coordsize="21600,21600" o:hr="t" o:hrstd="t" o:hralign="center">
            <v:path/>
            <v:fill on="t" focussize="0,0"/>
            <v:stroke on="f"/>
            <v:imagedata o:title=""/>
            <o:lock v:ext="edit"/>
            <w10:wrap type="none"/>
            <w10:anchorlock/>
          </v:rect>
        </w:pict>
      </w:r>
    </w:p>
    <w:p w14:paraId="00000164">
      <w:pPr>
        <w:pStyle w:val="4"/>
        <w:keepNext w:val="0"/>
        <w:keepLines w:val="0"/>
        <w:spacing w:before="280"/>
        <w:rPr>
          <w:b/>
          <w:color w:val="000000"/>
          <w:sz w:val="26"/>
          <w:szCs w:val="26"/>
        </w:rPr>
      </w:pPr>
      <w:bookmarkStart w:id="35" w:name="_tvf3fnp0a610" w:colFirst="0" w:colLast="0"/>
      <w:bookmarkEnd w:id="35"/>
      <w:r>
        <w:rPr>
          <w:b/>
          <w:color w:val="000000"/>
          <w:sz w:val="26"/>
          <w:szCs w:val="26"/>
          <w:rtl w:val="0"/>
        </w:rPr>
        <w:t>Door Sets and Decision Pressure</w:t>
      </w:r>
    </w:p>
    <w:p w14:paraId="00000165">
      <w:pPr>
        <w:spacing w:before="240" w:after="240"/>
      </w:pPr>
      <w:r>
        <w:rPr>
          <w:rtl w:val="0"/>
        </w:rPr>
        <w:t xml:space="preserve">Each room presents the player with </w:t>
      </w:r>
      <w:r>
        <w:rPr>
          <w:b/>
          <w:rtl w:val="0"/>
        </w:rPr>
        <w:t>2 (or sometimes 3) doors</w:t>
      </w:r>
      <w:r>
        <w:rPr>
          <w:rtl w:val="0"/>
        </w:rPr>
        <w:t>. Only one leads to a safe room. Wrong doors result in traps, enemy encounters, or HP loss.</w:t>
      </w:r>
    </w:p>
    <w:p w14:paraId="00000166">
      <w:pPr>
        <w:pStyle w:val="5"/>
        <w:keepNext w:val="0"/>
        <w:keepLines w:val="0"/>
        <w:spacing w:before="240" w:after="40"/>
        <w:rPr>
          <w:b/>
          <w:color w:val="000000"/>
          <w:sz w:val="22"/>
          <w:szCs w:val="22"/>
        </w:rPr>
      </w:pPr>
      <w:bookmarkStart w:id="36" w:name="_pxjyllkqp8p3" w:colFirst="0" w:colLast="0"/>
      <w:bookmarkEnd w:id="36"/>
      <w:r>
        <w:rPr>
          <w:b/>
          <w:color w:val="000000"/>
          <w:sz w:val="22"/>
          <w:szCs w:val="22"/>
          <w:rtl w:val="0"/>
        </w:rPr>
        <w:t>Door Cues and Hints</w:t>
      </w:r>
    </w:p>
    <w:p w14:paraId="00000167">
      <w:pPr>
        <w:spacing w:before="240" w:after="240"/>
      </w:pPr>
      <w:r>
        <w:rPr>
          <w:rtl w:val="0"/>
        </w:rPr>
        <w:t xml:space="preserve">Doors contain </w:t>
      </w:r>
      <w:r>
        <w:rPr>
          <w:b/>
          <w:rtl w:val="0"/>
        </w:rPr>
        <w:t>minimal peek hints</w:t>
      </w:r>
      <w:r>
        <w:rPr>
          <w:rtl w:val="0"/>
        </w:rPr>
        <w:t xml:space="preserve"> that trained players can learn to interpret:</w:t>
      </w:r>
    </w:p>
    <w:tbl>
      <w:tblPr>
        <w:tblStyle w:val="24"/>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69"/>
        <w:gridCol w:w="3392"/>
        <w:gridCol w:w="4297"/>
      </w:tblGrid>
      <w:tr w14:paraId="15309B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8">
            <w:pPr>
              <w:spacing w:before="240" w:after="240"/>
              <w:jc w:val="center"/>
            </w:pPr>
            <w:r>
              <w:rPr>
                <w:b/>
                <w:rtl w:val="0"/>
              </w:rPr>
              <w:t>Cue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9">
            <w:pPr>
              <w:spacing w:before="240" w:after="240"/>
              <w:jc w:val="center"/>
            </w:pPr>
            <w:r>
              <w:rPr>
                <w:b/>
                <w:rtl w:val="0"/>
              </w:rPr>
              <w:t>LUCK Influence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A">
            <w:pPr>
              <w:spacing w:before="240" w:after="240"/>
              <w:jc w:val="center"/>
            </w:pPr>
            <w:r>
              <w:rPr>
                <w:b/>
                <w:rtl w:val="0"/>
              </w:rPr>
              <w:t>Example</w:t>
            </w:r>
          </w:p>
        </w:tc>
      </w:tr>
      <w:tr w14:paraId="3FEE22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B">
            <w:pPr>
              <w:spacing w:before="240" w:after="240"/>
            </w:pPr>
            <w:r>
              <w:rPr>
                <w:rtl w:val="0"/>
              </w:rPr>
              <w:t>Shadow Flicker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C">
            <w:pPr>
              <w:spacing w:before="240" w:after="240"/>
            </w:pPr>
            <w:r>
              <w:rPr>
                <w:rtl w:val="0"/>
              </w:rPr>
              <w:t>Higher LUCK shows flicker earlier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D">
            <w:pPr>
              <w:spacing w:before="240" w:after="240"/>
            </w:pPr>
            <w:r>
              <w:rPr>
                <w:rtl w:val="0"/>
              </w:rPr>
              <w:t>Trap behind door glints with faint movement.</w:t>
            </w:r>
          </w:p>
        </w:tc>
      </w:tr>
      <w:tr w14:paraId="25FAB2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E">
            <w:pPr>
              <w:spacing w:before="240" w:after="240"/>
            </w:pPr>
            <w:r>
              <w:rPr>
                <w:rtl w:val="0"/>
              </w:rPr>
              <w:t>Faint Sound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F">
            <w:pPr>
              <w:spacing w:before="240" w:after="240"/>
            </w:pPr>
            <w:r>
              <w:rPr>
                <w:rtl w:val="0"/>
              </w:rPr>
              <w:t>Higher LUCK boosts volume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0">
            <w:pPr>
              <w:spacing w:before="240" w:after="240"/>
            </w:pPr>
            <w:r>
              <w:rPr>
                <w:rtl w:val="0"/>
              </w:rPr>
              <w:t>Hear faint whisper or growl if wrong choice.</w:t>
            </w:r>
          </w:p>
        </w:tc>
      </w:tr>
      <w:tr w14:paraId="4F1357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1">
            <w:pPr>
              <w:spacing w:before="240" w:after="240"/>
            </w:pPr>
            <w:r>
              <w:rPr>
                <w:rtl w:val="0"/>
              </w:rPr>
              <w:t>Colored Glow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2">
            <w:pPr>
              <w:spacing w:before="240" w:after="240"/>
            </w:pPr>
            <w:r>
              <w:rPr>
                <w:rtl w:val="0"/>
              </w:rPr>
              <w:t>Slight aura tint from safe door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3">
            <w:pPr>
              <w:spacing w:before="240" w:after="240"/>
            </w:pPr>
            <w:r>
              <w:rPr>
                <w:rtl w:val="0"/>
              </w:rPr>
              <w:t>Buffs may enhance clarity or duration.</w:t>
            </w:r>
          </w:p>
        </w:tc>
      </w:tr>
      <w:tr w14:paraId="6D1716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4">
            <w:pPr>
              <w:spacing w:before="240" w:after="240"/>
            </w:pPr>
            <w:r>
              <w:rPr>
                <w:rtl w:val="0"/>
              </w:rPr>
              <w:t>Vibration Hint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5">
            <w:pPr>
              <w:spacing w:before="240" w:after="240"/>
            </w:pPr>
            <w:r>
              <w:rPr>
                <w:rtl w:val="0"/>
              </w:rPr>
              <w:t>Screen rumble from mimic door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6">
            <w:pPr>
              <w:spacing w:before="240" w:after="240"/>
            </w:pPr>
            <w:r>
              <w:rPr>
                <w:rtl w:val="0"/>
              </w:rPr>
              <w:t>Only visible with special synergy buff.</w:t>
            </w:r>
          </w:p>
        </w:tc>
      </w:tr>
    </w:tbl>
    <w:p w14:paraId="00000177">
      <w:pPr>
        <w:spacing w:before="240" w:after="240"/>
      </w:pPr>
      <w:r>
        <w:rPr>
          <w:rtl w:val="0"/>
        </w:rPr>
        <w:t xml:space="preserve">Players must interpret the door hints quickly as their character </w:t>
      </w:r>
      <w:r>
        <w:rPr>
          <w:b/>
          <w:rtl w:val="0"/>
        </w:rPr>
        <w:t>auto-runs</w:t>
      </w:r>
      <w:r>
        <w:rPr>
          <w:rtl w:val="0"/>
        </w:rPr>
        <w:t xml:space="preserve"> into position. Higher chapters may reduce clarity or combine cues with noise (e.g., ghost laughs masking sound cues).</w:t>
      </w:r>
    </w:p>
    <w:p w14:paraId="00000178">
      <w:pPr>
        <w:spacing w:before="240" w:after="240"/>
      </w:pPr>
      <w:r>
        <w:pict>
          <v:rect id="_x0000_i1056" o:spt="1" style="height:1.5pt;width:0pt;" fillcolor="#A0A0A0" filled="t" stroked="f" coordsize="21600,21600" o:hr="t" o:hrstd="t" o:hralign="center">
            <v:path/>
            <v:fill on="t" focussize="0,0"/>
            <v:stroke on="f"/>
            <v:imagedata o:title=""/>
            <o:lock v:ext="edit"/>
            <w10:wrap type="none"/>
            <w10:anchorlock/>
          </v:rect>
        </w:pict>
      </w:r>
    </w:p>
    <w:p w14:paraId="00000179">
      <w:pPr>
        <w:pStyle w:val="4"/>
        <w:keepNext w:val="0"/>
        <w:keepLines w:val="0"/>
        <w:spacing w:before="280"/>
        <w:rPr>
          <w:b/>
          <w:color w:val="000000"/>
          <w:sz w:val="26"/>
          <w:szCs w:val="26"/>
        </w:rPr>
      </w:pPr>
      <w:bookmarkStart w:id="37" w:name="_mfb4rr7tlsf" w:colFirst="0" w:colLast="0"/>
      <w:bookmarkEnd w:id="37"/>
      <w:r>
        <w:rPr>
          <w:b/>
          <w:color w:val="000000"/>
          <w:sz w:val="26"/>
          <w:szCs w:val="26"/>
          <w:rtl w:val="0"/>
        </w:rPr>
        <w:t>Strategic Implications</w:t>
      </w:r>
    </w:p>
    <w:p w14:paraId="0000017A">
      <w:pPr>
        <w:numPr>
          <w:ilvl w:val="0"/>
          <w:numId w:val="14"/>
        </w:numPr>
        <w:spacing w:before="240" w:after="0" w:afterAutospacing="0"/>
        <w:ind w:left="720" w:hanging="360"/>
      </w:pPr>
      <w:r>
        <w:rPr>
          <w:b/>
          <w:rtl w:val="0"/>
        </w:rPr>
        <w:t>Chapter Identity:</w:t>
      </w:r>
      <w:r>
        <w:rPr>
          <w:rtl w:val="0"/>
        </w:rPr>
        <w:t xml:space="preserve"> Each chapter evolves enemy behavior, introducing elements like multi-trap rooms, mimic-bait sequences, or time-locked doors.</w:t>
      </w:r>
      <w:r>
        <w:rPr>
          <w:rtl w:val="0"/>
        </w:rPr>
        <w:br w:type="textWrapping"/>
      </w:r>
    </w:p>
    <w:p w14:paraId="0000017B">
      <w:pPr>
        <w:numPr>
          <w:ilvl w:val="0"/>
          <w:numId w:val="14"/>
        </w:numPr>
        <w:spacing w:before="0" w:beforeAutospacing="0" w:after="0" w:afterAutospacing="0"/>
        <w:ind w:left="720" w:hanging="360"/>
      </w:pPr>
      <w:r>
        <w:rPr>
          <w:b/>
          <w:rtl w:val="0"/>
        </w:rPr>
        <w:t>Run Length Planning:</w:t>
      </w:r>
      <w:r>
        <w:rPr>
          <w:rtl w:val="0"/>
        </w:rPr>
        <w:t xml:space="preserve"> Players may choose shorter chapters for quick rewards or longer ones for high XP and coin yields.</w:t>
      </w:r>
      <w:r>
        <w:rPr>
          <w:rtl w:val="0"/>
        </w:rPr>
        <w:br w:type="textWrapping"/>
      </w:r>
    </w:p>
    <w:p w14:paraId="0000017C">
      <w:pPr>
        <w:numPr>
          <w:ilvl w:val="0"/>
          <w:numId w:val="14"/>
        </w:numPr>
        <w:spacing w:before="0" w:beforeAutospacing="0" w:after="0" w:afterAutospacing="0"/>
        <w:ind w:left="720" w:hanging="360"/>
      </w:pPr>
      <w:r>
        <w:rPr>
          <w:b/>
          <w:rtl w:val="0"/>
        </w:rPr>
        <w:t>Risk Management:</w:t>
      </w:r>
      <w:r>
        <w:rPr>
          <w:rtl w:val="0"/>
        </w:rPr>
        <w:t xml:space="preserve"> As buff stacking is tied to XP (from safe rooms), the </w:t>
      </w:r>
      <w:r>
        <w:rPr>
          <w:b/>
          <w:rtl w:val="0"/>
        </w:rPr>
        <w:t>longer the survival streak</w:t>
      </w:r>
      <w:r>
        <w:rPr>
          <w:rtl w:val="0"/>
        </w:rPr>
        <w:t>, the more powerful the build becomes.</w:t>
      </w:r>
      <w:r>
        <w:rPr>
          <w:rtl w:val="0"/>
        </w:rPr>
        <w:br w:type="textWrapping"/>
      </w:r>
    </w:p>
    <w:p w14:paraId="0000017D">
      <w:pPr>
        <w:numPr>
          <w:ilvl w:val="0"/>
          <w:numId w:val="14"/>
        </w:numPr>
        <w:spacing w:before="0" w:beforeAutospacing="0" w:after="240"/>
        <w:ind w:left="720" w:hanging="360"/>
      </w:pPr>
      <w:r>
        <w:rPr>
          <w:b/>
          <w:rtl w:val="0"/>
        </w:rPr>
        <w:t>Replayability:</w:t>
      </w:r>
      <w:r>
        <w:rPr>
          <w:rtl w:val="0"/>
        </w:rPr>
        <w:t xml:space="preserve"> Room pools, door hints, and trap layouts are generated anew every run, but with seeded fairness (especially for PvP integrity).</w:t>
      </w:r>
      <w:r>
        <w:rPr>
          <w:rtl w:val="0"/>
        </w:rPr>
        <w:br w:type="textWrapping"/>
      </w:r>
    </w:p>
    <w:p w14:paraId="0000017E">
      <w:pPr>
        <w:spacing w:before="240" w:after="240"/>
      </w:pPr>
      <w:r>
        <w:pict>
          <v:rect id="_x0000_i1057" o:spt="1" style="height:1.5pt;width:0pt;" fillcolor="#A0A0A0" filled="t" stroked="f" coordsize="21600,21600" o:hr="t" o:hrstd="t" o:hralign="center">
            <v:path/>
            <v:fill on="t" focussize="0,0"/>
            <v:stroke on="f"/>
            <v:imagedata o:title=""/>
            <o:lock v:ext="edit"/>
            <w10:wrap type="none"/>
            <w10:anchorlock/>
          </v:rect>
        </w:pict>
      </w:r>
    </w:p>
    <w:p w14:paraId="0000017F">
      <w:pPr>
        <w:pStyle w:val="4"/>
        <w:keepNext w:val="0"/>
        <w:keepLines w:val="0"/>
        <w:spacing w:before="280"/>
        <w:rPr>
          <w:b/>
          <w:color w:val="000000"/>
          <w:sz w:val="26"/>
          <w:szCs w:val="26"/>
        </w:rPr>
      </w:pPr>
      <w:bookmarkStart w:id="38" w:name="_writ3xgqhwfi" w:colFirst="0" w:colLast="0"/>
      <w:bookmarkEnd w:id="38"/>
      <w:r>
        <w:rPr>
          <w:b/>
          <w:color w:val="000000"/>
          <w:sz w:val="26"/>
          <w:szCs w:val="26"/>
          <w:rtl w:val="0"/>
        </w:rPr>
        <w:t>Future-Proofing: Room &amp; Chapter Expansion</w:t>
      </w:r>
    </w:p>
    <w:p w14:paraId="00000180">
      <w:pPr>
        <w:spacing w:before="240" w:after="240"/>
      </w:pPr>
      <w:r>
        <w:rPr>
          <w:rtl w:val="0"/>
        </w:rPr>
        <w:t>To support live updates and long-term retention:</w:t>
      </w:r>
    </w:p>
    <w:p w14:paraId="00000181">
      <w:pPr>
        <w:numPr>
          <w:ilvl w:val="0"/>
          <w:numId w:val="15"/>
        </w:numPr>
        <w:spacing w:before="240" w:after="0" w:afterAutospacing="0"/>
        <w:ind w:left="720" w:hanging="360"/>
      </w:pPr>
      <w:r>
        <w:rPr>
          <w:rtl w:val="0"/>
        </w:rPr>
        <w:t>New chapters can be themed around holidays, folklore, or fan suggestions.</w:t>
      </w:r>
      <w:r>
        <w:rPr>
          <w:rtl w:val="0"/>
        </w:rPr>
        <w:br w:type="textWrapping"/>
      </w:r>
    </w:p>
    <w:p w14:paraId="00000182">
      <w:pPr>
        <w:numPr>
          <w:ilvl w:val="0"/>
          <w:numId w:val="15"/>
        </w:numPr>
        <w:spacing w:before="0" w:beforeAutospacing="0" w:after="0" w:afterAutospacing="0"/>
        <w:ind w:left="720" w:hanging="360"/>
      </w:pPr>
      <w:r>
        <w:rPr>
          <w:rtl w:val="0"/>
        </w:rPr>
        <w:t xml:space="preserve">Special “Event Chapters” with unique rule sets (e.g., </w:t>
      </w:r>
      <w:r>
        <w:rPr>
          <w:b/>
          <w:rtl w:val="0"/>
        </w:rPr>
        <w:t>reverse XP order</w:t>
      </w:r>
      <w:r>
        <w:rPr>
          <w:rtl w:val="0"/>
        </w:rPr>
        <w:t xml:space="preserve">, </w:t>
      </w:r>
      <w:r>
        <w:rPr>
          <w:b/>
          <w:rtl w:val="0"/>
        </w:rPr>
        <w:t>all mimic rooms</w:t>
      </w:r>
      <w:r>
        <w:rPr>
          <w:rtl w:val="0"/>
        </w:rPr>
        <w:t>, etc.).</w:t>
      </w:r>
      <w:r>
        <w:rPr>
          <w:rtl w:val="0"/>
        </w:rPr>
        <w:br w:type="textWrapping"/>
      </w:r>
    </w:p>
    <w:p w14:paraId="00000183">
      <w:pPr>
        <w:numPr>
          <w:ilvl w:val="0"/>
          <w:numId w:val="15"/>
        </w:numPr>
        <w:spacing w:before="0" w:beforeAutospacing="0" w:after="240"/>
        <w:ind w:left="720" w:hanging="360"/>
      </w:pPr>
      <w:r>
        <w:rPr>
          <w:rtl w:val="0"/>
        </w:rPr>
        <w:t xml:space="preserve">Advanced chapters may feature </w:t>
      </w:r>
      <w:r>
        <w:rPr>
          <w:b/>
          <w:rtl w:val="0"/>
        </w:rPr>
        <w:t>non-binary door layouts</w:t>
      </w:r>
      <w:r>
        <w:rPr>
          <w:rtl w:val="0"/>
        </w:rPr>
        <w:t>, introducing 3+ door choices and split-room logic.</w:t>
      </w:r>
    </w:p>
    <w:p w14:paraId="00000184">
      <w:r>
        <w:pict>
          <v:rect id="_x0000_i1058" o:spt="1" style="height:1.5pt;width:0pt;" fillcolor="#A0A0A0" filled="t" stroked="f" coordsize="21600,21600" o:hr="t" o:hrstd="t" o:hralign="center">
            <v:path/>
            <v:fill on="t" focussize="0,0"/>
            <v:stroke on="f"/>
            <v:imagedata o:title=""/>
            <o:lock v:ext="edit"/>
            <w10:wrap type="none"/>
            <w10:anchorlock/>
          </v:rect>
        </w:pict>
      </w:r>
    </w:p>
    <w:p w14:paraId="00000185">
      <w:pPr>
        <w:pStyle w:val="3"/>
        <w:keepNext w:val="0"/>
        <w:keepLines w:val="0"/>
        <w:spacing w:after="80"/>
      </w:pPr>
      <w:bookmarkStart w:id="39" w:name="_bwczu9crxlgz" w:colFirst="0" w:colLast="0"/>
      <w:bookmarkEnd w:id="39"/>
      <w:r>
        <w:rPr>
          <w:b/>
          <w:sz w:val="34"/>
          <w:szCs w:val="34"/>
          <w:rtl w:val="0"/>
        </w:rPr>
        <w:t>5. Player Stats and Systems</w:t>
      </w:r>
    </w:p>
    <w:p w14:paraId="00000186">
      <w:pPr>
        <w:spacing w:before="240" w:after="240"/>
      </w:pPr>
      <w:r>
        <w:rPr>
          <w:rtl w:val="0"/>
        </w:rPr>
        <w:t xml:space="preserve">In </w:t>
      </w:r>
      <w:r>
        <w:rPr>
          <w:i/>
          <w:rtl w:val="0"/>
        </w:rPr>
        <w:t>Scary Rush</w:t>
      </w:r>
      <w:r>
        <w:rPr>
          <w:rtl w:val="0"/>
        </w:rPr>
        <w:t>, the player’s performance, progression, and survivability are governed by a tightly interwoven set of stats. These values not only define moment-to-moment gameplay but also shape long-term meta progression and decision-making strategy. Each stat interacts with others through buffs, upgrades, and in-run events, creating a layered system where smart builds and risk/reward decisions define success.</w:t>
      </w:r>
    </w:p>
    <w:p w14:paraId="00000187">
      <w:pPr>
        <w:spacing w:before="240" w:after="240"/>
      </w:pPr>
      <w:r>
        <w:pict>
          <v:rect id="_x0000_i1059" o:spt="1" style="height:1.5pt;width:0pt;" fillcolor="#A0A0A0" filled="t" stroked="f" coordsize="21600,21600" o:hr="t" o:hrstd="t" o:hralign="center">
            <v:path/>
            <v:fill on="t" focussize="0,0"/>
            <v:stroke on="f"/>
            <v:imagedata o:title=""/>
            <o:lock v:ext="edit"/>
            <w10:wrap type="none"/>
            <w10:anchorlock/>
          </v:rect>
        </w:pict>
      </w:r>
    </w:p>
    <w:p w14:paraId="00000188">
      <w:pPr>
        <w:pStyle w:val="4"/>
        <w:keepNext w:val="0"/>
        <w:keepLines w:val="0"/>
        <w:spacing w:before="280"/>
        <w:rPr>
          <w:b/>
          <w:color w:val="000000"/>
          <w:sz w:val="26"/>
          <w:szCs w:val="26"/>
        </w:rPr>
      </w:pPr>
      <w:bookmarkStart w:id="40" w:name="_mx9gisytnj1x" w:colFirst="0" w:colLast="0"/>
      <w:bookmarkEnd w:id="40"/>
      <w:r>
        <w:rPr>
          <w:b/>
          <w:color w:val="000000"/>
          <w:sz w:val="26"/>
          <w:szCs w:val="26"/>
          <w:rtl w:val="0"/>
        </w:rPr>
        <w:t>Core Player Stats Overview</w:t>
      </w:r>
    </w:p>
    <w:tbl>
      <w:tblPr>
        <w:tblStyle w:val="25"/>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97"/>
        <w:gridCol w:w="2802"/>
        <w:gridCol w:w="1913"/>
        <w:gridCol w:w="2946"/>
      </w:tblGrid>
      <w:tr w14:paraId="3AD218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9">
            <w:pPr>
              <w:spacing w:before="240" w:after="240"/>
              <w:jc w:val="center"/>
            </w:pPr>
            <w:r>
              <w:rPr>
                <w:b/>
                <w:rtl w:val="0"/>
              </w:rPr>
              <w:t>Stat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A">
            <w:pPr>
              <w:spacing w:before="240" w:after="240"/>
              <w:jc w:val="center"/>
            </w:pPr>
            <w:r>
              <w:rPr>
                <w:b/>
                <w:rtl w:val="0"/>
              </w:rPr>
              <w:t>Description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B">
            <w:pPr>
              <w:spacing w:before="240" w:after="240"/>
              <w:jc w:val="center"/>
            </w:pPr>
            <w:r>
              <w:rPr>
                <w:b/>
                <w:rtl w:val="0"/>
              </w:rPr>
              <w:t>Affected By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C">
            <w:pPr>
              <w:spacing w:before="240" w:after="240"/>
              <w:jc w:val="center"/>
            </w:pPr>
            <w:r>
              <w:rPr>
                <w:b/>
                <w:rtl w:val="0"/>
              </w:rPr>
              <w:t>Key Interactions</w:t>
            </w:r>
          </w:p>
        </w:tc>
      </w:tr>
      <w:tr w14:paraId="000E5F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D">
            <w:pPr>
              <w:spacing w:before="240" w:after="240"/>
            </w:pPr>
            <w:r>
              <w:rPr>
                <w:b/>
                <w:rtl w:val="0"/>
              </w:rPr>
              <w:t>HP (Hit Points)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E">
            <w:pPr>
              <w:spacing w:before="240" w:after="240"/>
            </w:pPr>
            <w:r>
              <w:rPr>
                <w:rtl w:val="0"/>
              </w:rPr>
              <w:t>Player’s health pool. Reduces when damaged by traps or incorrect doors.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F">
            <w:pPr>
              <w:spacing w:before="240" w:after="240"/>
            </w:pPr>
            <w:r>
              <w:rPr>
                <w:rtl w:val="0"/>
              </w:rPr>
              <w:t>Buffs, Combat Armor, Meta Upgrades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0">
            <w:pPr>
              <w:spacing w:before="240" w:after="240"/>
            </w:pPr>
            <w:r>
              <w:rPr>
                <w:rtl w:val="0"/>
              </w:rPr>
              <w:t>Player dies when HP reaches 0. Enables survival over multiple mistakes.</w:t>
            </w:r>
          </w:p>
        </w:tc>
      </w:tr>
      <w:tr w14:paraId="3EE7C1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1">
            <w:pPr>
              <w:spacing w:before="240" w:after="240"/>
            </w:pPr>
            <w:r>
              <w:rPr>
                <w:b/>
                <w:rtl w:val="0"/>
              </w:rPr>
              <w:t>ATK (Attack Power)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2">
            <w:pPr>
              <w:spacing w:before="240" w:after="240"/>
            </w:pPr>
            <w:r>
              <w:rPr>
                <w:rtl w:val="0"/>
              </w:rPr>
              <w:t>Base offensive power. Used if combat or tap mechanics are triggered mid-run.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3">
            <w:pPr>
              <w:spacing w:before="240" w:after="240"/>
            </w:pPr>
            <w:r>
              <w:rPr>
                <w:rtl w:val="0"/>
              </w:rPr>
              <w:t>Offensive Buffs, Combat Power-Ups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4">
            <w:pPr>
              <w:spacing w:before="240" w:after="240"/>
            </w:pPr>
            <w:r>
              <w:rPr>
                <w:rtl w:val="0"/>
              </w:rPr>
              <w:t>Influences trap-breaking, ghost-combat, or DPS in bonus/combat rooms.</w:t>
            </w:r>
          </w:p>
        </w:tc>
      </w:tr>
      <w:tr w14:paraId="4182BA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5">
            <w:pPr>
              <w:spacing w:before="240" w:after="240"/>
            </w:pPr>
            <w:r>
              <w:rPr>
                <w:b/>
                <w:rtl w:val="0"/>
              </w:rPr>
              <w:t>LUCK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6">
            <w:pPr>
              <w:spacing w:before="240" w:after="240"/>
            </w:pPr>
            <w:r>
              <w:rPr>
                <w:rtl w:val="0"/>
              </w:rPr>
              <w:t>Affects the chance of getting rare buffs, better door hints, and clearer visual cues.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7">
            <w:pPr>
              <w:spacing w:before="240" w:after="240"/>
            </w:pPr>
            <w:r>
              <w:rPr>
                <w:rtl w:val="0"/>
              </w:rPr>
              <w:t>Buffs, Meta Upgrades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8">
            <w:pPr>
              <w:spacing w:before="240" w:after="240"/>
            </w:pPr>
            <w:r>
              <w:rPr>
                <w:rtl w:val="0"/>
              </w:rPr>
              <w:t>Increases odds in power-draft rolls and hint system. Affects mimic door detection.</w:t>
            </w:r>
          </w:p>
        </w:tc>
      </w:tr>
      <w:tr w14:paraId="0A9360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9">
            <w:pPr>
              <w:spacing w:before="240" w:after="240"/>
            </w:pPr>
            <w:r>
              <w:rPr>
                <w:b/>
                <w:rtl w:val="0"/>
              </w:rPr>
              <w:t>MOVE SPD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A">
            <w:pPr>
              <w:spacing w:before="240" w:after="240"/>
            </w:pPr>
            <w:r>
              <w:rPr>
                <w:rtl w:val="0"/>
              </w:rPr>
              <w:t>Speed at which player auto-runs across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B">
            <w:pPr>
              <w:spacing w:before="240" w:after="240"/>
            </w:pPr>
            <w:r>
              <w:rPr>
                <w:rtl w:val="0"/>
              </w:rPr>
              <w:t>Speed Buffs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C">
            <w:pPr>
              <w:spacing w:before="240" w:after="240"/>
            </w:pPr>
            <w:r>
              <w:rPr>
                <w:rtl w:val="0"/>
              </w:rPr>
              <w:t>Directly affects reaction time for tap actions and door selection timing.</w:t>
            </w:r>
          </w:p>
        </w:tc>
      </w:tr>
      <w:tr w14:paraId="60B486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D">
            <w:pPr>
              <w:spacing w:before="240" w:after="240"/>
            </w:pPr>
            <w:r>
              <w:rPr>
                <w:b/>
                <w:rtl w:val="0"/>
              </w:rPr>
              <w:t>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E">
            <w:pPr>
              <w:spacing w:before="240" w:after="240"/>
            </w:pPr>
            <w:r>
              <w:rPr>
                <w:rtl w:val="0"/>
              </w:rPr>
              <w:t>Earned by surviving safe rooms. Triggers Buff Drafts at specific thresholds.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F">
            <w:pPr>
              <w:spacing w:before="240" w:after="240"/>
            </w:pPr>
            <w:r>
              <w:rPr>
                <w:rtl w:val="0"/>
              </w:rPr>
              <w:t>Room Completion, Buffs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0">
            <w:pPr>
              <w:spacing w:before="240" w:after="240"/>
            </w:pPr>
            <w:r>
              <w:rPr>
                <w:rtl w:val="0"/>
              </w:rPr>
              <w:t>Key currency for in-run growth. Drives buff selection pacing.</w:t>
            </w:r>
          </w:p>
        </w:tc>
      </w:tr>
      <w:tr w14:paraId="2B9D1D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1">
            <w:pPr>
              <w:spacing w:before="240" w:after="240"/>
            </w:pPr>
            <w:r>
              <w:rPr>
                <w:b/>
                <w:rtl w:val="0"/>
              </w:rPr>
              <w:t>CURRENCY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2">
            <w:pPr>
              <w:spacing w:before="240" w:after="240"/>
            </w:pPr>
            <w:r>
              <w:rPr>
                <w:rtl w:val="0"/>
              </w:rPr>
              <w:t>Coins collected per room or in bonus interactions. Used in meta-shop upgrades.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3">
            <w:pPr>
              <w:spacing w:before="240" w:after="240"/>
            </w:pPr>
            <w:r>
              <w:rPr>
                <w:rtl w:val="0"/>
              </w:rPr>
              <w:t>All rooms, Coin Buffs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4">
            <w:pPr>
              <w:spacing w:before="240" w:after="240"/>
            </w:pPr>
            <w:r>
              <w:rPr>
                <w:rtl w:val="0"/>
              </w:rPr>
              <w:t>Used to unlock new traits, meta-progression, cosmetics, and reroll systems.</w:t>
            </w:r>
          </w:p>
        </w:tc>
      </w:tr>
    </w:tbl>
    <w:p w14:paraId="000001A5">
      <w:pPr>
        <w:spacing w:before="240" w:after="240"/>
      </w:pPr>
      <w:r>
        <w:pict>
          <v:rect id="_x0000_i1060" o:spt="1" style="height:1.5pt;width:0pt;" fillcolor="#A0A0A0" filled="t" stroked="f" coordsize="21600,21600" o:hr="t" o:hrstd="t" o:hralign="center">
            <v:path/>
            <v:fill on="t" focussize="0,0"/>
            <v:stroke on="f"/>
            <v:imagedata o:title=""/>
            <o:lock v:ext="edit"/>
            <w10:wrap type="none"/>
            <w10:anchorlock/>
          </v:rect>
        </w:pict>
      </w:r>
    </w:p>
    <w:p w14:paraId="000001A6">
      <w:pPr>
        <w:pStyle w:val="4"/>
        <w:keepNext w:val="0"/>
        <w:keepLines w:val="0"/>
        <w:spacing w:before="280"/>
        <w:rPr>
          <w:b/>
          <w:color w:val="000000"/>
          <w:sz w:val="26"/>
          <w:szCs w:val="26"/>
        </w:rPr>
      </w:pPr>
      <w:bookmarkStart w:id="41" w:name="_hvg1kepn6e4g" w:colFirst="0" w:colLast="0"/>
      <w:bookmarkEnd w:id="41"/>
      <w:r>
        <w:rPr>
          <w:b/>
          <w:color w:val="000000"/>
          <w:sz w:val="26"/>
          <w:szCs w:val="26"/>
          <w:rtl w:val="0"/>
        </w:rPr>
        <w:t>Stat Inter-Relations</w:t>
      </w:r>
    </w:p>
    <w:p w14:paraId="000001A7">
      <w:pPr>
        <w:spacing w:before="240" w:after="240"/>
      </w:pPr>
      <w:r>
        <w:rPr>
          <w:rtl w:val="0"/>
        </w:rPr>
        <w:t xml:space="preserve">The strength of </w:t>
      </w:r>
      <w:r>
        <w:rPr>
          <w:i/>
          <w:rtl w:val="0"/>
        </w:rPr>
        <w:t>Scary Rush’s</w:t>
      </w:r>
      <w:r>
        <w:rPr>
          <w:rtl w:val="0"/>
        </w:rPr>
        <w:t xml:space="preserve"> progression lies in the dynamic relationships between its core stats. Each one influences or feeds into the others, allowing builds to be tailored for different strategies.</w:t>
      </w:r>
    </w:p>
    <w:p w14:paraId="000001A8">
      <w:pPr>
        <w:pStyle w:val="5"/>
        <w:keepNext w:val="0"/>
        <w:keepLines w:val="0"/>
        <w:spacing w:before="240" w:after="40"/>
        <w:rPr>
          <w:b/>
          <w:color w:val="000000"/>
          <w:sz w:val="22"/>
          <w:szCs w:val="22"/>
        </w:rPr>
      </w:pPr>
      <w:bookmarkStart w:id="42" w:name="_2yhd9zozleru" w:colFirst="0" w:colLast="0"/>
      <w:bookmarkEnd w:id="42"/>
      <w:r>
        <w:rPr>
          <w:b/>
          <w:color w:val="000000"/>
          <w:sz w:val="22"/>
          <w:szCs w:val="22"/>
          <w:rtl w:val="0"/>
        </w:rPr>
        <w:t>HP as Survival Gate</w:t>
      </w:r>
    </w:p>
    <w:p w14:paraId="000001A9">
      <w:pPr>
        <w:numPr>
          <w:ilvl w:val="0"/>
          <w:numId w:val="16"/>
        </w:numPr>
        <w:spacing w:before="240" w:after="0" w:afterAutospacing="0"/>
        <w:ind w:left="720" w:hanging="360"/>
      </w:pPr>
      <w:r>
        <w:rPr>
          <w:rtl w:val="0"/>
        </w:rPr>
        <w:t>No longer instant-death on wrong door.</w:t>
      </w:r>
      <w:r>
        <w:rPr>
          <w:rtl w:val="0"/>
        </w:rPr>
        <w:br w:type="textWrapping"/>
      </w:r>
    </w:p>
    <w:p w14:paraId="000001AA">
      <w:pPr>
        <w:numPr>
          <w:ilvl w:val="0"/>
          <w:numId w:val="16"/>
        </w:numPr>
        <w:spacing w:before="0" w:beforeAutospacing="0" w:after="0" w:afterAutospacing="0"/>
        <w:ind w:left="720" w:hanging="360"/>
      </w:pPr>
      <w:r>
        <w:rPr>
          <w:rtl w:val="0"/>
        </w:rPr>
        <w:t xml:space="preserve">Allows players to </w:t>
      </w:r>
      <w:r>
        <w:rPr>
          <w:b/>
          <w:rtl w:val="0"/>
        </w:rPr>
        <w:t>survive 2–3 errors</w:t>
      </w:r>
      <w:r>
        <w:rPr>
          <w:rtl w:val="0"/>
        </w:rPr>
        <w:t xml:space="preserve"> depending on buffs and meta upgrades.</w:t>
      </w:r>
      <w:r>
        <w:rPr>
          <w:rtl w:val="0"/>
        </w:rPr>
        <w:br w:type="textWrapping"/>
      </w:r>
    </w:p>
    <w:p w14:paraId="000001AB">
      <w:pPr>
        <w:numPr>
          <w:ilvl w:val="0"/>
          <w:numId w:val="16"/>
        </w:numPr>
        <w:spacing w:before="0" w:beforeAutospacing="0" w:after="0" w:afterAutospacing="0"/>
        <w:ind w:left="720" w:hanging="360"/>
      </w:pPr>
      <w:r>
        <w:rPr>
          <w:rtl w:val="0"/>
        </w:rPr>
        <w:t>Increases strategic depth: should you risk a suspicious door or play it safe?</w:t>
      </w:r>
      <w:r>
        <w:rPr>
          <w:rtl w:val="0"/>
        </w:rPr>
        <w:br w:type="textWrapping"/>
      </w:r>
    </w:p>
    <w:p w14:paraId="000001AC">
      <w:pPr>
        <w:numPr>
          <w:ilvl w:val="0"/>
          <w:numId w:val="16"/>
        </w:numPr>
        <w:spacing w:before="0" w:beforeAutospacing="0" w:after="240"/>
        <w:ind w:left="720" w:hanging="360"/>
      </w:pPr>
      <w:r>
        <w:rPr>
          <w:b/>
          <w:rtl w:val="0"/>
        </w:rPr>
        <w:t>HP Interacts with Buffs</w:t>
      </w:r>
      <w:r>
        <w:rPr>
          <w:rtl w:val="0"/>
        </w:rPr>
        <w:t xml:space="preserve"> like </w:t>
      </w:r>
      <w:r>
        <w:rPr>
          <w:i/>
          <w:rtl w:val="0"/>
        </w:rPr>
        <w:t>Iron Skin</w:t>
      </w:r>
      <w:r>
        <w:rPr>
          <w:rtl w:val="0"/>
        </w:rPr>
        <w:t xml:space="preserve">, </w:t>
      </w:r>
      <w:r>
        <w:rPr>
          <w:i/>
          <w:rtl w:val="0"/>
        </w:rPr>
        <w:t>Shield Aura</w:t>
      </w:r>
      <w:r>
        <w:rPr>
          <w:rtl w:val="0"/>
        </w:rPr>
        <w:t xml:space="preserve">, and </w:t>
      </w:r>
      <w:r>
        <w:rPr>
          <w:i/>
          <w:rtl w:val="0"/>
        </w:rPr>
        <w:t>Death Recall</w:t>
      </w:r>
      <w:r>
        <w:rPr>
          <w:rtl w:val="0"/>
        </w:rPr>
        <w:t>.</w:t>
      </w:r>
      <w:r>
        <w:rPr>
          <w:rtl w:val="0"/>
        </w:rPr>
        <w:br w:type="textWrapping"/>
      </w:r>
    </w:p>
    <w:p w14:paraId="000001AD">
      <w:pPr>
        <w:pStyle w:val="5"/>
        <w:keepNext w:val="0"/>
        <w:keepLines w:val="0"/>
        <w:spacing w:before="240" w:after="40"/>
        <w:rPr>
          <w:b/>
          <w:color w:val="000000"/>
          <w:sz w:val="22"/>
          <w:szCs w:val="22"/>
        </w:rPr>
      </w:pPr>
      <w:bookmarkStart w:id="43" w:name="_2qp82ljqlais" w:colFirst="0" w:colLast="0"/>
      <w:bookmarkEnd w:id="43"/>
      <w:r>
        <w:rPr>
          <w:b/>
          <w:color w:val="000000"/>
          <w:sz w:val="22"/>
          <w:szCs w:val="22"/>
          <w:rtl w:val="0"/>
        </w:rPr>
        <w:t>ATK’s Optional Use</w:t>
      </w:r>
    </w:p>
    <w:p w14:paraId="000001AE">
      <w:pPr>
        <w:numPr>
          <w:ilvl w:val="0"/>
          <w:numId w:val="17"/>
        </w:numPr>
        <w:spacing w:before="240" w:after="0" w:afterAutospacing="0"/>
        <w:ind w:left="720" w:hanging="360"/>
      </w:pPr>
      <w:r>
        <w:rPr>
          <w:rtl w:val="0"/>
        </w:rPr>
        <w:t>Initially unused in most levels (focus on traps).</w:t>
      </w:r>
      <w:r>
        <w:rPr>
          <w:rtl w:val="0"/>
        </w:rPr>
        <w:br w:type="textWrapping"/>
      </w:r>
    </w:p>
    <w:p w14:paraId="000001AF">
      <w:pPr>
        <w:numPr>
          <w:ilvl w:val="0"/>
          <w:numId w:val="17"/>
        </w:numPr>
        <w:spacing w:before="0" w:beforeAutospacing="0" w:after="0" w:afterAutospacing="0"/>
        <w:ind w:left="720" w:hanging="360"/>
      </w:pPr>
      <w:r>
        <w:rPr>
          <w:rtl w:val="0"/>
        </w:rPr>
        <w:t>Can be triggered in combat-themed rooms, PvP simulators, or special events.</w:t>
      </w:r>
      <w:r>
        <w:rPr>
          <w:rtl w:val="0"/>
        </w:rPr>
        <w:br w:type="textWrapping"/>
      </w:r>
    </w:p>
    <w:p w14:paraId="000001B0">
      <w:pPr>
        <w:numPr>
          <w:ilvl w:val="0"/>
          <w:numId w:val="17"/>
        </w:numPr>
        <w:spacing w:before="0" w:beforeAutospacing="0" w:after="0" w:afterAutospacing="0"/>
        <w:ind w:left="720" w:hanging="360"/>
      </w:pPr>
      <w:r>
        <w:rPr>
          <w:rtl w:val="0"/>
        </w:rPr>
        <w:t xml:space="preserve">Supports buffs like </w:t>
      </w:r>
      <w:r>
        <w:rPr>
          <w:i/>
          <w:rtl w:val="0"/>
        </w:rPr>
        <w:t>Ghost Breaker</w:t>
      </w:r>
      <w:r>
        <w:rPr>
          <w:rtl w:val="0"/>
        </w:rPr>
        <w:t xml:space="preserve"> or </w:t>
      </w:r>
      <w:r>
        <w:rPr>
          <w:i/>
          <w:rtl w:val="0"/>
        </w:rPr>
        <w:t>Spike Slam</w:t>
      </w:r>
      <w:r>
        <w:rPr>
          <w:rtl w:val="0"/>
        </w:rPr>
        <w:t xml:space="preserve"> (for trap destruction).</w:t>
      </w:r>
      <w:r>
        <w:rPr>
          <w:rtl w:val="0"/>
        </w:rPr>
        <w:br w:type="textWrapping"/>
      </w:r>
    </w:p>
    <w:p w14:paraId="000001B1">
      <w:pPr>
        <w:numPr>
          <w:ilvl w:val="0"/>
          <w:numId w:val="17"/>
        </w:numPr>
        <w:spacing w:before="0" w:beforeAutospacing="0" w:after="240"/>
        <w:ind w:left="720" w:hanging="360"/>
      </w:pPr>
      <w:r>
        <w:rPr>
          <w:b/>
          <w:rtl w:val="0"/>
        </w:rPr>
        <w:t>Synergizes with combo-based or tap-input systems in expanded room layers</w:t>
      </w:r>
      <w:r>
        <w:rPr>
          <w:rtl w:val="0"/>
        </w:rPr>
        <w:t>.</w:t>
      </w:r>
      <w:r>
        <w:rPr>
          <w:rtl w:val="0"/>
        </w:rPr>
        <w:br w:type="textWrapping"/>
      </w:r>
    </w:p>
    <w:p w14:paraId="000001B2">
      <w:pPr>
        <w:pStyle w:val="5"/>
        <w:keepNext w:val="0"/>
        <w:keepLines w:val="0"/>
        <w:spacing w:before="240" w:after="40"/>
        <w:rPr>
          <w:b/>
          <w:color w:val="000000"/>
          <w:sz w:val="22"/>
          <w:szCs w:val="22"/>
        </w:rPr>
      </w:pPr>
      <w:bookmarkStart w:id="44" w:name="_ej7blifdozss" w:colFirst="0" w:colLast="0"/>
      <w:bookmarkEnd w:id="44"/>
      <w:r>
        <w:rPr>
          <w:b/>
          <w:color w:val="000000"/>
          <w:sz w:val="22"/>
          <w:szCs w:val="22"/>
          <w:rtl w:val="0"/>
        </w:rPr>
        <w:t>LUCK as RNG &amp; Buff Enhancer</w:t>
      </w:r>
    </w:p>
    <w:p w14:paraId="000001B3">
      <w:pPr>
        <w:numPr>
          <w:ilvl w:val="0"/>
          <w:numId w:val="18"/>
        </w:numPr>
        <w:spacing w:before="240" w:after="0" w:afterAutospacing="0"/>
        <w:ind w:left="720" w:hanging="360"/>
      </w:pPr>
      <w:r>
        <w:rPr>
          <w:rtl w:val="0"/>
        </w:rPr>
        <w:t>Influences:</w:t>
      </w:r>
      <w:r>
        <w:rPr>
          <w:rtl w:val="0"/>
        </w:rPr>
        <w:br w:type="textWrapping"/>
      </w:r>
    </w:p>
    <w:p w14:paraId="000001B4">
      <w:pPr>
        <w:numPr>
          <w:ilvl w:val="1"/>
          <w:numId w:val="18"/>
        </w:numPr>
        <w:spacing w:before="0" w:beforeAutospacing="0" w:after="0" w:afterAutospacing="0"/>
        <w:ind w:left="1440" w:hanging="360"/>
      </w:pPr>
      <w:r>
        <w:rPr>
          <w:rtl w:val="0"/>
        </w:rPr>
        <w:t>Buff rarity in Draft Rolls</w:t>
      </w:r>
      <w:r>
        <w:rPr>
          <w:rtl w:val="0"/>
        </w:rPr>
        <w:br w:type="textWrapping"/>
      </w:r>
    </w:p>
    <w:p w14:paraId="000001B5">
      <w:pPr>
        <w:numPr>
          <w:ilvl w:val="1"/>
          <w:numId w:val="18"/>
        </w:numPr>
        <w:spacing w:before="0" w:beforeAutospacing="0" w:after="0" w:afterAutospacing="0"/>
        <w:ind w:left="1440" w:hanging="360"/>
      </w:pPr>
      <w:r>
        <w:rPr>
          <w:rtl w:val="0"/>
        </w:rPr>
        <w:t>Visual hint quality on doors</w:t>
      </w:r>
      <w:r>
        <w:rPr>
          <w:rtl w:val="0"/>
        </w:rPr>
        <w:br w:type="textWrapping"/>
      </w:r>
    </w:p>
    <w:p w14:paraId="000001B6">
      <w:pPr>
        <w:numPr>
          <w:ilvl w:val="1"/>
          <w:numId w:val="18"/>
        </w:numPr>
        <w:spacing w:before="0" w:beforeAutospacing="0" w:after="0" w:afterAutospacing="0"/>
        <w:ind w:left="1440" w:hanging="360"/>
      </w:pPr>
      <w:r>
        <w:rPr>
          <w:rtl w:val="0"/>
        </w:rPr>
        <w:t>Frequency of rare room types (Mimic, Ghost, Reward)</w:t>
      </w:r>
      <w:r>
        <w:rPr>
          <w:rtl w:val="0"/>
        </w:rPr>
        <w:br w:type="textWrapping"/>
      </w:r>
    </w:p>
    <w:p w14:paraId="000001B7">
      <w:pPr>
        <w:numPr>
          <w:ilvl w:val="0"/>
          <w:numId w:val="18"/>
        </w:numPr>
        <w:spacing w:before="0" w:beforeAutospacing="0" w:after="0" w:afterAutospacing="0"/>
        <w:ind w:left="720" w:hanging="360"/>
      </w:pPr>
      <w:r>
        <w:rPr>
          <w:rtl w:val="0"/>
        </w:rPr>
        <w:t xml:space="preserve">Works with synergy tags (e.g., </w:t>
      </w:r>
      <w:r>
        <w:rPr>
          <w:i/>
          <w:rtl w:val="0"/>
        </w:rPr>
        <w:t>Coin Magnet + LUCK</w:t>
      </w:r>
      <w:r>
        <w:rPr>
          <w:rFonts w:ascii="Arial Unicode MS" w:hAnsi="Arial Unicode MS" w:eastAsia="Arial Unicode MS" w:cs="Arial Unicode MS"/>
          <w:rtl w:val="0"/>
        </w:rPr>
        <w:t xml:space="preserve"> → double coin radius).</w:t>
      </w:r>
      <w:r>
        <w:rPr>
          <w:rFonts w:ascii="Arial Unicode MS" w:hAnsi="Arial Unicode MS" w:eastAsia="Arial Unicode MS" w:cs="Arial Unicode MS"/>
          <w:rtl w:val="0"/>
        </w:rPr>
        <w:br w:type="textWrapping"/>
      </w:r>
    </w:p>
    <w:p w14:paraId="000001B8">
      <w:pPr>
        <w:numPr>
          <w:ilvl w:val="0"/>
          <w:numId w:val="18"/>
        </w:numPr>
        <w:spacing w:before="0" w:beforeAutospacing="0" w:after="240"/>
        <w:ind w:left="720" w:hanging="360"/>
      </w:pPr>
      <w:r>
        <w:rPr>
          <w:rtl w:val="0"/>
        </w:rPr>
        <w:t xml:space="preserve">High LUCK can lead to </w:t>
      </w:r>
      <w:r>
        <w:rPr>
          <w:i/>
          <w:rtl w:val="0"/>
        </w:rPr>
        <w:t>exponential power gains</w:t>
      </w:r>
      <w:r>
        <w:rPr>
          <w:rtl w:val="0"/>
        </w:rPr>
        <w:t xml:space="preserve"> in longer runs.</w:t>
      </w:r>
      <w:r>
        <w:rPr>
          <w:rtl w:val="0"/>
        </w:rPr>
        <w:br w:type="textWrapping"/>
      </w:r>
    </w:p>
    <w:p w14:paraId="000001B9">
      <w:pPr>
        <w:pStyle w:val="5"/>
        <w:keepNext w:val="0"/>
        <w:keepLines w:val="0"/>
        <w:spacing w:before="240" w:after="40"/>
        <w:rPr>
          <w:b/>
          <w:color w:val="000000"/>
          <w:sz w:val="22"/>
          <w:szCs w:val="22"/>
        </w:rPr>
      </w:pPr>
      <w:bookmarkStart w:id="45" w:name="_ln4kurc7v5rc" w:colFirst="0" w:colLast="0"/>
      <w:bookmarkEnd w:id="45"/>
      <w:r>
        <w:rPr>
          <w:b/>
          <w:color w:val="000000"/>
          <w:sz w:val="22"/>
          <w:szCs w:val="22"/>
          <w:rtl w:val="0"/>
        </w:rPr>
        <w:t>MOVE SPD as Reaction Window</w:t>
      </w:r>
    </w:p>
    <w:p w14:paraId="000001BA">
      <w:pPr>
        <w:numPr>
          <w:ilvl w:val="0"/>
          <w:numId w:val="19"/>
        </w:numPr>
        <w:spacing w:before="240" w:after="0" w:afterAutospacing="0"/>
        <w:ind w:left="720" w:hanging="360"/>
      </w:pPr>
      <w:r>
        <w:rPr>
          <w:rtl w:val="0"/>
        </w:rPr>
        <w:t>Higher speed increases risk but rewards faster input players.</w:t>
      </w:r>
      <w:r>
        <w:rPr>
          <w:rtl w:val="0"/>
        </w:rPr>
        <w:br w:type="textWrapping"/>
      </w:r>
    </w:p>
    <w:p w14:paraId="000001BB">
      <w:pPr>
        <w:numPr>
          <w:ilvl w:val="0"/>
          <w:numId w:val="19"/>
        </w:numPr>
        <w:spacing w:before="0" w:beforeAutospacing="0" w:after="0" w:afterAutospacing="0"/>
        <w:ind w:left="720" w:hanging="360"/>
      </w:pPr>
      <w:r>
        <w:rPr>
          <w:b/>
          <w:rtl w:val="0"/>
        </w:rPr>
        <w:t>Counterbalanced by trap types</w:t>
      </w:r>
      <w:r>
        <w:rPr>
          <w:rtl w:val="0"/>
        </w:rPr>
        <w:t xml:space="preserve"> that trigger based on delay.</w:t>
      </w:r>
      <w:r>
        <w:rPr>
          <w:rtl w:val="0"/>
        </w:rPr>
        <w:br w:type="textWrapping"/>
      </w:r>
    </w:p>
    <w:p w14:paraId="000001BC">
      <w:pPr>
        <w:numPr>
          <w:ilvl w:val="0"/>
          <w:numId w:val="19"/>
        </w:numPr>
        <w:spacing w:before="0" w:beforeAutospacing="0" w:after="0" w:afterAutospacing="0"/>
        <w:ind w:left="720" w:hanging="360"/>
      </w:pPr>
      <w:r>
        <w:rPr>
          <w:rtl w:val="0"/>
        </w:rPr>
        <w:t>Buff synergy examples:</w:t>
      </w:r>
      <w:r>
        <w:rPr>
          <w:rtl w:val="0"/>
        </w:rPr>
        <w:br w:type="textWrapping"/>
      </w:r>
    </w:p>
    <w:p w14:paraId="000001BD">
      <w:pPr>
        <w:numPr>
          <w:ilvl w:val="1"/>
          <w:numId w:val="19"/>
        </w:numPr>
        <w:spacing w:before="0" w:beforeAutospacing="0" w:after="0" w:afterAutospacing="0"/>
        <w:ind w:left="1440" w:hanging="360"/>
      </w:pPr>
      <w:r>
        <w:rPr>
          <w:i/>
          <w:rtl w:val="0"/>
        </w:rPr>
        <w:t>Sprint Boost</w:t>
      </w:r>
      <w:r>
        <w:rPr>
          <w:rtl w:val="0"/>
        </w:rPr>
        <w:t xml:space="preserve"> + </w:t>
      </w:r>
      <w:r>
        <w:rPr>
          <w:i/>
          <w:rtl w:val="0"/>
        </w:rPr>
        <w:t>Trap Delay</w:t>
      </w:r>
      <w:r>
        <w:rPr>
          <w:rtl w:val="0"/>
        </w:rPr>
        <w:t xml:space="preserve"> = smoother escape flow</w:t>
      </w:r>
      <w:r>
        <w:rPr>
          <w:rtl w:val="0"/>
        </w:rPr>
        <w:br w:type="textWrapping"/>
      </w:r>
    </w:p>
    <w:p w14:paraId="000001BE">
      <w:pPr>
        <w:numPr>
          <w:ilvl w:val="1"/>
          <w:numId w:val="19"/>
        </w:numPr>
        <w:spacing w:before="0" w:beforeAutospacing="0" w:after="240"/>
        <w:ind w:left="1440" w:hanging="360"/>
      </w:pPr>
      <w:r>
        <w:rPr>
          <w:i/>
          <w:rtl w:val="0"/>
        </w:rPr>
        <w:t>Speed</w:t>
      </w:r>
      <w:r>
        <w:rPr>
          <w:rtl w:val="0"/>
        </w:rPr>
        <w:t xml:space="preserve"> + </w:t>
      </w:r>
      <w:r>
        <w:rPr>
          <w:i/>
          <w:rtl w:val="0"/>
        </w:rPr>
        <w:t>Tap Timing Perks</w:t>
      </w:r>
      <w:r>
        <w:rPr>
          <w:rtl w:val="0"/>
        </w:rPr>
        <w:t xml:space="preserve"> = advanced reaction gameplay</w:t>
      </w:r>
      <w:r>
        <w:rPr>
          <w:rtl w:val="0"/>
        </w:rPr>
        <w:br w:type="textWrapping"/>
      </w:r>
    </w:p>
    <w:p w14:paraId="000001BF">
      <w:pPr>
        <w:pStyle w:val="5"/>
        <w:keepNext w:val="0"/>
        <w:keepLines w:val="0"/>
        <w:spacing w:before="240" w:after="40"/>
        <w:rPr>
          <w:b/>
          <w:color w:val="000000"/>
          <w:sz w:val="22"/>
          <w:szCs w:val="22"/>
        </w:rPr>
      </w:pPr>
      <w:bookmarkStart w:id="46" w:name="_on66a5quqrfg" w:colFirst="0" w:colLast="0"/>
      <w:bookmarkEnd w:id="46"/>
      <w:r>
        <w:rPr>
          <w:b/>
          <w:color w:val="000000"/>
          <w:sz w:val="22"/>
          <w:szCs w:val="22"/>
          <w:rtl w:val="0"/>
        </w:rPr>
        <w:t>XP Drives Progression</w:t>
      </w:r>
    </w:p>
    <w:p w14:paraId="000001C0">
      <w:pPr>
        <w:numPr>
          <w:ilvl w:val="0"/>
          <w:numId w:val="20"/>
        </w:numPr>
        <w:spacing w:before="240" w:after="0" w:afterAutospacing="0"/>
        <w:ind w:left="720" w:hanging="360"/>
      </w:pPr>
      <w:r>
        <w:rPr>
          <w:rtl w:val="0"/>
        </w:rPr>
        <w:t>XP is the in-run “growth fuel.”</w:t>
      </w:r>
      <w:r>
        <w:rPr>
          <w:rtl w:val="0"/>
        </w:rPr>
        <w:br w:type="textWrapping"/>
      </w:r>
    </w:p>
    <w:p w14:paraId="000001C1">
      <w:pPr>
        <w:numPr>
          <w:ilvl w:val="0"/>
          <w:numId w:val="20"/>
        </w:numPr>
        <w:spacing w:before="0" w:beforeAutospacing="0" w:after="0" w:afterAutospacing="0"/>
        <w:ind w:left="720" w:hanging="360"/>
      </w:pPr>
      <w:r>
        <w:rPr>
          <w:rtl w:val="0"/>
        </w:rPr>
        <w:t xml:space="preserve">Gained </w:t>
      </w:r>
      <w:r>
        <w:rPr>
          <w:b/>
          <w:rtl w:val="0"/>
        </w:rPr>
        <w:t>+1 per safe room</w:t>
      </w:r>
      <w:r>
        <w:rPr>
          <w:rtl w:val="0"/>
        </w:rPr>
        <w:t>. Not earned in trap or mimic rooms.</w:t>
      </w:r>
      <w:r>
        <w:rPr>
          <w:rtl w:val="0"/>
        </w:rPr>
        <w:br w:type="textWrapping"/>
      </w:r>
    </w:p>
    <w:p w14:paraId="000001C2">
      <w:pPr>
        <w:numPr>
          <w:ilvl w:val="0"/>
          <w:numId w:val="20"/>
        </w:numPr>
        <w:spacing w:before="0" w:beforeAutospacing="0" w:after="0" w:afterAutospacing="0"/>
        <w:ind w:left="720" w:hanging="360"/>
      </w:pPr>
      <w:r>
        <w:rPr>
          <w:rtl w:val="0"/>
        </w:rPr>
        <w:t>Unlocks Buff Drafts at:</w:t>
      </w:r>
      <w:r>
        <w:rPr>
          <w:rtl w:val="0"/>
        </w:rPr>
        <w:br w:type="textWrapping"/>
      </w:r>
    </w:p>
    <w:p w14:paraId="000001C3">
      <w:pPr>
        <w:numPr>
          <w:ilvl w:val="1"/>
          <w:numId w:val="20"/>
        </w:numPr>
        <w:spacing w:before="0" w:beforeAutospacing="0" w:after="0" w:afterAutospacing="0"/>
        <w:ind w:left="1440" w:hanging="360"/>
      </w:pPr>
      <w:r>
        <w:rPr>
          <w:rFonts w:ascii="Arial Unicode MS" w:hAnsi="Arial Unicode MS" w:eastAsia="Arial Unicode MS" w:cs="Arial Unicode MS"/>
          <w:rtl w:val="0"/>
        </w:rPr>
        <w:t>5 XP → Draft 1</w:t>
      </w:r>
      <w:r>
        <w:rPr>
          <w:rFonts w:ascii="Arial Unicode MS" w:hAnsi="Arial Unicode MS" w:eastAsia="Arial Unicode MS" w:cs="Arial Unicode MS"/>
          <w:rtl w:val="0"/>
        </w:rPr>
        <w:br w:type="textWrapping"/>
      </w:r>
    </w:p>
    <w:p w14:paraId="000001C4">
      <w:pPr>
        <w:numPr>
          <w:ilvl w:val="1"/>
          <w:numId w:val="20"/>
        </w:numPr>
        <w:spacing w:before="0" w:beforeAutospacing="0" w:after="0" w:afterAutospacing="0"/>
        <w:ind w:left="1440" w:hanging="360"/>
      </w:pPr>
      <w:r>
        <w:rPr>
          <w:rFonts w:ascii="Arial Unicode MS" w:hAnsi="Arial Unicode MS" w:eastAsia="Arial Unicode MS" w:cs="Arial Unicode MS"/>
          <w:rtl w:val="0"/>
        </w:rPr>
        <w:t>10 XP → Draft 2</w:t>
      </w:r>
      <w:r>
        <w:rPr>
          <w:rFonts w:ascii="Arial Unicode MS" w:hAnsi="Arial Unicode MS" w:eastAsia="Arial Unicode MS" w:cs="Arial Unicode MS"/>
          <w:rtl w:val="0"/>
        </w:rPr>
        <w:br w:type="textWrapping"/>
      </w:r>
    </w:p>
    <w:p w14:paraId="000001C5">
      <w:pPr>
        <w:numPr>
          <w:ilvl w:val="1"/>
          <w:numId w:val="20"/>
        </w:numPr>
        <w:spacing w:before="0" w:beforeAutospacing="0" w:after="0" w:afterAutospacing="0"/>
        <w:ind w:left="1440" w:hanging="360"/>
      </w:pPr>
      <w:r>
        <w:rPr>
          <w:rFonts w:ascii="Arial Unicode MS" w:hAnsi="Arial Unicode MS" w:eastAsia="Arial Unicode MS" w:cs="Arial Unicode MS"/>
          <w:rtl w:val="0"/>
        </w:rPr>
        <w:t>20 XP → Draft 3</w:t>
      </w:r>
      <w:r>
        <w:rPr>
          <w:rFonts w:ascii="Arial Unicode MS" w:hAnsi="Arial Unicode MS" w:eastAsia="Arial Unicode MS" w:cs="Arial Unicode MS"/>
          <w:rtl w:val="0"/>
        </w:rPr>
        <w:br w:type="textWrapping"/>
      </w:r>
    </w:p>
    <w:p w14:paraId="000001C6">
      <w:pPr>
        <w:numPr>
          <w:ilvl w:val="1"/>
          <w:numId w:val="20"/>
        </w:numPr>
        <w:spacing w:before="0" w:beforeAutospacing="0" w:after="0" w:afterAutospacing="0"/>
        <w:ind w:left="1440" w:hanging="360"/>
      </w:pPr>
      <w:r>
        <w:rPr>
          <w:rFonts w:ascii="Arial Unicode MS" w:hAnsi="Arial Unicode MS" w:eastAsia="Arial Unicode MS" w:cs="Arial Unicode MS"/>
          <w:rtl w:val="0"/>
        </w:rPr>
        <w:t>30+ XP → Final Draft</w:t>
      </w:r>
      <w:r>
        <w:rPr>
          <w:rFonts w:ascii="Arial Unicode MS" w:hAnsi="Arial Unicode MS" w:eastAsia="Arial Unicode MS" w:cs="Arial Unicode MS"/>
          <w:rtl w:val="0"/>
        </w:rPr>
        <w:br w:type="textWrapping"/>
      </w:r>
    </w:p>
    <w:p w14:paraId="000001C7">
      <w:pPr>
        <w:numPr>
          <w:ilvl w:val="0"/>
          <w:numId w:val="20"/>
        </w:numPr>
        <w:spacing w:before="0" w:beforeAutospacing="0" w:after="0" w:afterAutospacing="0"/>
        <w:ind w:left="720" w:hanging="360"/>
      </w:pPr>
      <w:r>
        <w:rPr>
          <w:rtl w:val="0"/>
        </w:rPr>
        <w:t xml:space="preserve">XP scaling is linear but interacts with LUCK and Buffs that </w:t>
      </w:r>
      <w:r>
        <w:rPr>
          <w:b/>
          <w:rtl w:val="0"/>
        </w:rPr>
        <w:t>modify XP gain</w:t>
      </w:r>
      <w:r>
        <w:rPr>
          <w:rtl w:val="0"/>
        </w:rPr>
        <w:t>.</w:t>
      </w:r>
      <w:r>
        <w:rPr>
          <w:rtl w:val="0"/>
        </w:rPr>
        <w:br w:type="textWrapping"/>
      </w:r>
    </w:p>
    <w:p w14:paraId="000001C8">
      <w:pPr>
        <w:numPr>
          <w:ilvl w:val="0"/>
          <w:numId w:val="20"/>
        </w:numPr>
        <w:spacing w:before="0" w:beforeAutospacing="0" w:after="240"/>
        <w:ind w:left="720" w:hanging="360"/>
      </w:pPr>
      <w:r>
        <w:rPr>
          <w:rtl w:val="0"/>
        </w:rPr>
        <w:t>Failure to gain XP stalls growth - creating high stakes for room decisions.</w:t>
      </w:r>
      <w:r>
        <w:rPr>
          <w:rtl w:val="0"/>
        </w:rPr>
        <w:br w:type="textWrapping"/>
      </w:r>
    </w:p>
    <w:p w14:paraId="000001C9">
      <w:pPr>
        <w:pStyle w:val="5"/>
        <w:keepNext w:val="0"/>
        <w:keepLines w:val="0"/>
        <w:spacing w:before="240" w:after="40"/>
        <w:rPr>
          <w:b/>
          <w:color w:val="000000"/>
          <w:sz w:val="22"/>
          <w:szCs w:val="22"/>
        </w:rPr>
      </w:pPr>
      <w:bookmarkStart w:id="47" w:name="_6cxs6b17airh" w:colFirst="0" w:colLast="0"/>
      <w:bookmarkEnd w:id="47"/>
      <w:r>
        <w:rPr>
          <w:b/>
          <w:color w:val="000000"/>
          <w:sz w:val="22"/>
          <w:szCs w:val="22"/>
          <w:rtl w:val="0"/>
        </w:rPr>
        <w:t>Currency Powers Meta Loop</w:t>
      </w:r>
    </w:p>
    <w:p w14:paraId="000001CA">
      <w:pPr>
        <w:numPr>
          <w:ilvl w:val="0"/>
          <w:numId w:val="21"/>
        </w:numPr>
        <w:spacing w:before="240" w:after="0" w:afterAutospacing="0"/>
        <w:ind w:left="720" w:hanging="360"/>
      </w:pPr>
      <w:r>
        <w:rPr>
          <w:rtl w:val="0"/>
        </w:rPr>
        <w:t>Coins fuel the out-of-run upgrade shop.</w:t>
      </w:r>
      <w:r>
        <w:rPr>
          <w:rtl w:val="0"/>
        </w:rPr>
        <w:br w:type="textWrapping"/>
      </w:r>
    </w:p>
    <w:p w14:paraId="000001CB">
      <w:pPr>
        <w:numPr>
          <w:ilvl w:val="0"/>
          <w:numId w:val="21"/>
        </w:numPr>
        <w:spacing w:before="0" w:beforeAutospacing="0" w:after="0" w:afterAutospacing="0"/>
        <w:ind w:left="720" w:hanging="360"/>
      </w:pPr>
      <w:r>
        <w:rPr>
          <w:rtl w:val="0"/>
        </w:rPr>
        <w:t>Interacts with:</w:t>
      </w:r>
      <w:r>
        <w:rPr>
          <w:rtl w:val="0"/>
        </w:rPr>
        <w:br w:type="textWrapping"/>
      </w:r>
    </w:p>
    <w:p w14:paraId="000001CC">
      <w:pPr>
        <w:numPr>
          <w:ilvl w:val="1"/>
          <w:numId w:val="21"/>
        </w:numPr>
        <w:spacing w:before="0" w:beforeAutospacing="0" w:after="0" w:afterAutospacing="0"/>
        <w:ind w:left="1440" w:hanging="360"/>
      </w:pPr>
      <w:r>
        <w:rPr>
          <w:rtl w:val="0"/>
        </w:rPr>
        <w:t>Unlocking Starting Buffs</w:t>
      </w:r>
      <w:r>
        <w:rPr>
          <w:rtl w:val="0"/>
        </w:rPr>
        <w:br w:type="textWrapping"/>
      </w:r>
    </w:p>
    <w:p w14:paraId="000001CD">
      <w:pPr>
        <w:numPr>
          <w:ilvl w:val="1"/>
          <w:numId w:val="21"/>
        </w:numPr>
        <w:spacing w:before="0" w:beforeAutospacing="0" w:after="0" w:afterAutospacing="0"/>
        <w:ind w:left="1440" w:hanging="360"/>
      </w:pPr>
      <w:r>
        <w:rPr>
          <w:rtl w:val="0"/>
        </w:rPr>
        <w:t>Upgrading Base LUCK, HP, etc.</w:t>
      </w:r>
      <w:r>
        <w:rPr>
          <w:rtl w:val="0"/>
        </w:rPr>
        <w:br w:type="textWrapping"/>
      </w:r>
    </w:p>
    <w:p w14:paraId="000001CE">
      <w:pPr>
        <w:numPr>
          <w:ilvl w:val="1"/>
          <w:numId w:val="21"/>
        </w:numPr>
        <w:spacing w:before="0" w:beforeAutospacing="0" w:after="0" w:afterAutospacing="0"/>
        <w:ind w:left="1440" w:hanging="360"/>
      </w:pPr>
      <w:r>
        <w:rPr>
          <w:rtl w:val="0"/>
        </w:rPr>
        <w:t>Rerolling buff choices</w:t>
      </w:r>
      <w:r>
        <w:rPr>
          <w:rtl w:val="0"/>
        </w:rPr>
        <w:br w:type="textWrapping"/>
      </w:r>
    </w:p>
    <w:p w14:paraId="000001CF">
      <w:pPr>
        <w:numPr>
          <w:ilvl w:val="1"/>
          <w:numId w:val="21"/>
        </w:numPr>
        <w:spacing w:before="0" w:beforeAutospacing="0" w:after="0" w:afterAutospacing="0"/>
        <w:ind w:left="1440" w:hanging="360"/>
      </w:pPr>
      <w:r>
        <w:rPr>
          <w:rtl w:val="0"/>
        </w:rPr>
        <w:t>Ghost PvP entry fees</w:t>
      </w:r>
      <w:r>
        <w:rPr>
          <w:rtl w:val="0"/>
        </w:rPr>
        <w:br w:type="textWrapping"/>
      </w:r>
    </w:p>
    <w:p w14:paraId="000001D0">
      <w:pPr>
        <w:numPr>
          <w:ilvl w:val="0"/>
          <w:numId w:val="21"/>
        </w:numPr>
        <w:spacing w:before="0" w:beforeAutospacing="0" w:after="240"/>
        <w:ind w:left="720" w:hanging="360"/>
      </w:pPr>
      <w:r>
        <w:rPr>
          <w:b/>
          <w:rtl w:val="0"/>
        </w:rPr>
        <w:t>Balancing coin usage per run vs saving for meta upgrades</w:t>
      </w:r>
      <w:r>
        <w:rPr>
          <w:rtl w:val="0"/>
        </w:rPr>
        <w:t xml:space="preserve"> adds a compelling economic layer.</w:t>
      </w:r>
      <w:r>
        <w:rPr>
          <w:rtl w:val="0"/>
        </w:rPr>
        <w:br w:type="textWrapping"/>
      </w:r>
    </w:p>
    <w:p w14:paraId="000001D1">
      <w:pPr>
        <w:spacing w:before="240" w:after="240"/>
      </w:pPr>
      <w:r>
        <w:pict>
          <v:rect id="_x0000_i1061" o:spt="1" style="height:1.5pt;width:0pt;" fillcolor="#A0A0A0" filled="t" stroked="f" coordsize="21600,21600" o:hr="t" o:hrstd="t" o:hralign="center">
            <v:path/>
            <v:fill on="t" focussize="0,0"/>
            <v:stroke on="f"/>
            <v:imagedata o:title=""/>
            <o:lock v:ext="edit"/>
            <w10:wrap type="none"/>
            <w10:anchorlock/>
          </v:rect>
        </w:pict>
      </w:r>
    </w:p>
    <w:p w14:paraId="000001D2">
      <w:pPr>
        <w:pStyle w:val="4"/>
        <w:keepNext w:val="0"/>
        <w:keepLines w:val="0"/>
        <w:spacing w:before="280"/>
        <w:rPr>
          <w:b/>
          <w:color w:val="000000"/>
          <w:sz w:val="26"/>
          <w:szCs w:val="26"/>
        </w:rPr>
      </w:pPr>
      <w:bookmarkStart w:id="48" w:name="_g8auem9db0y" w:colFirst="0" w:colLast="0"/>
      <w:bookmarkEnd w:id="48"/>
      <w:r>
        <w:rPr>
          <w:b/>
          <w:color w:val="000000"/>
          <w:sz w:val="26"/>
          <w:szCs w:val="26"/>
          <w:rtl w:val="0"/>
        </w:rPr>
        <w:t>Example Use Case Scenarios</w:t>
      </w:r>
    </w:p>
    <w:p w14:paraId="000001D3">
      <w:pPr>
        <w:numPr>
          <w:ilvl w:val="0"/>
          <w:numId w:val="22"/>
        </w:numPr>
        <w:spacing w:before="240" w:after="0" w:afterAutospacing="0"/>
        <w:ind w:left="720" w:hanging="360"/>
      </w:pPr>
      <w:r>
        <w:rPr>
          <w:b/>
          <w:rtl w:val="0"/>
        </w:rPr>
        <w:t>High LUCK + Door Sense Buff</w:t>
      </w:r>
      <w:r>
        <w:rPr>
          <w:b/>
          <w:rtl w:val="0"/>
        </w:rPr>
        <w:br w:type="textWrapping"/>
      </w:r>
    </w:p>
    <w:p w14:paraId="000001D4">
      <w:pPr>
        <w:numPr>
          <w:ilvl w:val="1"/>
          <w:numId w:val="22"/>
        </w:numPr>
        <w:spacing w:before="0" w:beforeAutospacing="0" w:after="0" w:afterAutospacing="0"/>
        <w:ind w:left="1440" w:hanging="360"/>
      </w:pPr>
      <w:r>
        <w:rPr>
          <w:rtl w:val="0"/>
        </w:rPr>
        <w:t>Player has a clear view of door hints and more chance at epic buffs.</w:t>
      </w:r>
      <w:r>
        <w:rPr>
          <w:rtl w:val="0"/>
        </w:rPr>
        <w:br w:type="textWrapping"/>
      </w:r>
    </w:p>
    <w:p w14:paraId="000001D5">
      <w:pPr>
        <w:numPr>
          <w:ilvl w:val="1"/>
          <w:numId w:val="22"/>
        </w:numPr>
        <w:spacing w:before="0" w:beforeAutospacing="0" w:after="0" w:afterAutospacing="0"/>
        <w:ind w:left="1440" w:hanging="360"/>
      </w:pPr>
      <w:r>
        <w:rPr>
          <w:rtl w:val="0"/>
        </w:rPr>
        <w:t>Safe room streaks become easier to maintain.</w:t>
      </w:r>
      <w:r>
        <w:rPr>
          <w:rtl w:val="0"/>
        </w:rPr>
        <w:br w:type="textWrapping"/>
      </w:r>
    </w:p>
    <w:p w14:paraId="000001D6">
      <w:pPr>
        <w:numPr>
          <w:ilvl w:val="0"/>
          <w:numId w:val="22"/>
        </w:numPr>
        <w:spacing w:before="0" w:beforeAutospacing="0" w:after="0" w:afterAutospacing="0"/>
        <w:ind w:left="720" w:hanging="360"/>
      </w:pPr>
      <w:r>
        <w:rPr>
          <w:b/>
          <w:rtl w:val="0"/>
        </w:rPr>
        <w:t>Mid-Game HP Buff + Trap Shield Combo</w:t>
      </w:r>
      <w:r>
        <w:rPr>
          <w:b/>
          <w:rtl w:val="0"/>
        </w:rPr>
        <w:br w:type="textWrapping"/>
      </w:r>
    </w:p>
    <w:p w14:paraId="000001D7">
      <w:pPr>
        <w:numPr>
          <w:ilvl w:val="1"/>
          <w:numId w:val="22"/>
        </w:numPr>
        <w:spacing w:before="0" w:beforeAutospacing="0" w:after="0" w:afterAutospacing="0"/>
        <w:ind w:left="1440" w:hanging="360"/>
      </w:pPr>
      <w:r>
        <w:rPr>
          <w:rtl w:val="0"/>
        </w:rPr>
        <w:t>Survives 3 consecutive wrong doors.</w:t>
      </w:r>
      <w:r>
        <w:rPr>
          <w:rtl w:val="0"/>
        </w:rPr>
        <w:br w:type="textWrapping"/>
      </w:r>
    </w:p>
    <w:p w14:paraId="000001D8">
      <w:pPr>
        <w:numPr>
          <w:ilvl w:val="1"/>
          <w:numId w:val="22"/>
        </w:numPr>
        <w:spacing w:before="0" w:beforeAutospacing="0" w:after="0" w:afterAutospacing="0"/>
        <w:ind w:left="1440" w:hanging="360"/>
      </w:pPr>
      <w:r>
        <w:rPr>
          <w:rtl w:val="0"/>
        </w:rPr>
        <w:t>Allows for deeper exploration and PvP matches.</w:t>
      </w:r>
      <w:r>
        <w:rPr>
          <w:rtl w:val="0"/>
        </w:rPr>
        <w:br w:type="textWrapping"/>
      </w:r>
    </w:p>
    <w:p w14:paraId="000001D9">
      <w:pPr>
        <w:numPr>
          <w:ilvl w:val="0"/>
          <w:numId w:val="22"/>
        </w:numPr>
        <w:spacing w:before="0" w:beforeAutospacing="0" w:after="0" w:afterAutospacing="0"/>
        <w:ind w:left="720" w:hanging="360"/>
      </w:pPr>
      <w:r>
        <w:rPr>
          <w:b/>
          <w:rtl w:val="0"/>
        </w:rPr>
        <w:t>Speed Build + XP Multiplier Buff</w:t>
      </w:r>
      <w:r>
        <w:rPr>
          <w:b/>
          <w:rtl w:val="0"/>
        </w:rPr>
        <w:br w:type="textWrapping"/>
      </w:r>
    </w:p>
    <w:p w14:paraId="000001DA">
      <w:pPr>
        <w:numPr>
          <w:ilvl w:val="1"/>
          <w:numId w:val="22"/>
        </w:numPr>
        <w:spacing w:before="0" w:beforeAutospacing="0" w:after="0" w:afterAutospacing="0"/>
        <w:ind w:left="1440" w:hanging="360"/>
      </w:pPr>
      <w:r>
        <w:rPr>
          <w:rtl w:val="0"/>
        </w:rPr>
        <w:t>Blazing through rooms, gaining XP rapidly.</w:t>
      </w:r>
      <w:r>
        <w:rPr>
          <w:rtl w:val="0"/>
        </w:rPr>
        <w:br w:type="textWrapping"/>
      </w:r>
    </w:p>
    <w:p w14:paraId="000001DB">
      <w:pPr>
        <w:numPr>
          <w:ilvl w:val="1"/>
          <w:numId w:val="22"/>
        </w:numPr>
        <w:spacing w:before="0" w:beforeAutospacing="0" w:after="0" w:afterAutospacing="0"/>
        <w:ind w:left="1440" w:hanging="360"/>
      </w:pPr>
      <w:r>
        <w:rPr>
          <w:rFonts w:ascii="Arial Unicode MS" w:hAnsi="Arial Unicode MS" w:eastAsia="Arial Unicode MS" w:cs="Arial Unicode MS"/>
          <w:rtl w:val="0"/>
        </w:rPr>
        <w:t>Buff Drafts unlocked earlier → early power scaling.</w:t>
      </w:r>
      <w:r>
        <w:rPr>
          <w:rFonts w:ascii="Arial Unicode MS" w:hAnsi="Arial Unicode MS" w:eastAsia="Arial Unicode MS" w:cs="Arial Unicode MS"/>
          <w:rtl w:val="0"/>
        </w:rPr>
        <w:br w:type="textWrapping"/>
      </w:r>
    </w:p>
    <w:p w14:paraId="000001DC">
      <w:pPr>
        <w:numPr>
          <w:ilvl w:val="0"/>
          <w:numId w:val="22"/>
        </w:numPr>
        <w:spacing w:before="0" w:beforeAutospacing="0" w:after="0" w:afterAutospacing="0"/>
        <w:ind w:left="720" w:hanging="360"/>
      </w:pPr>
      <w:r>
        <w:rPr>
          <w:b/>
          <w:rtl w:val="0"/>
        </w:rPr>
        <w:t>High Currency Run with Magnet + Mimic Win</w:t>
      </w:r>
      <w:r>
        <w:rPr>
          <w:b/>
          <w:rtl w:val="0"/>
        </w:rPr>
        <w:br w:type="textWrapping"/>
      </w:r>
    </w:p>
    <w:p w14:paraId="000001DD">
      <w:pPr>
        <w:numPr>
          <w:ilvl w:val="1"/>
          <w:numId w:val="22"/>
        </w:numPr>
        <w:spacing w:before="0" w:beforeAutospacing="0" w:after="240"/>
        <w:ind w:left="1440" w:hanging="360"/>
      </w:pPr>
      <w:r>
        <w:rPr>
          <w:rtl w:val="0"/>
        </w:rPr>
        <w:t>Focused on coin gathering, player collects enough to unlock 2 meta upgrades post-run.</w:t>
      </w:r>
      <w:r>
        <w:rPr>
          <w:rtl w:val="0"/>
        </w:rPr>
        <w:br w:type="textWrapping"/>
      </w:r>
    </w:p>
    <w:p w14:paraId="000001DE">
      <w:pPr>
        <w:spacing w:before="240" w:after="240"/>
      </w:pPr>
      <w:r>
        <w:pict>
          <v:rect id="_x0000_i1062" o:spt="1" style="height:1.5pt;width:0pt;" fillcolor="#A0A0A0" filled="t" stroked="f" coordsize="21600,21600" o:hr="t" o:hrstd="t" o:hralign="center">
            <v:path/>
            <v:fill on="t" focussize="0,0"/>
            <v:stroke on="f"/>
            <v:imagedata o:title=""/>
            <o:lock v:ext="edit"/>
            <w10:wrap type="none"/>
            <w10:anchorlock/>
          </v:rect>
        </w:pict>
      </w:r>
    </w:p>
    <w:p w14:paraId="000001DF">
      <w:pPr>
        <w:pStyle w:val="4"/>
        <w:keepNext w:val="0"/>
        <w:keepLines w:val="0"/>
        <w:spacing w:before="280"/>
        <w:rPr>
          <w:b/>
          <w:color w:val="000000"/>
          <w:sz w:val="26"/>
          <w:szCs w:val="26"/>
        </w:rPr>
      </w:pPr>
      <w:bookmarkStart w:id="49" w:name="_c9kvcoz4hd9s" w:colFirst="0" w:colLast="0"/>
      <w:bookmarkEnd w:id="49"/>
      <w:r>
        <w:rPr>
          <w:b/>
          <w:color w:val="000000"/>
          <w:sz w:val="26"/>
          <w:szCs w:val="26"/>
          <w:rtl w:val="0"/>
        </w:rPr>
        <w:t>Stat Growth Tables (Meta Upgrades)</w:t>
      </w:r>
    </w:p>
    <w:tbl>
      <w:tblPr>
        <w:tblStyle w:val="26"/>
        <w:tblW w:w="75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90"/>
        <w:gridCol w:w="1685"/>
        <w:gridCol w:w="2555"/>
        <w:gridCol w:w="1565"/>
      </w:tblGrid>
      <w:tr w14:paraId="4AD4D5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0">
            <w:pPr>
              <w:spacing w:before="240" w:after="240"/>
              <w:jc w:val="center"/>
            </w:pPr>
            <w:r>
              <w:rPr>
                <w:b/>
                <w:rtl w:val="0"/>
              </w:rPr>
              <w:t>Stat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1">
            <w:pPr>
              <w:spacing w:before="240" w:after="240"/>
              <w:jc w:val="center"/>
            </w:pPr>
            <w:r>
              <w:rPr>
                <w:b/>
                <w:rtl w:val="0"/>
              </w:rPr>
              <w:t>Upgrade Tier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2">
            <w:pPr>
              <w:spacing w:before="240" w:after="240"/>
              <w:jc w:val="center"/>
            </w:pPr>
            <w:r>
              <w:rPr>
                <w:b/>
                <w:rtl w:val="0"/>
              </w:rPr>
              <w:t>Effect per Tier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3">
            <w:pPr>
              <w:spacing w:before="240" w:after="240"/>
              <w:jc w:val="center"/>
            </w:pPr>
            <w:r>
              <w:rPr>
                <w:b/>
                <w:rtl w:val="0"/>
              </w:rPr>
              <w:t>Max Cap</w:t>
            </w:r>
          </w:p>
        </w:tc>
      </w:tr>
      <w:tr w14:paraId="333CFD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4">
            <w:pPr>
              <w:spacing w:before="240" w:after="240"/>
            </w:pPr>
            <w:r>
              <w:rPr>
                <w:rtl w:val="0"/>
              </w:rPr>
              <w:t>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5">
            <w:pPr>
              <w:spacing w:before="240" w:after="240"/>
            </w:pPr>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6">
            <w:pPr>
              <w:spacing w:before="240" w:after="240"/>
            </w:pPr>
            <w:r>
              <w:rPr>
                <w:rtl w:val="0"/>
              </w:rPr>
              <w:t>Increases max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7">
            <w:pPr>
              <w:spacing w:before="240" w:after="240"/>
            </w:pPr>
            <w:r>
              <w:rPr>
                <w:rtl w:val="0"/>
              </w:rPr>
              <w:t>+100%</w:t>
            </w:r>
          </w:p>
        </w:tc>
      </w:tr>
      <w:tr w14:paraId="181F92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8">
            <w:pPr>
              <w:spacing w:before="240" w:after="240"/>
            </w:pPr>
            <w:r>
              <w:rPr>
                <w:rtl w:val="0"/>
              </w:rPr>
              <w:t>LUCK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9">
            <w:pPr>
              <w:spacing w:before="240" w:after="240"/>
            </w:pPr>
            <w:r>
              <w:rPr>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A">
            <w:pPr>
              <w:spacing w:before="240" w:after="240"/>
            </w:pPr>
            <w:r>
              <w:rPr>
                <w:rtl w:val="0"/>
              </w:rPr>
              <w:t>Improves draft roll odds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B">
            <w:pPr>
              <w:spacing w:before="240" w:after="240"/>
            </w:pPr>
            <w:r>
              <w:rPr>
                <w:rtl w:val="0"/>
              </w:rPr>
              <w:t>+15</w:t>
            </w:r>
          </w:p>
        </w:tc>
      </w:tr>
      <w:tr w14:paraId="46D16C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C">
            <w:pPr>
              <w:spacing w:before="240" w:after="240"/>
            </w:pPr>
            <w:r>
              <w:rPr>
                <w:rtl w:val="0"/>
              </w:rPr>
              <w:t>MOVE SPD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D">
            <w:pPr>
              <w:spacing w:before="240" w:after="240"/>
            </w:pPr>
            <w:r>
              <w:rPr>
                <w:rtl w:val="0"/>
              </w:rPr>
              <w:t>+2%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E">
            <w:pPr>
              <w:spacing w:before="240" w:after="240"/>
            </w:pPr>
            <w:r>
              <w:rPr>
                <w:rtl w:val="0"/>
              </w:rPr>
              <w:t>Faster run reaction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F">
            <w:pPr>
              <w:spacing w:before="240" w:after="240"/>
            </w:pPr>
            <w:r>
              <w:rPr>
                <w:rtl w:val="0"/>
              </w:rPr>
              <w:t>+20%</w:t>
            </w:r>
          </w:p>
        </w:tc>
      </w:tr>
      <w:tr w14:paraId="6843E7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0">
            <w:pPr>
              <w:spacing w:before="240" w:after="240"/>
            </w:pPr>
            <w:r>
              <w:rPr>
                <w:rtl w:val="0"/>
              </w:rPr>
              <w:t>XP Gain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1">
            <w:pPr>
              <w:spacing w:before="240" w:after="240"/>
            </w:pPr>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2">
            <w:pPr>
              <w:spacing w:before="240" w:after="240"/>
            </w:pPr>
            <w:r>
              <w:rPr>
                <w:rtl w:val="0"/>
              </w:rPr>
              <w:t>Faster draft access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3">
            <w:pPr>
              <w:spacing w:before="240" w:after="240"/>
            </w:pPr>
            <w:r>
              <w:rPr>
                <w:rtl w:val="0"/>
              </w:rPr>
              <w:t>+50%</w:t>
            </w:r>
          </w:p>
        </w:tc>
      </w:tr>
      <w:tr w14:paraId="144FC0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4">
            <w:pPr>
              <w:spacing w:before="240" w:after="240"/>
            </w:pPr>
            <w:r>
              <w:rPr>
                <w:rtl w:val="0"/>
              </w:rPr>
              <w:t>Currency Bonus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5">
            <w:pPr>
              <w:spacing w:before="240" w:after="240"/>
            </w:pPr>
            <w:r>
              <w:rPr>
                <w:rtl w:val="0"/>
              </w:rPr>
              <w:t>+1 per 5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6">
            <w:pPr>
              <w:spacing w:before="240" w:after="240"/>
            </w:pPr>
            <w:r>
              <w:rPr>
                <w:rtl w:val="0"/>
              </w:rPr>
              <w:t>Improves income rate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7">
            <w:pPr>
              <w:spacing w:before="240" w:after="240"/>
            </w:pPr>
            <w:r>
              <w:rPr>
                <w:rtl w:val="0"/>
              </w:rPr>
              <w:t>+10 coins/run</w:t>
            </w:r>
          </w:p>
        </w:tc>
      </w:tr>
    </w:tbl>
    <w:p w14:paraId="000001F8">
      <w:pPr>
        <w:spacing w:before="240" w:after="240"/>
      </w:pPr>
      <w:r>
        <w:pict>
          <v:rect id="_x0000_i1063" o:spt="1" style="height:1.5pt;width:0pt;" fillcolor="#A0A0A0" filled="t" stroked="f" coordsize="21600,21600" o:hr="t" o:hrstd="t" o:hralign="center">
            <v:path/>
            <v:fill on="t" focussize="0,0"/>
            <v:stroke on="f"/>
            <v:imagedata o:title=""/>
            <o:lock v:ext="edit"/>
            <w10:wrap type="none"/>
            <w10:anchorlock/>
          </v:rect>
        </w:pict>
      </w:r>
    </w:p>
    <w:p w14:paraId="000001F9">
      <w:pPr>
        <w:pStyle w:val="4"/>
        <w:keepNext w:val="0"/>
        <w:keepLines w:val="0"/>
        <w:spacing w:before="280"/>
        <w:rPr>
          <w:b/>
          <w:color w:val="000000"/>
          <w:sz w:val="26"/>
          <w:szCs w:val="26"/>
        </w:rPr>
      </w:pPr>
      <w:bookmarkStart w:id="50" w:name="_fyw82u216ab9" w:colFirst="0" w:colLast="0"/>
      <w:bookmarkEnd w:id="50"/>
      <w:r>
        <w:rPr>
          <w:b/>
          <w:color w:val="000000"/>
          <w:sz w:val="26"/>
          <w:szCs w:val="26"/>
          <w:rtl w:val="0"/>
        </w:rPr>
        <w:t>Design Goals</w:t>
      </w:r>
    </w:p>
    <w:p w14:paraId="000001FA">
      <w:pPr>
        <w:numPr>
          <w:ilvl w:val="0"/>
          <w:numId w:val="23"/>
        </w:numPr>
        <w:spacing w:before="240" w:after="0" w:afterAutospacing="0"/>
        <w:ind w:left="720" w:hanging="360"/>
      </w:pPr>
      <w:r>
        <w:rPr>
          <w:rtl w:val="0"/>
        </w:rPr>
        <w:t xml:space="preserve">Create </w:t>
      </w:r>
      <w:r>
        <w:rPr>
          <w:b/>
          <w:rtl w:val="0"/>
        </w:rPr>
        <w:t>strategic tension</w:t>
      </w:r>
      <w:r>
        <w:rPr>
          <w:rtl w:val="0"/>
        </w:rPr>
        <w:t xml:space="preserve"> between stats (Speed vs Reaction, HP vs Risk).</w:t>
      </w:r>
      <w:r>
        <w:rPr>
          <w:rtl w:val="0"/>
        </w:rPr>
        <w:br w:type="textWrapping"/>
      </w:r>
    </w:p>
    <w:p w14:paraId="000001FB">
      <w:pPr>
        <w:numPr>
          <w:ilvl w:val="0"/>
          <w:numId w:val="23"/>
        </w:numPr>
        <w:spacing w:before="0" w:beforeAutospacing="0" w:after="0" w:afterAutospacing="0"/>
        <w:ind w:left="720" w:hanging="360"/>
      </w:pPr>
      <w:r>
        <w:rPr>
          <w:rtl w:val="0"/>
        </w:rPr>
        <w:t xml:space="preserve">Reward </w:t>
      </w:r>
      <w:r>
        <w:rPr>
          <w:b/>
          <w:rtl w:val="0"/>
        </w:rPr>
        <w:t>smart builds and buff synergy</w:t>
      </w:r>
      <w:r>
        <w:rPr>
          <w:rtl w:val="0"/>
        </w:rPr>
        <w:t xml:space="preserve"> over time.</w:t>
      </w:r>
      <w:r>
        <w:rPr>
          <w:rtl w:val="0"/>
        </w:rPr>
        <w:br w:type="textWrapping"/>
      </w:r>
    </w:p>
    <w:p w14:paraId="000001FC">
      <w:pPr>
        <w:numPr>
          <w:ilvl w:val="0"/>
          <w:numId w:val="23"/>
        </w:numPr>
        <w:spacing w:before="0" w:beforeAutospacing="0" w:after="240"/>
        <w:ind w:left="720" w:hanging="360"/>
      </w:pPr>
      <w:r>
        <w:rPr>
          <w:rtl w:val="0"/>
        </w:rPr>
        <w:t xml:space="preserve">Enable </w:t>
      </w:r>
      <w:r>
        <w:rPr>
          <w:b/>
          <w:rtl w:val="0"/>
        </w:rPr>
        <w:t>player identity expression</w:t>
      </w:r>
      <w:r>
        <w:rPr>
          <w:rtl w:val="0"/>
        </w:rPr>
        <w:t xml:space="preserve"> via upgrades and stat prioritization.</w:t>
      </w:r>
    </w:p>
    <w:p w14:paraId="000001FD">
      <w:r>
        <w:pict>
          <v:rect id="_x0000_i1064" o:spt="1" style="height:1.5pt;width:0pt;" fillcolor="#A0A0A0" filled="t" stroked="f" coordsize="21600,21600" o:hr="t" o:hrstd="t" o:hralign="center">
            <v:path/>
            <v:fill on="t" focussize="0,0"/>
            <v:stroke on="f"/>
            <v:imagedata o:title=""/>
            <o:lock v:ext="edit"/>
            <w10:wrap type="none"/>
            <w10:anchorlock/>
          </v:rect>
        </w:pict>
      </w:r>
    </w:p>
    <w:p w14:paraId="000001FE">
      <w:pPr>
        <w:pStyle w:val="3"/>
        <w:keepNext w:val="0"/>
        <w:keepLines w:val="0"/>
        <w:spacing w:after="80"/>
        <w:rPr>
          <w:b/>
          <w:sz w:val="34"/>
          <w:szCs w:val="34"/>
        </w:rPr>
      </w:pPr>
      <w:bookmarkStart w:id="51" w:name="_pkyu6pvsz6fj" w:colFirst="0" w:colLast="0"/>
      <w:bookmarkEnd w:id="51"/>
      <w:r>
        <w:rPr>
          <w:b/>
          <w:sz w:val="34"/>
          <w:szCs w:val="34"/>
          <w:rtl w:val="0"/>
        </w:rPr>
        <w:t>6. Rogue-lite Power Buffs &amp; Progression</w:t>
      </w:r>
    </w:p>
    <w:p w14:paraId="000001FF">
      <w:pPr>
        <w:spacing w:before="240" w:after="240"/>
      </w:pPr>
      <w:r>
        <w:rPr>
          <w:rtl w:val="0"/>
        </w:rPr>
        <w:t xml:space="preserve">The </w:t>
      </w:r>
      <w:r>
        <w:rPr>
          <w:b/>
          <w:rtl w:val="0"/>
        </w:rPr>
        <w:t>rogue-lite buff system</w:t>
      </w:r>
      <w:r>
        <w:rPr>
          <w:rtl w:val="0"/>
        </w:rPr>
        <w:t xml:space="preserve"> in </w:t>
      </w:r>
      <w:r>
        <w:rPr>
          <w:i/>
          <w:rtl w:val="0"/>
        </w:rPr>
        <w:t>Scary Rush</w:t>
      </w:r>
      <w:r>
        <w:rPr>
          <w:rtl w:val="0"/>
        </w:rPr>
        <w:t xml:space="preserve"> lies at the heart of progression and replayability. Inspired by systems in </w:t>
      </w:r>
      <w:r>
        <w:rPr>
          <w:i/>
          <w:rtl w:val="0"/>
        </w:rPr>
        <w:t>Archero</w:t>
      </w:r>
      <w:r>
        <w:rPr>
          <w:rtl w:val="0"/>
        </w:rPr>
        <w:t xml:space="preserve">, </w:t>
      </w:r>
      <w:r>
        <w:rPr>
          <w:i/>
          <w:rtl w:val="0"/>
        </w:rPr>
        <w:t>Knight’s Edge</w:t>
      </w:r>
      <w:r>
        <w:rPr>
          <w:rtl w:val="0"/>
        </w:rPr>
        <w:t xml:space="preserve">, and </w:t>
      </w:r>
      <w:r>
        <w:rPr>
          <w:i/>
          <w:rtl w:val="0"/>
        </w:rPr>
        <w:t>Capybara Rush</w:t>
      </w:r>
      <w:r>
        <w:rPr>
          <w:rtl w:val="0"/>
        </w:rPr>
        <w:t>, this design rewards skillful survival with escalating power drafts, allowing players to build strategic combos as they push deeper through each level (Chapter).</w:t>
      </w:r>
    </w:p>
    <w:p w14:paraId="00000200">
      <w:r>
        <w:pict>
          <v:rect id="_x0000_i1065" o:spt="1" style="height:1.5pt;width:0pt;" fillcolor="#A0A0A0" filled="t" stroked="f" coordsize="21600,21600" o:hr="t" o:hrstd="t" o:hralign="center">
            <v:path/>
            <v:fill on="t" focussize="0,0"/>
            <v:stroke on="f"/>
            <v:imagedata o:title=""/>
            <o:lock v:ext="edit"/>
            <w10:wrap type="none"/>
            <w10:anchorlock/>
          </v:rect>
        </w:pict>
      </w:r>
    </w:p>
    <w:p w14:paraId="00000201">
      <w:pPr>
        <w:pStyle w:val="4"/>
        <w:keepNext w:val="0"/>
        <w:keepLines w:val="0"/>
        <w:spacing w:before="280"/>
        <w:rPr>
          <w:b/>
          <w:color w:val="000000"/>
          <w:sz w:val="26"/>
          <w:szCs w:val="26"/>
        </w:rPr>
      </w:pPr>
      <w:bookmarkStart w:id="52" w:name="_h0zj9r2z9qte" w:colFirst="0" w:colLast="0"/>
      <w:bookmarkEnd w:id="52"/>
      <w:r>
        <w:rPr>
          <w:b/>
          <w:color w:val="000000"/>
          <w:sz w:val="26"/>
          <w:szCs w:val="26"/>
          <w:rtl w:val="0"/>
        </w:rPr>
        <w:t>How It Works</w:t>
      </w:r>
    </w:p>
    <w:p w14:paraId="00000202">
      <w:pPr>
        <w:numPr>
          <w:ilvl w:val="0"/>
          <w:numId w:val="24"/>
        </w:numPr>
        <w:spacing w:before="240" w:after="0" w:afterAutospacing="0"/>
        <w:ind w:left="720" w:hanging="360"/>
      </w:pPr>
      <w:r>
        <w:rPr>
          <w:rtl w:val="0"/>
        </w:rPr>
        <w:t xml:space="preserve">After clearing a set number of safe rooms (via correct door choices), players earn </w:t>
      </w:r>
      <w:r>
        <w:rPr>
          <w:b/>
          <w:rtl w:val="0"/>
        </w:rPr>
        <w:t>XP</w:t>
      </w:r>
      <w:r>
        <w:rPr>
          <w:rtl w:val="0"/>
        </w:rPr>
        <w:t>.</w:t>
      </w:r>
      <w:r>
        <w:rPr>
          <w:rtl w:val="0"/>
        </w:rPr>
        <w:br w:type="textWrapping"/>
      </w:r>
    </w:p>
    <w:p w14:paraId="00000203">
      <w:pPr>
        <w:numPr>
          <w:ilvl w:val="0"/>
          <w:numId w:val="24"/>
        </w:numPr>
        <w:spacing w:before="0" w:beforeAutospacing="0" w:after="0" w:afterAutospacing="0"/>
        <w:ind w:left="720" w:hanging="360"/>
      </w:pPr>
      <w:r>
        <w:rPr>
          <w:rtl w:val="0"/>
        </w:rPr>
        <w:t xml:space="preserve">Every </w:t>
      </w:r>
      <w:r>
        <w:rPr>
          <w:b/>
          <w:rtl w:val="0"/>
        </w:rPr>
        <w:t>XP milestone</w:t>
      </w:r>
      <w:r>
        <w:rPr>
          <w:rtl w:val="0"/>
        </w:rPr>
        <w:t xml:space="preserve"> triggers a </w:t>
      </w:r>
      <w:r>
        <w:rPr>
          <w:b/>
          <w:rtl w:val="0"/>
        </w:rPr>
        <w:t>Power Buff Draft</w:t>
      </w:r>
      <w:r>
        <w:rPr>
          <w:rtl w:val="0"/>
        </w:rPr>
        <w:t xml:space="preserve"> – the player chooses </w:t>
      </w:r>
      <w:r>
        <w:rPr>
          <w:b/>
          <w:rtl w:val="0"/>
        </w:rPr>
        <w:t>1 of 3 random buffs</w:t>
      </w:r>
      <w:r>
        <w:rPr>
          <w:rtl w:val="0"/>
        </w:rPr>
        <w:t>.</w:t>
      </w:r>
      <w:r>
        <w:rPr>
          <w:rtl w:val="0"/>
        </w:rPr>
        <w:br w:type="textWrapping"/>
      </w:r>
    </w:p>
    <w:p w14:paraId="00000204">
      <w:pPr>
        <w:numPr>
          <w:ilvl w:val="0"/>
          <w:numId w:val="24"/>
        </w:numPr>
        <w:spacing w:before="0" w:beforeAutospacing="0" w:after="0" w:afterAutospacing="0"/>
        <w:ind w:left="720" w:hanging="360"/>
      </w:pPr>
      <w:r>
        <w:rPr>
          <w:rtl w:val="0"/>
        </w:rPr>
        <w:t>Each buff is designed to enhance survivability, visibility, or risk/reward efficiency.</w:t>
      </w:r>
      <w:r>
        <w:rPr>
          <w:rtl w:val="0"/>
        </w:rPr>
        <w:br w:type="textWrapping"/>
      </w:r>
    </w:p>
    <w:p w14:paraId="00000205">
      <w:pPr>
        <w:numPr>
          <w:ilvl w:val="0"/>
          <w:numId w:val="24"/>
        </w:numPr>
        <w:spacing w:before="0" w:beforeAutospacing="0" w:after="240"/>
        <w:ind w:left="720" w:hanging="360"/>
      </w:pPr>
      <w:r>
        <w:rPr>
          <w:rtl w:val="0"/>
        </w:rPr>
        <w:t xml:space="preserve">Buffs </w:t>
      </w:r>
      <w:r>
        <w:rPr>
          <w:b/>
          <w:rtl w:val="0"/>
        </w:rPr>
        <w:t>reset on death</w:t>
      </w:r>
      <w:r>
        <w:rPr>
          <w:rtl w:val="0"/>
        </w:rPr>
        <w:t>, but meta-progression systems allow future runs to start with better odds (via upgraded base stats or unlocking early-run perks).</w:t>
      </w:r>
      <w:r>
        <w:rPr>
          <w:rtl w:val="0"/>
        </w:rPr>
        <w:br w:type="textWrapping"/>
      </w:r>
    </w:p>
    <w:p w14:paraId="00000206">
      <w:r>
        <w:pict>
          <v:rect id="_x0000_i1066" o:spt="1" style="height:1.5pt;width:0pt;" fillcolor="#A0A0A0" filled="t" stroked="f" coordsize="21600,21600" o:hr="t" o:hrstd="t" o:hralign="center">
            <v:path/>
            <v:fill on="t" focussize="0,0"/>
            <v:stroke on="f"/>
            <v:imagedata o:title=""/>
            <o:lock v:ext="edit"/>
            <w10:wrap type="none"/>
            <w10:anchorlock/>
          </v:rect>
        </w:pict>
      </w:r>
    </w:p>
    <w:p w14:paraId="00000207">
      <w:pPr>
        <w:pStyle w:val="4"/>
        <w:keepNext w:val="0"/>
        <w:keepLines w:val="0"/>
        <w:spacing w:before="280"/>
        <w:rPr>
          <w:b/>
          <w:color w:val="000000"/>
          <w:sz w:val="26"/>
          <w:szCs w:val="26"/>
        </w:rPr>
      </w:pPr>
      <w:bookmarkStart w:id="53" w:name="_bi36dk8l0qo9" w:colFirst="0" w:colLast="0"/>
      <w:bookmarkEnd w:id="53"/>
      <w:r>
        <w:rPr>
          <w:b/>
          <w:color w:val="000000"/>
          <w:sz w:val="26"/>
          <w:szCs w:val="26"/>
          <w:rtl w:val="0"/>
        </w:rPr>
        <w:t>Buff Draft Timing &amp; XP Curve</w:t>
      </w:r>
    </w:p>
    <w:tbl>
      <w:tblPr>
        <w:tblStyle w:val="27"/>
        <w:tblW w:w="73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55"/>
        <w:gridCol w:w="1805"/>
        <w:gridCol w:w="1850"/>
        <w:gridCol w:w="2330"/>
      </w:tblGrid>
      <w:tr w14:paraId="02DE17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8">
            <w:pPr>
              <w:jc w:val="center"/>
            </w:pPr>
            <w:r>
              <w:rPr>
                <w:b/>
                <w:rtl w:val="0"/>
              </w:rPr>
              <w:t>XP Earned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9">
            <w:pPr>
              <w:jc w:val="center"/>
            </w:pPr>
            <w:r>
              <w:rPr>
                <w:b/>
                <w:rtl w:val="0"/>
              </w:rPr>
              <w:t>Rooms Cleared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A">
            <w:pPr>
              <w:jc w:val="center"/>
            </w:pPr>
            <w:r>
              <w:rPr>
                <w:b/>
                <w:rtl w:val="0"/>
              </w:rPr>
              <w:t>Draft Triggered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B">
            <w:pPr>
              <w:jc w:val="center"/>
            </w:pPr>
            <w:r>
              <w:rPr>
                <w:b/>
                <w:rtl w:val="0"/>
              </w:rPr>
              <w:t>Buff Tier Access</w:t>
            </w:r>
          </w:p>
        </w:tc>
      </w:tr>
      <w:tr w14:paraId="24391B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C">
            <w:r>
              <w:rPr>
                <w:rtl w:val="0"/>
              </w:rPr>
              <w:t>5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D">
            <w:r>
              <w:rPr>
                <w:rtl w:val="0"/>
              </w:rPr>
              <w:t>5 Safe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E">
            <w:r>
              <w:rPr>
                <w:rtl w:val="0"/>
              </w:rPr>
              <w:t>Draft 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F">
            <w:r>
              <w:rPr>
                <w:rtl w:val="0"/>
              </w:rPr>
              <w:t>Common</w:t>
            </w:r>
          </w:p>
        </w:tc>
      </w:tr>
      <w:tr w14:paraId="568895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0">
            <w:r>
              <w:rPr>
                <w:rtl w:val="0"/>
              </w:rPr>
              <w:t>10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1">
            <w:r>
              <w:rPr>
                <w:rtl w:val="0"/>
              </w:rPr>
              <w:t>10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2">
            <w:r>
              <w:rPr>
                <w:rtl w:val="0"/>
              </w:rPr>
              <w:t>Draft 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3">
            <w:r>
              <w:rPr>
                <w:rtl w:val="0"/>
              </w:rPr>
              <w:t>Common + Rare</w:t>
            </w:r>
          </w:p>
        </w:tc>
      </w:tr>
      <w:tr w14:paraId="5F002C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4">
            <w:r>
              <w:rPr>
                <w:rtl w:val="0"/>
              </w:rPr>
              <w:t>20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5">
            <w:r>
              <w:rPr>
                <w:rtl w:val="0"/>
              </w:rPr>
              <w:t>20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6">
            <w:r>
              <w:rPr>
                <w:rtl w:val="0"/>
              </w:rPr>
              <w:t>Draft 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7">
            <w:r>
              <w:rPr>
                <w:rtl w:val="0"/>
              </w:rPr>
              <w:t>Rare + Epic</w:t>
            </w:r>
          </w:p>
        </w:tc>
      </w:tr>
      <w:tr w14:paraId="01B9D0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8">
            <w:r>
              <w:rPr>
                <w:rtl w:val="0"/>
              </w:rPr>
              <w:t>30+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9">
            <w:r>
              <w:rPr>
                <w:rtl w:val="0"/>
              </w:rPr>
              <w:t>30+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A">
            <w:r>
              <w:rPr>
                <w:rtl w:val="0"/>
              </w:rPr>
              <w:t>Final Draft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B">
            <w:r>
              <w:rPr>
                <w:rtl w:val="0"/>
              </w:rPr>
              <w:t>Rare + Epic + Mythic</w:t>
            </w:r>
          </w:p>
        </w:tc>
      </w:tr>
    </w:tbl>
    <w:p w14:paraId="0000021C">
      <w:pPr>
        <w:numPr>
          <w:ilvl w:val="0"/>
          <w:numId w:val="25"/>
        </w:numPr>
        <w:spacing w:before="240" w:after="0" w:afterAutospacing="0"/>
        <w:ind w:left="720" w:hanging="360"/>
      </w:pPr>
      <w:r>
        <w:rPr>
          <w:rtl w:val="0"/>
        </w:rPr>
        <w:br w:type="textWrapping"/>
      </w:r>
      <w:r>
        <w:rPr>
          <w:b/>
          <w:rtl w:val="0"/>
        </w:rPr>
        <w:t>XP Earned per Room</w:t>
      </w:r>
      <w:r>
        <w:rPr>
          <w:rtl w:val="0"/>
        </w:rPr>
        <w:t>: +1 for safe room. Trap rooms do not grant XP.</w:t>
      </w:r>
      <w:r>
        <w:rPr>
          <w:rtl w:val="0"/>
        </w:rPr>
        <w:br w:type="textWrapping"/>
      </w:r>
    </w:p>
    <w:p w14:paraId="0000021D">
      <w:pPr>
        <w:numPr>
          <w:ilvl w:val="0"/>
          <w:numId w:val="25"/>
        </w:numPr>
        <w:spacing w:before="0" w:beforeAutospacing="0" w:after="240"/>
        <w:ind w:left="720" w:hanging="360"/>
      </w:pPr>
      <w:r>
        <w:rPr>
          <w:b/>
          <w:rtl w:val="0"/>
        </w:rPr>
        <w:t>XP Boost Buffs</w:t>
      </w:r>
      <w:r>
        <w:rPr>
          <w:rtl w:val="0"/>
        </w:rPr>
        <w:t>: Some power-ups increase XP gains temporarily or permanently.</w:t>
      </w:r>
      <w:r>
        <w:rPr>
          <w:rtl w:val="0"/>
        </w:rPr>
        <w:br w:type="textWrapping"/>
      </w:r>
    </w:p>
    <w:p w14:paraId="0000021E">
      <w:r>
        <w:pict>
          <v:rect id="_x0000_i1067" o:spt="1" style="height:1.5pt;width:0pt;" fillcolor="#A0A0A0" filled="t" stroked="f" coordsize="21600,21600" o:hr="t" o:hrstd="t" o:hralign="center">
            <v:path/>
            <v:fill on="t" focussize="0,0"/>
            <v:stroke on="f"/>
            <v:imagedata o:title=""/>
            <o:lock v:ext="edit"/>
            <w10:wrap type="none"/>
            <w10:anchorlock/>
          </v:rect>
        </w:pict>
      </w:r>
    </w:p>
    <w:p w14:paraId="0000021F">
      <w:pPr>
        <w:pStyle w:val="4"/>
        <w:keepNext w:val="0"/>
        <w:keepLines w:val="0"/>
        <w:spacing w:before="280"/>
        <w:rPr>
          <w:b/>
          <w:color w:val="000000"/>
          <w:sz w:val="26"/>
          <w:szCs w:val="26"/>
        </w:rPr>
      </w:pPr>
      <w:bookmarkStart w:id="54" w:name="_9f5yx5xfr11c" w:colFirst="0" w:colLast="0"/>
      <w:bookmarkEnd w:id="54"/>
      <w:r>
        <w:rPr>
          <w:b/>
          <w:color w:val="000000"/>
          <w:sz w:val="26"/>
          <w:szCs w:val="26"/>
          <w:rtl w:val="0"/>
        </w:rPr>
        <w:t>Power Buff Draft Example</w:t>
      </w:r>
    </w:p>
    <w:p w14:paraId="00000220">
      <w:pPr>
        <w:spacing w:before="240" w:after="240"/>
      </w:pPr>
      <w:r>
        <w:rPr>
          <w:rtl w:val="0"/>
        </w:rPr>
        <w:t xml:space="preserve">At each draft round, the player chooses one of three random buffs based on their </w:t>
      </w:r>
      <w:r>
        <w:rPr>
          <w:b/>
          <w:rtl w:val="0"/>
        </w:rPr>
        <w:t>LUCK stat</w:t>
      </w:r>
      <w:r>
        <w:rPr>
          <w:rtl w:val="0"/>
        </w:rPr>
        <w:t xml:space="preserve"> and draft tier odds (see Draft Tier Multipliers in Appendices).</w:t>
      </w:r>
    </w:p>
    <w:p w14:paraId="00000221">
      <w:pPr>
        <w:spacing w:before="240" w:after="240"/>
        <w:rPr>
          <w:b/>
        </w:rPr>
      </w:pPr>
      <w:r>
        <w:rPr>
          <w:b/>
          <w:rtl w:val="0"/>
        </w:rPr>
        <w:t>Example Draft:</w:t>
      </w:r>
    </w:p>
    <w:p w14:paraId="00000222">
      <w:pPr>
        <w:numPr>
          <w:ilvl w:val="0"/>
          <w:numId w:val="26"/>
        </w:numPr>
        <w:spacing w:before="240" w:after="0" w:afterAutospacing="0"/>
        <w:ind w:left="720" w:hanging="360"/>
      </w:pPr>
      <w:r>
        <w:rPr>
          <w:rtl w:val="0"/>
        </w:rPr>
        <w:t>🔹 Sprint Boost (Movement – Common)</w:t>
      </w:r>
      <w:r>
        <w:rPr>
          <w:rtl w:val="0"/>
        </w:rPr>
        <w:br w:type="textWrapping"/>
      </w:r>
    </w:p>
    <w:p w14:paraId="00000223">
      <w:pPr>
        <w:numPr>
          <w:ilvl w:val="0"/>
          <w:numId w:val="26"/>
        </w:numPr>
        <w:spacing w:before="0" w:beforeAutospacing="0" w:after="0" w:afterAutospacing="0"/>
        <w:ind w:left="720" w:hanging="360"/>
      </w:pPr>
      <w:r>
        <w:rPr>
          <w:rtl w:val="0"/>
        </w:rPr>
        <w:t>🔸 Door Sense (Utility – Rare)</w:t>
      </w:r>
      <w:r>
        <w:rPr>
          <w:rtl w:val="0"/>
        </w:rPr>
        <w:br w:type="textWrapping"/>
      </w:r>
    </w:p>
    <w:p w14:paraId="00000224">
      <w:pPr>
        <w:numPr>
          <w:ilvl w:val="0"/>
          <w:numId w:val="26"/>
        </w:numPr>
        <w:spacing w:before="0" w:beforeAutospacing="0" w:after="240"/>
        <w:ind w:left="720" w:hanging="360"/>
      </w:pPr>
      <w:r>
        <w:rPr>
          <w:rtl w:val="0"/>
        </w:rPr>
        <w:t>🟣 Death Recall (Survival – Epic)</w:t>
      </w:r>
      <w:r>
        <w:rPr>
          <w:rtl w:val="0"/>
        </w:rPr>
        <w:br w:type="textWrapping"/>
      </w:r>
    </w:p>
    <w:p w14:paraId="00000225">
      <w:pPr>
        <w:spacing w:before="240" w:after="240"/>
      </w:pPr>
      <w:r>
        <w:rPr>
          <w:rtl w:val="0"/>
        </w:rPr>
        <w:t xml:space="preserve">The player selects </w:t>
      </w:r>
      <w:r>
        <w:rPr>
          <w:b/>
          <w:rtl w:val="0"/>
        </w:rPr>
        <w:t>Door Sense</w:t>
      </w:r>
      <w:r>
        <w:rPr>
          <w:rtl w:val="0"/>
        </w:rPr>
        <w:t>, helping increase visual hints on future door sets.</w:t>
      </w:r>
    </w:p>
    <w:p w14:paraId="00000226">
      <w:r>
        <w:pict>
          <v:rect id="_x0000_i1068" o:spt="1" style="height:1.5pt;width:0pt;" fillcolor="#A0A0A0" filled="t" stroked="f" coordsize="21600,21600" o:hr="t" o:hrstd="t" o:hralign="center">
            <v:path/>
            <v:fill on="t" focussize="0,0"/>
            <v:stroke on="f"/>
            <v:imagedata o:title=""/>
            <o:lock v:ext="edit"/>
            <w10:wrap type="none"/>
            <w10:anchorlock/>
          </v:rect>
        </w:pict>
      </w:r>
    </w:p>
    <w:p w14:paraId="00000227">
      <w:pPr>
        <w:pStyle w:val="4"/>
        <w:keepNext w:val="0"/>
        <w:keepLines w:val="0"/>
        <w:spacing w:before="280"/>
        <w:rPr>
          <w:b/>
          <w:color w:val="000000"/>
          <w:sz w:val="26"/>
          <w:szCs w:val="26"/>
        </w:rPr>
      </w:pPr>
      <w:bookmarkStart w:id="55" w:name="_dmzlkl276g5f" w:colFirst="0" w:colLast="0"/>
      <w:bookmarkEnd w:id="55"/>
      <w:r>
        <w:rPr>
          <w:b/>
          <w:color w:val="000000"/>
          <w:sz w:val="26"/>
          <w:szCs w:val="26"/>
          <w:rtl w:val="0"/>
        </w:rPr>
        <w:t>Buff Table (Sample Set)</w:t>
      </w:r>
    </w:p>
    <w:tbl>
      <w:tblPr>
        <w:tblStyle w:val="28"/>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11"/>
        <w:gridCol w:w="1324"/>
        <w:gridCol w:w="2271"/>
        <w:gridCol w:w="4251"/>
      </w:tblGrid>
      <w:tr w14:paraId="451F02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8">
            <w:pPr>
              <w:jc w:val="center"/>
            </w:pPr>
            <w:r>
              <w:rPr>
                <w:b/>
                <w:rtl w:val="0"/>
              </w:rPr>
              <w:t>Buff 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9">
            <w:pPr>
              <w:jc w:val="center"/>
            </w:pPr>
            <w:r>
              <w:rPr>
                <w:b/>
                <w:rtl w:val="0"/>
              </w:rPr>
              <w:t>Category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A">
            <w:pPr>
              <w:jc w:val="center"/>
            </w:pPr>
            <w:r>
              <w:rPr>
                <w:b/>
                <w:rtl w:val="0"/>
              </w:rPr>
              <w:t>Level Scaling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B">
            <w:pPr>
              <w:jc w:val="center"/>
            </w:pPr>
            <w:r>
              <w:rPr>
                <w:b/>
                <w:rtl w:val="0"/>
              </w:rPr>
              <w:t>Description</w:t>
            </w:r>
          </w:p>
        </w:tc>
      </w:tr>
      <w:tr w14:paraId="4F177F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C">
            <w:r>
              <w:rPr>
                <w:b/>
                <w:rtl w:val="0"/>
              </w:rPr>
              <w:t>Iron Skin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D">
            <w:r>
              <w:rPr>
                <w:rtl w:val="0"/>
              </w:rPr>
              <w:t>Defense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E">
            <w:r>
              <w:rPr>
                <w:rtl w:val="0"/>
              </w:rPr>
              <w:t>+10% HP per level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F">
            <w:r>
              <w:rPr>
                <w:rtl w:val="0"/>
              </w:rPr>
              <w:t>Increases maximum HP, improving endurance</w:t>
            </w:r>
          </w:p>
        </w:tc>
      </w:tr>
      <w:tr w14:paraId="1E78CD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0">
            <w:r>
              <w:rPr>
                <w:b/>
                <w:rtl w:val="0"/>
              </w:rPr>
              <w:t>Door Sense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1">
            <w:r>
              <w:rPr>
                <w:rtl w:val="0"/>
              </w:rPr>
              <w:t>Utility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2">
            <w:r>
              <w:rPr>
                <w:rtl w:val="0"/>
              </w:rPr>
              <w:t>+10% hint clarity per level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3">
            <w:r>
              <w:rPr>
                <w:rtl w:val="0"/>
              </w:rPr>
              <w:t>Enhances visibility of correct door cues</w:t>
            </w:r>
          </w:p>
        </w:tc>
      </w:tr>
      <w:tr w14:paraId="5B17DF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4">
            <w:r>
              <w:rPr>
                <w:b/>
                <w:rtl w:val="0"/>
              </w:rPr>
              <w:t>Sprint Boost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5">
            <w:r>
              <w:rPr>
                <w:rtl w:val="0"/>
              </w:rPr>
              <w:t>Movement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6">
            <w:r>
              <w:rPr>
                <w:rtl w:val="0"/>
              </w:rPr>
              <w:t>+5% move speed per level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7">
            <w:r>
              <w:rPr>
                <w:rtl w:val="0"/>
              </w:rPr>
              <w:t>Helps player escape timed traps and decide faster</w:t>
            </w:r>
          </w:p>
        </w:tc>
      </w:tr>
      <w:tr w14:paraId="327A60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8">
            <w:r>
              <w:rPr>
                <w:b/>
                <w:rtl w:val="0"/>
              </w:rPr>
              <w:t>Shadow Detect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9">
            <w:r>
              <w:rPr>
                <w:rtl w:val="0"/>
              </w:rPr>
              <w:t>Insight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A">
            <w:r>
              <w:rPr>
                <w:rtl w:val="0"/>
              </w:rPr>
              <w:t>Activates after 3 safe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B">
            <w:r>
              <w:rPr>
                <w:rtl w:val="0"/>
              </w:rPr>
              <w:t>Temporarily reveals correct door once per 3-room streak</w:t>
            </w:r>
          </w:p>
        </w:tc>
      </w:tr>
      <w:tr w14:paraId="006EC3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C">
            <w:r>
              <w:rPr>
                <w:b/>
                <w:rtl w:val="0"/>
              </w:rPr>
              <w:t>Trap Delay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D">
            <w:r>
              <w:rPr>
                <w:rtl w:val="0"/>
              </w:rPr>
              <w:t>Control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E">
            <w:r>
              <w:rPr>
                <w:rtl w:val="0"/>
              </w:rPr>
              <w:t>+0.5s delay to trap trigger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F">
            <w:r>
              <w:rPr>
                <w:rtl w:val="0"/>
              </w:rPr>
              <w:t>Buys time for reaction in trap rooms</w:t>
            </w:r>
          </w:p>
        </w:tc>
      </w:tr>
      <w:tr w14:paraId="2ECF07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0">
            <w:r>
              <w:rPr>
                <w:b/>
                <w:rtl w:val="0"/>
              </w:rPr>
              <w:t>Death Recall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1">
            <w:r>
              <w:rPr>
                <w:rtl w:val="0"/>
              </w:rPr>
              <w:t>Survival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2">
            <w:r>
              <w:rPr>
                <w:rtl w:val="0"/>
              </w:rPr>
              <w:t>One-time per run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3">
            <w:r>
              <w:rPr>
                <w:rtl w:val="0"/>
              </w:rPr>
              <w:t>Revives player at last safe room</w:t>
            </w:r>
          </w:p>
        </w:tc>
      </w:tr>
      <w:tr w14:paraId="49F542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4">
            <w:r>
              <w:rPr>
                <w:b/>
                <w:rtl w:val="0"/>
              </w:rPr>
              <w:t>Ghost Sight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5">
            <w:r>
              <w:rPr>
                <w:rtl w:val="0"/>
              </w:rPr>
              <w:t>Vision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6">
            <w:r>
              <w:rPr>
                <w:rtl w:val="0"/>
              </w:rPr>
              <w:t>Expands trap detection radius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7">
            <w:r>
              <w:rPr>
                <w:rtl w:val="0"/>
              </w:rPr>
              <w:t>Detects moving shadows and ghost flickers on incorrect doors</w:t>
            </w:r>
          </w:p>
        </w:tc>
      </w:tr>
      <w:tr w14:paraId="636110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8">
            <w:r>
              <w:rPr>
                <w:b/>
                <w:rtl w:val="0"/>
              </w:rPr>
              <w:t>Coin Magnet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9">
            <w:r>
              <w:rPr>
                <w:rtl w:val="0"/>
              </w:rPr>
              <w:t>Economy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A">
            <w:r>
              <w:rPr>
                <w:rtl w:val="0"/>
              </w:rPr>
              <w:t>+1 coin pull range per level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B">
            <w:r>
              <w:rPr>
                <w:rtl w:val="0"/>
              </w:rPr>
              <w:t>Attracts nearby coins, stacking well with coin gain buffs</w:t>
            </w:r>
          </w:p>
        </w:tc>
      </w:tr>
      <w:tr w14:paraId="08DA3E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C">
            <w:r>
              <w:rPr>
                <w:b/>
                <w:rtl w:val="0"/>
              </w:rPr>
              <w:t>Echo Feedback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D">
            <w:r>
              <w:rPr>
                <w:rtl w:val="0"/>
              </w:rPr>
              <w:t>Audio Sense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E">
            <w:r>
              <w:rPr>
                <w:rtl w:val="0"/>
              </w:rPr>
              <w:t>Adds sound cues to doors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F">
            <w:r>
              <w:rPr>
                <w:rtl w:val="0"/>
              </w:rPr>
              <w:t>Combines with visuals for multi-sensory decision aids</w:t>
            </w:r>
          </w:p>
        </w:tc>
      </w:tr>
      <w:tr w14:paraId="2E6A2B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0">
            <w:r>
              <w:rPr>
                <w:b/>
                <w:rtl w:val="0"/>
              </w:rPr>
              <w:t>Trap Shield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1">
            <w:r>
              <w:rPr>
                <w:rtl w:val="0"/>
              </w:rPr>
              <w:t>Defense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2">
            <w:r>
              <w:rPr>
                <w:rtl w:val="0"/>
              </w:rPr>
              <w:t>One absorb per 10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3">
            <w:r>
              <w:rPr>
                <w:rtl w:val="0"/>
              </w:rPr>
              <w:t>Negates one trap hit without losing HP</w:t>
            </w:r>
          </w:p>
        </w:tc>
      </w:tr>
    </w:tbl>
    <w:p w14:paraId="00000254">
      <w:r>
        <w:pict>
          <v:rect id="_x0000_i1069" o:spt="1" style="height:1.5pt;width:0pt;" fillcolor="#A0A0A0" filled="t" stroked="f" coordsize="21600,21600" o:hr="t" o:hrstd="t" o:hralign="center">
            <v:path/>
            <v:fill on="t" focussize="0,0"/>
            <v:stroke on="f"/>
            <v:imagedata o:title=""/>
            <o:lock v:ext="edit"/>
            <w10:wrap type="none"/>
            <w10:anchorlock/>
          </v:rect>
        </w:pict>
      </w:r>
    </w:p>
    <w:p w14:paraId="00000255">
      <w:pPr>
        <w:pStyle w:val="4"/>
        <w:keepNext w:val="0"/>
        <w:keepLines w:val="0"/>
        <w:spacing w:before="280"/>
        <w:rPr>
          <w:b/>
          <w:color w:val="000000"/>
          <w:sz w:val="26"/>
          <w:szCs w:val="26"/>
        </w:rPr>
      </w:pPr>
      <w:bookmarkStart w:id="56" w:name="_gkehpm631fot" w:colFirst="0" w:colLast="0"/>
      <w:bookmarkEnd w:id="56"/>
      <w:r>
        <w:rPr>
          <w:b/>
          <w:color w:val="000000"/>
          <w:sz w:val="26"/>
          <w:szCs w:val="26"/>
          <w:rtl w:val="0"/>
        </w:rPr>
        <w:t>Buff Categories and Strategy</w:t>
      </w:r>
    </w:p>
    <w:tbl>
      <w:tblPr>
        <w:tblStyle w:val="29"/>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31"/>
        <w:gridCol w:w="3377"/>
        <w:gridCol w:w="4750"/>
      </w:tblGrid>
      <w:tr w14:paraId="5E12B7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6">
            <w:pPr>
              <w:jc w:val="center"/>
            </w:pPr>
            <w:r>
              <w:rPr>
                <w:b/>
                <w:rtl w:val="0"/>
              </w:rPr>
              <w:t>Category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7">
            <w:pPr>
              <w:jc w:val="center"/>
            </w:pPr>
            <w:r>
              <w:rPr>
                <w:b/>
                <w:rtl w:val="0"/>
              </w:rPr>
              <w:t>Buff Intent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8">
            <w:pPr>
              <w:jc w:val="center"/>
            </w:pPr>
            <w:r>
              <w:rPr>
                <w:b/>
                <w:rtl w:val="0"/>
              </w:rPr>
              <w:t>Player Strategy</w:t>
            </w:r>
          </w:p>
        </w:tc>
      </w:tr>
      <w:tr w14:paraId="7B6896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9">
            <w:r>
              <w:rPr>
                <w:rtl w:val="0"/>
              </w:rPr>
              <w:t>Defense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A">
            <w:r>
              <w:rPr>
                <w:rtl w:val="0"/>
              </w:rPr>
              <w:t>Increases survivability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B">
            <w:r>
              <w:rPr>
                <w:rtl w:val="0"/>
              </w:rPr>
              <w:t>Pair with coin buffs to last longer and build economy</w:t>
            </w:r>
          </w:p>
        </w:tc>
      </w:tr>
      <w:tr w14:paraId="27B44C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C">
            <w:r>
              <w:rPr>
                <w:rtl w:val="0"/>
              </w:rPr>
              <w:t>Utility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D">
            <w:r>
              <w:rPr>
                <w:rtl w:val="0"/>
              </w:rPr>
              <w:t>Aids in trap detection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E">
            <w:r>
              <w:rPr>
                <w:rtl w:val="0"/>
              </w:rPr>
              <w:t>Helps new players spot traps and make smarter decisions</w:t>
            </w:r>
          </w:p>
        </w:tc>
      </w:tr>
      <w:tr w14:paraId="4F8744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F">
            <w:r>
              <w:rPr>
                <w:rtl w:val="0"/>
              </w:rPr>
              <w:t>Movement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0">
            <w:r>
              <w:rPr>
                <w:rtl w:val="0"/>
              </w:rPr>
              <w:t>Enables faster room traversal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1">
            <w:r>
              <w:rPr>
                <w:rtl w:val="0"/>
              </w:rPr>
              <w:t>Reduces risk in timed traps and rewards reaction skills</w:t>
            </w:r>
          </w:p>
        </w:tc>
      </w:tr>
      <w:tr w14:paraId="0C8FF1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2">
            <w:r>
              <w:rPr>
                <w:rtl w:val="0"/>
              </w:rPr>
              <w:t>Insight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3">
            <w:r>
              <w:rPr>
                <w:rtl w:val="0"/>
              </w:rPr>
              <w:t>Rewards consistent correct choices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4">
            <w:r>
              <w:rPr>
                <w:rtl w:val="0"/>
              </w:rPr>
              <w:t>Adds mastery layer to memorization and skillful play</w:t>
            </w:r>
          </w:p>
        </w:tc>
      </w:tr>
      <w:tr w14:paraId="7499A0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5">
            <w:r>
              <w:rPr>
                <w:rtl w:val="0"/>
              </w:rPr>
              <w:t>Survival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6">
            <w:r>
              <w:rPr>
                <w:rtl w:val="0"/>
              </w:rPr>
              <w:t>Prevents run-ending mistakes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7">
            <w:r>
              <w:rPr>
                <w:rtl w:val="0"/>
              </w:rPr>
              <w:t>Useful for pushing deeper into 40–50 door range</w:t>
            </w:r>
          </w:p>
        </w:tc>
      </w:tr>
      <w:tr w14:paraId="5EB780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8">
            <w:r>
              <w:rPr>
                <w:rtl w:val="0"/>
              </w:rPr>
              <w:t>Control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9">
            <w:r>
              <w:rPr>
                <w:rtl w:val="0"/>
              </w:rPr>
              <w:t>Modifies enemy/trap behavior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A">
            <w:r>
              <w:rPr>
                <w:rtl w:val="0"/>
              </w:rPr>
              <w:t>Strategic delay of danger, helpful in spike-heavy zones</w:t>
            </w:r>
          </w:p>
        </w:tc>
      </w:tr>
      <w:tr w14:paraId="2E8BB5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B">
            <w:r>
              <w:rPr>
                <w:rtl w:val="0"/>
              </w:rPr>
              <w:t>Economy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C">
            <w:r>
              <w:rPr>
                <w:rtl w:val="0"/>
              </w:rPr>
              <w:t>Buffs coin collection &amp; sink utilization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D">
            <w:r>
              <w:rPr>
                <w:rtl w:val="0"/>
              </w:rPr>
              <w:t>Supports meta-upgrades and long-term power scaling</w:t>
            </w:r>
          </w:p>
        </w:tc>
      </w:tr>
    </w:tbl>
    <w:p w14:paraId="0000026E">
      <w:r>
        <w:pict>
          <v:rect id="_x0000_i1070" o:spt="1" style="height:1.5pt;width:0pt;" fillcolor="#A0A0A0" filled="t" stroked="f" coordsize="21600,21600" o:hr="t" o:hrstd="t" o:hralign="center">
            <v:path/>
            <v:fill on="t" focussize="0,0"/>
            <v:stroke on="f"/>
            <v:imagedata o:title=""/>
            <o:lock v:ext="edit"/>
            <w10:wrap type="none"/>
            <w10:anchorlock/>
          </v:rect>
        </w:pict>
      </w:r>
    </w:p>
    <w:p w14:paraId="0000026F">
      <w:pPr>
        <w:pStyle w:val="4"/>
        <w:keepNext w:val="0"/>
        <w:keepLines w:val="0"/>
        <w:spacing w:before="280"/>
        <w:rPr>
          <w:b/>
          <w:color w:val="000000"/>
          <w:sz w:val="26"/>
          <w:szCs w:val="26"/>
        </w:rPr>
      </w:pPr>
      <w:bookmarkStart w:id="57" w:name="_vgmlqmr3wg6t" w:colFirst="0" w:colLast="0"/>
      <w:bookmarkEnd w:id="57"/>
      <w:r>
        <w:rPr>
          <w:b/>
          <w:color w:val="000000"/>
          <w:sz w:val="26"/>
          <w:szCs w:val="26"/>
          <w:rtl w:val="0"/>
        </w:rPr>
        <w:t>Buff Synergy Examples</w:t>
      </w:r>
    </w:p>
    <w:tbl>
      <w:tblPr>
        <w:tblStyle w:val="30"/>
        <w:tblW w:w="806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65"/>
        <w:gridCol w:w="5000"/>
      </w:tblGrid>
      <w:tr w14:paraId="2387E7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0">
            <w:pPr>
              <w:jc w:val="center"/>
            </w:pPr>
            <w:r>
              <w:rPr>
                <w:b/>
                <w:rtl w:val="0"/>
              </w:rPr>
              <w:t>Combo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1">
            <w:pPr>
              <w:jc w:val="center"/>
            </w:pPr>
            <w:r>
              <w:rPr>
                <w:b/>
                <w:rtl w:val="0"/>
              </w:rPr>
              <w:t>Synergy Outcome</w:t>
            </w:r>
          </w:p>
        </w:tc>
      </w:tr>
      <w:tr w14:paraId="78F08E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2">
            <w:r>
              <w:rPr>
                <w:rtl w:val="0"/>
              </w:rPr>
              <w:t>Trap Delay + Phantom Dash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3">
            <w:r>
              <w:rPr>
                <w:rtl w:val="0"/>
              </w:rPr>
              <w:t>Dodging becomes easier with more time</w:t>
            </w:r>
          </w:p>
        </w:tc>
      </w:tr>
      <w:tr w14:paraId="0FE99F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4">
            <w:r>
              <w:rPr>
                <w:rtl w:val="0"/>
              </w:rPr>
              <w:t>Door Sense + Echo Feedback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5">
            <w:r>
              <w:rPr>
                <w:rtl w:val="0"/>
              </w:rPr>
              <w:t>Dual detection mode – visual + audio</w:t>
            </w:r>
          </w:p>
        </w:tc>
      </w:tr>
      <w:tr w14:paraId="7BB8DC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6">
            <w:r>
              <w:rPr>
                <w:rtl w:val="0"/>
              </w:rPr>
              <w:t>Sprint Boost + Trap Shield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7">
            <w:r>
              <w:rPr>
                <w:rtl w:val="0"/>
              </w:rPr>
              <w:t>Can burst through danger and ignore one hit</w:t>
            </w:r>
          </w:p>
        </w:tc>
      </w:tr>
      <w:tr w14:paraId="2FB965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8">
            <w:r>
              <w:rPr>
                <w:rtl w:val="0"/>
              </w:rPr>
              <w:t>Coin Magnet + LUCK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9">
            <w:r>
              <w:rPr>
                <w:rtl w:val="0"/>
              </w:rPr>
              <w:t>Boosted magnet range and better buff odds</w:t>
            </w:r>
          </w:p>
        </w:tc>
      </w:tr>
      <w:tr w14:paraId="3F355A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A">
            <w:r>
              <w:rPr>
                <w:rtl w:val="0"/>
              </w:rPr>
              <w:t>Death Recall + Iron Skin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B">
            <w:r>
              <w:rPr>
                <w:rtl w:val="0"/>
              </w:rPr>
              <w:t>Revives with higher HP cap for stronger recovery</w:t>
            </w:r>
          </w:p>
        </w:tc>
      </w:tr>
    </w:tbl>
    <w:p w14:paraId="0000027C">
      <w:r>
        <w:pict>
          <v:rect id="_x0000_i1071" o:spt="1" style="height:1.5pt;width:0pt;" fillcolor="#A0A0A0" filled="t" stroked="f" coordsize="21600,21600" o:hr="t" o:hrstd="t" o:hralign="center">
            <v:path/>
            <v:fill on="t" focussize="0,0"/>
            <v:stroke on="f"/>
            <v:imagedata o:title=""/>
            <o:lock v:ext="edit"/>
            <w10:wrap type="none"/>
            <w10:anchorlock/>
          </v:rect>
        </w:pict>
      </w:r>
    </w:p>
    <w:p w14:paraId="0000027D">
      <w:pPr>
        <w:pStyle w:val="4"/>
        <w:keepNext w:val="0"/>
        <w:keepLines w:val="0"/>
        <w:spacing w:before="280"/>
        <w:rPr>
          <w:b/>
          <w:color w:val="000000"/>
          <w:sz w:val="26"/>
          <w:szCs w:val="26"/>
        </w:rPr>
      </w:pPr>
      <w:bookmarkStart w:id="58" w:name="_c7hn46gtp79t" w:colFirst="0" w:colLast="0"/>
      <w:bookmarkEnd w:id="58"/>
      <w:r>
        <w:rPr>
          <w:b/>
          <w:color w:val="000000"/>
          <w:sz w:val="26"/>
          <w:szCs w:val="26"/>
          <w:rtl w:val="0"/>
        </w:rPr>
        <w:t>Strategic Considerations</w:t>
      </w:r>
    </w:p>
    <w:p w14:paraId="0000027E">
      <w:pPr>
        <w:numPr>
          <w:ilvl w:val="0"/>
          <w:numId w:val="27"/>
        </w:numPr>
        <w:spacing w:before="240" w:after="0" w:afterAutospacing="0"/>
        <w:ind w:left="720" w:hanging="360"/>
      </w:pPr>
      <w:r>
        <w:rPr>
          <w:rtl w:val="0"/>
        </w:rPr>
        <w:t xml:space="preserve">Players must </w:t>
      </w:r>
      <w:r>
        <w:rPr>
          <w:b/>
          <w:rtl w:val="0"/>
        </w:rPr>
        <w:t>balance passive vs. active buffs</w:t>
      </w:r>
      <w:r>
        <w:rPr>
          <w:rtl w:val="0"/>
        </w:rPr>
        <w:t>.</w:t>
      </w:r>
      <w:r>
        <w:rPr>
          <w:rtl w:val="0"/>
        </w:rPr>
        <w:br w:type="textWrapping"/>
      </w:r>
    </w:p>
    <w:p w14:paraId="0000027F">
      <w:pPr>
        <w:numPr>
          <w:ilvl w:val="0"/>
          <w:numId w:val="27"/>
        </w:numPr>
        <w:spacing w:before="0" w:beforeAutospacing="0" w:after="0" w:afterAutospacing="0"/>
        <w:ind w:left="720" w:hanging="360"/>
      </w:pPr>
      <w:r>
        <w:rPr>
          <w:rtl w:val="0"/>
        </w:rPr>
        <w:t xml:space="preserve">A good build for Chapter 1–3 might focus on </w:t>
      </w:r>
      <w:r>
        <w:rPr>
          <w:b/>
          <w:rtl w:val="0"/>
        </w:rPr>
        <w:t>Door Sense, Trap Delay</w:t>
      </w:r>
      <w:r>
        <w:rPr>
          <w:rtl w:val="0"/>
        </w:rPr>
        <w:t xml:space="preserve">, and </w:t>
      </w:r>
      <w:r>
        <w:rPr>
          <w:b/>
          <w:rtl w:val="0"/>
        </w:rPr>
        <w:t>Sprint Boost</w:t>
      </w:r>
      <w:r>
        <w:rPr>
          <w:rtl w:val="0"/>
        </w:rPr>
        <w:t>.</w:t>
      </w:r>
      <w:r>
        <w:rPr>
          <w:rtl w:val="0"/>
        </w:rPr>
        <w:br w:type="textWrapping"/>
      </w:r>
    </w:p>
    <w:p w14:paraId="00000280">
      <w:pPr>
        <w:numPr>
          <w:ilvl w:val="0"/>
          <w:numId w:val="27"/>
        </w:numPr>
        <w:spacing w:before="0" w:beforeAutospacing="0" w:after="0" w:afterAutospacing="0"/>
        <w:ind w:left="720" w:hanging="360"/>
      </w:pPr>
      <w:r>
        <w:rPr>
          <w:rtl w:val="0"/>
        </w:rPr>
        <w:t xml:space="preserve">A deeper run into Chapter 6+ may require </w:t>
      </w:r>
      <w:r>
        <w:rPr>
          <w:b/>
          <w:rtl w:val="0"/>
        </w:rPr>
        <w:t>Survival buffs</w:t>
      </w:r>
      <w:r>
        <w:rPr>
          <w:rtl w:val="0"/>
        </w:rPr>
        <w:t xml:space="preserve"> like </w:t>
      </w:r>
      <w:r>
        <w:rPr>
          <w:b/>
          <w:rtl w:val="0"/>
        </w:rPr>
        <w:t>Death Recall</w:t>
      </w:r>
      <w:r>
        <w:rPr>
          <w:rtl w:val="0"/>
        </w:rPr>
        <w:t xml:space="preserve"> and </w:t>
      </w:r>
      <w:r>
        <w:rPr>
          <w:b/>
          <w:rtl w:val="0"/>
        </w:rPr>
        <w:t>Shield Aura</w:t>
      </w:r>
      <w:r>
        <w:rPr>
          <w:rtl w:val="0"/>
        </w:rPr>
        <w:t>.</w:t>
      </w:r>
      <w:r>
        <w:rPr>
          <w:rtl w:val="0"/>
        </w:rPr>
        <w:br w:type="textWrapping"/>
      </w:r>
    </w:p>
    <w:p w14:paraId="00000281">
      <w:pPr>
        <w:numPr>
          <w:ilvl w:val="0"/>
          <w:numId w:val="27"/>
        </w:numPr>
        <w:spacing w:before="0" w:beforeAutospacing="0" w:after="240"/>
        <w:ind w:left="720" w:hanging="360"/>
      </w:pPr>
      <w:r>
        <w:rPr>
          <w:rtl w:val="0"/>
        </w:rPr>
        <w:t xml:space="preserve">The draft system encourages </w:t>
      </w:r>
      <w:r>
        <w:rPr>
          <w:b/>
          <w:rtl w:val="0"/>
        </w:rPr>
        <w:t>adaptive builds</w:t>
      </w:r>
      <w:r>
        <w:rPr>
          <w:rtl w:val="0"/>
        </w:rPr>
        <w:t xml:space="preserve"> based on room RNG and trap variation.</w:t>
      </w:r>
    </w:p>
    <w:p w14:paraId="00000282"/>
    <w:p w14:paraId="00000283">
      <w:r>
        <w:pict>
          <v:rect id="_x0000_i1072" o:spt="1" style="height:1.5pt;width:0pt;" fillcolor="#A0A0A0" filled="t" stroked="f" coordsize="21600,21600" o:hr="t" o:hrstd="t" o:hralign="center">
            <v:path/>
            <v:fill on="t" focussize="0,0"/>
            <v:stroke on="f"/>
            <v:imagedata o:title=""/>
            <o:lock v:ext="edit"/>
            <w10:wrap type="none"/>
            <w10:anchorlock/>
          </v:rect>
        </w:pict>
      </w:r>
    </w:p>
    <w:p w14:paraId="00000284">
      <w:pPr>
        <w:pStyle w:val="3"/>
        <w:keepNext w:val="0"/>
        <w:keepLines w:val="0"/>
        <w:spacing w:after="80"/>
        <w:rPr>
          <w:b/>
          <w:sz w:val="34"/>
          <w:szCs w:val="34"/>
        </w:rPr>
      </w:pPr>
      <w:bookmarkStart w:id="59" w:name="_f3p6z2al67ee" w:colFirst="0" w:colLast="0"/>
      <w:bookmarkEnd w:id="59"/>
      <w:r>
        <w:rPr>
          <w:b/>
          <w:sz w:val="34"/>
          <w:szCs w:val="34"/>
          <w:rtl w:val="0"/>
        </w:rPr>
        <w:t>7. Enemies and Traps</w:t>
      </w:r>
    </w:p>
    <w:p w14:paraId="00000285">
      <w:pPr>
        <w:spacing w:before="240" w:after="240"/>
      </w:pPr>
      <w:r>
        <w:rPr>
          <w:rtl w:val="0"/>
        </w:rPr>
        <w:t xml:space="preserve">Enemies and traps are core to </w:t>
      </w:r>
      <w:r>
        <w:rPr>
          <w:i/>
          <w:rtl w:val="0"/>
        </w:rPr>
        <w:t>Scary Rush’s</w:t>
      </w:r>
      <w:r>
        <w:rPr>
          <w:rtl w:val="0"/>
        </w:rPr>
        <w:t xml:space="preserve"> high-tension, choice-driven gameplay. They serve as the primary fail conditions in each room and work in tandem with the player’s </w:t>
      </w:r>
      <w:r>
        <w:rPr>
          <w:b/>
          <w:rtl w:val="0"/>
        </w:rPr>
        <w:t>HP</w:t>
      </w:r>
      <w:r>
        <w:rPr>
          <w:rtl w:val="0"/>
        </w:rPr>
        <w:t xml:space="preserve">, </w:t>
      </w:r>
      <w:r>
        <w:rPr>
          <w:b/>
          <w:rtl w:val="0"/>
        </w:rPr>
        <w:t>LUCK</w:t>
      </w:r>
      <w:r>
        <w:rPr>
          <w:rtl w:val="0"/>
        </w:rPr>
        <w:t xml:space="preserve">, and </w:t>
      </w:r>
      <w:r>
        <w:rPr>
          <w:b/>
          <w:rtl w:val="0"/>
        </w:rPr>
        <w:t>visual reading skills</w:t>
      </w:r>
      <w:r>
        <w:rPr>
          <w:rtl w:val="0"/>
        </w:rPr>
        <w:t>. Traps are often telegraphed subtly, and stronger visual awareness or LUCK stat progression will reveal more reliable survival cues.</w:t>
      </w:r>
    </w:p>
    <w:p w14:paraId="00000286">
      <w:pPr>
        <w:spacing w:after="80"/>
      </w:pPr>
      <w:r>
        <w:pict>
          <v:rect id="_x0000_i1073" o:spt="1" style="height:1.5pt;width:0pt;" fillcolor="#A0A0A0" filled="t" stroked="f" coordsize="21600,21600" o:hr="t" o:hrstd="t" o:hralign="center">
            <v:path/>
            <v:fill on="t" focussize="0,0"/>
            <v:stroke on="f"/>
            <v:imagedata o:title=""/>
            <o:lock v:ext="edit"/>
            <w10:wrap type="none"/>
            <w10:anchorlock/>
          </v:rect>
        </w:pict>
      </w:r>
    </w:p>
    <w:p w14:paraId="00000287">
      <w:pPr>
        <w:pStyle w:val="3"/>
        <w:keepNext w:val="0"/>
        <w:keepLines w:val="0"/>
        <w:spacing w:after="80"/>
        <w:rPr>
          <w:b/>
          <w:sz w:val="34"/>
          <w:szCs w:val="34"/>
        </w:rPr>
      </w:pPr>
      <w:bookmarkStart w:id="60" w:name="_y4gxsr8uy999" w:colFirst="0" w:colLast="0"/>
      <w:bookmarkEnd w:id="60"/>
      <w:r>
        <w:rPr>
          <w:b/>
          <w:sz w:val="34"/>
          <w:szCs w:val="34"/>
          <w:rtl w:val="0"/>
        </w:rPr>
        <w:t>Enemy &amp; Trap Stats Table</w:t>
      </w:r>
    </w:p>
    <w:tbl>
      <w:tblPr>
        <w:tblStyle w:val="31"/>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95"/>
        <w:gridCol w:w="1482"/>
        <w:gridCol w:w="958"/>
        <w:gridCol w:w="1173"/>
        <w:gridCol w:w="958"/>
        <w:gridCol w:w="971"/>
        <w:gridCol w:w="1227"/>
        <w:gridCol w:w="1092"/>
      </w:tblGrid>
      <w:tr w14:paraId="1182DB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2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8">
            <w:pPr>
              <w:spacing w:after="80"/>
              <w:jc w:val="center"/>
            </w:pPr>
            <w:r>
              <w:rPr>
                <w:b/>
                <w:rtl w:val="0"/>
              </w:rPr>
              <w:t>Enemy / Trap 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9">
            <w:pPr>
              <w:spacing w:after="80"/>
              <w:jc w:val="center"/>
            </w:pPr>
            <w:r>
              <w:rPr>
                <w:b/>
                <w:rtl w:val="0"/>
              </w:rPr>
              <w:t>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A">
            <w:pPr>
              <w:spacing w:after="80"/>
              <w:jc w:val="center"/>
            </w:pPr>
            <w:r>
              <w:rPr>
                <w:b/>
                <w:rtl w:val="0"/>
              </w:rPr>
              <w:t>Damage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B">
            <w:pPr>
              <w:spacing w:after="80"/>
              <w:jc w:val="center"/>
            </w:pPr>
            <w:r>
              <w:rPr>
                <w:b/>
                <w:rtl w:val="0"/>
              </w:rPr>
              <w:t>Activation Speed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C">
            <w:pPr>
              <w:spacing w:after="80"/>
              <w:jc w:val="center"/>
            </w:pPr>
            <w:r>
              <w:rPr>
                <w:b/>
                <w:rtl w:val="0"/>
              </w:rPr>
              <w:t>HP (if combat)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D">
            <w:pPr>
              <w:spacing w:after="80"/>
              <w:jc w:val="center"/>
            </w:pPr>
            <w:r>
              <w:rPr>
                <w:b/>
                <w:rtl w:val="0"/>
              </w:rPr>
              <w:t>Chapter Range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E">
            <w:pPr>
              <w:spacing w:after="80"/>
              <w:jc w:val="center"/>
            </w:pPr>
            <w:r>
              <w:rPr>
                <w:b/>
                <w:rtl w:val="0"/>
              </w:rPr>
              <w:t>Rarity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F">
            <w:pPr>
              <w:spacing w:after="80"/>
              <w:jc w:val="center"/>
            </w:pPr>
            <w:r>
              <w:rPr>
                <w:b/>
                <w:rtl w:val="0"/>
              </w:rPr>
              <w:t>Cue Clarity Scaling (LUCK Based)</w:t>
            </w:r>
          </w:p>
        </w:tc>
      </w:tr>
      <w:tr w14:paraId="191CD6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2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0">
            <w:pPr>
              <w:spacing w:after="80"/>
            </w:pPr>
            <w:r>
              <w:rPr>
                <w:b/>
                <w:rtl w:val="0"/>
              </w:rPr>
              <w:t>Ghost Grabber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1">
            <w:pPr>
              <w:spacing w:after="80"/>
            </w:pPr>
            <w:r>
              <w:rPr>
                <w:rtl w:val="0"/>
              </w:rPr>
              <w:t>Trap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2">
            <w:pPr>
              <w:spacing w:after="80"/>
            </w:pPr>
            <w:r>
              <w:rPr>
                <w:rtl w:val="0"/>
              </w:rPr>
              <w:t>-20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3">
            <w:pPr>
              <w:spacing w:after="80"/>
            </w:pPr>
            <w:r>
              <w:rPr>
                <w:rtl w:val="0"/>
              </w:rPr>
              <w:t>Instant on open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4">
            <w:pPr>
              <w:spacing w:after="80"/>
            </w:pPr>
            <w:r>
              <w:rPr>
                <w:rtl w:val="0"/>
              </w:rPr>
              <w:t>N/A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5">
            <w:pPr>
              <w:spacing w:after="80"/>
            </w:pPr>
            <w:r>
              <w:rPr>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6">
            <w:pPr>
              <w:spacing w:after="80"/>
            </w:pPr>
            <w:r>
              <w:rPr>
                <w:rtl w:val="0"/>
              </w:rPr>
              <w:t>Common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7">
            <w:pPr>
              <w:spacing w:after="80"/>
            </w:pPr>
            <w:r>
              <w:rPr>
                <w:rtl w:val="0"/>
              </w:rPr>
              <w:t>Improves cue opacity + breath mist</w:t>
            </w:r>
          </w:p>
        </w:tc>
      </w:tr>
      <w:tr w14:paraId="4B5E9F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8">
            <w:pPr>
              <w:spacing w:after="80"/>
            </w:pPr>
            <w:r>
              <w:rPr>
                <w:b/>
                <w:rtl w:val="0"/>
              </w:rPr>
              <w:t>Spiked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9">
            <w:pPr>
              <w:spacing w:after="80"/>
            </w:pPr>
            <w:r>
              <w:rPr>
                <w:rtl w:val="0"/>
              </w:rPr>
              <w:t>Trap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A">
            <w:pPr>
              <w:spacing w:after="80"/>
            </w:pPr>
            <w:r>
              <w:rPr>
                <w:rtl w:val="0"/>
              </w:rPr>
              <w:t>-50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B">
            <w:pPr>
              <w:spacing w:after="80"/>
            </w:pPr>
            <w:r>
              <w:rPr>
                <w:rtl w:val="0"/>
              </w:rPr>
              <w:t>0.3s delay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C">
            <w:pPr>
              <w:spacing w:after="80"/>
            </w:pPr>
            <w:r>
              <w:rPr>
                <w:rtl w:val="0"/>
              </w:rPr>
              <w:t>N/A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D">
            <w:pPr>
              <w:spacing w:after="80"/>
            </w:pPr>
            <w:r>
              <w:rPr>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E">
            <w:pPr>
              <w:spacing w:after="80"/>
            </w:pPr>
            <w:r>
              <w:rPr>
                <w:rtl w:val="0"/>
              </w:rPr>
              <w:t>Common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F">
            <w:pPr>
              <w:spacing w:after="80"/>
            </w:pPr>
            <w:r>
              <w:rPr>
                <w:rtl w:val="0"/>
              </w:rPr>
              <w:t>Spike indent appears earlier</w:t>
            </w:r>
          </w:p>
        </w:tc>
      </w:tr>
      <w:tr w14:paraId="5EDDF2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2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0">
            <w:pPr>
              <w:spacing w:after="80"/>
            </w:pPr>
            <w:r>
              <w:rPr>
                <w:b/>
                <w:rtl w:val="0"/>
              </w:rPr>
              <w:t>Demon Shadow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1">
            <w:pPr>
              <w:spacing w:after="80"/>
            </w:pPr>
            <w:r>
              <w:rPr>
                <w:rtl w:val="0"/>
              </w:rPr>
              <w:t>Enemy Trap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2">
            <w:pPr>
              <w:spacing w:after="80"/>
            </w:pPr>
            <w:r>
              <w:rPr>
                <w:rtl w:val="0"/>
              </w:rPr>
              <w:t>-30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3">
            <w:pPr>
              <w:spacing w:after="80"/>
            </w:pPr>
            <w:r>
              <w:rPr>
                <w:rtl w:val="0"/>
              </w:rPr>
              <w:t>Instant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4">
            <w:pPr>
              <w:spacing w:after="80"/>
            </w:pPr>
            <w:r>
              <w:rPr>
                <w:rtl w:val="0"/>
              </w:rPr>
              <w:t>N/A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5">
            <w:pPr>
              <w:spacing w:after="80"/>
            </w:pPr>
            <w:r>
              <w:rPr>
                <w:rtl w:val="0"/>
              </w:rPr>
              <w:t>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6">
            <w:pPr>
              <w:spacing w:after="80"/>
            </w:pPr>
            <w:r>
              <w:rPr>
                <w:rtl w:val="0"/>
              </w:rPr>
              <w:t>Uncommon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7">
            <w:pPr>
              <w:spacing w:after="80"/>
            </w:pPr>
            <w:r>
              <w:rPr>
                <w:rtl w:val="0"/>
              </w:rPr>
              <w:t>Shadow appears faster, more obvious</w:t>
            </w:r>
          </w:p>
        </w:tc>
      </w:tr>
      <w:tr w14:paraId="1A118A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8">
            <w:pPr>
              <w:spacing w:after="80"/>
            </w:pPr>
            <w:r>
              <w:rPr>
                <w:b/>
                <w:rtl w:val="0"/>
              </w:rPr>
              <w:t>Hollow Clown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9">
            <w:pPr>
              <w:spacing w:after="80"/>
            </w:pPr>
            <w:r>
              <w:rPr>
                <w:rtl w:val="0"/>
              </w:rPr>
              <w:t>Enemy Trap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A">
            <w:pPr>
              <w:spacing w:after="80"/>
            </w:pPr>
            <w:r>
              <w:rPr>
                <w:rtl w:val="0"/>
              </w:rPr>
              <w:t>-25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B">
            <w:pPr>
              <w:spacing w:after="80"/>
            </w:pPr>
            <w:r>
              <w:rPr>
                <w:rtl w:val="0"/>
              </w:rPr>
              <w:t>0.5s lunge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C">
            <w:pPr>
              <w:spacing w:after="80"/>
            </w:pPr>
            <w:r>
              <w:rPr>
                <w:rtl w:val="0"/>
              </w:rPr>
              <w:t>80 HP (if fought)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D">
            <w:pPr>
              <w:spacing w:after="80"/>
            </w:pPr>
            <w:r>
              <w:rPr>
                <w:rtl w:val="0"/>
              </w:rPr>
              <w:t>2–6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E">
            <w:pPr>
              <w:spacing w:after="80"/>
            </w:pPr>
            <w:r>
              <w:rPr>
                <w:rtl w:val="0"/>
              </w:rPr>
              <w:t>Uncommon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F">
            <w:pPr>
              <w:spacing w:after="80"/>
            </w:pPr>
            <w:r>
              <w:rPr>
                <w:rtl w:val="0"/>
              </w:rPr>
              <w:t>Clown graffiti becomes animated</w:t>
            </w:r>
          </w:p>
        </w:tc>
      </w:tr>
      <w:tr w14:paraId="3B9C36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0">
            <w:pPr>
              <w:spacing w:after="80"/>
            </w:pPr>
            <w:r>
              <w:rPr>
                <w:b/>
                <w:rtl w:val="0"/>
              </w:rPr>
              <w:t>Falling Chandelier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1">
            <w:pPr>
              <w:spacing w:after="80"/>
            </w:pPr>
            <w:r>
              <w:rPr>
                <w:rtl w:val="0"/>
              </w:rPr>
              <w:t>Environmental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2">
            <w:pPr>
              <w:spacing w:after="80"/>
            </w:pPr>
            <w:r>
              <w:rPr>
                <w:rtl w:val="0"/>
              </w:rPr>
              <w:t>-35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3">
            <w:pPr>
              <w:spacing w:after="80"/>
            </w:pPr>
            <w:r>
              <w:rPr>
                <w:rtl w:val="0"/>
              </w:rPr>
              <w:t>1.0s fall delay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4">
            <w:pPr>
              <w:spacing w:after="80"/>
            </w:pPr>
            <w:r>
              <w:rPr>
                <w:rtl w:val="0"/>
              </w:rPr>
              <w:t>N/A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5">
            <w:pPr>
              <w:spacing w:after="80"/>
            </w:pPr>
            <w:r>
              <w:rPr>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6">
            <w:pPr>
              <w:spacing w:after="80"/>
            </w:pPr>
            <w:r>
              <w:rPr>
                <w:rtl w:val="0"/>
              </w:rPr>
              <w:t>Common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7">
            <w:pPr>
              <w:spacing w:after="80"/>
            </w:pPr>
            <w:r>
              <w:rPr>
                <w:rtl w:val="0"/>
              </w:rPr>
              <w:t>Creaking sound triggers earlier</w:t>
            </w:r>
          </w:p>
        </w:tc>
      </w:tr>
      <w:tr w14:paraId="3F2D48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8">
            <w:pPr>
              <w:spacing w:after="80"/>
            </w:pPr>
            <w:r>
              <w:rPr>
                <w:b/>
                <w:rtl w:val="0"/>
              </w:rPr>
              <w:t>Ghost Flame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9">
            <w:pPr>
              <w:spacing w:after="80"/>
            </w:pPr>
            <w:r>
              <w:rPr>
                <w:rtl w:val="0"/>
              </w:rPr>
              <w:t>Chase Trap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A">
            <w:pPr>
              <w:spacing w:after="80"/>
            </w:pPr>
            <w:r>
              <w:rPr>
                <w:rtl w:val="0"/>
              </w:rPr>
              <w:t>-15 HP/s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B">
            <w:pPr>
              <w:spacing w:after="80"/>
            </w:pPr>
            <w:r>
              <w:rPr>
                <w:rtl w:val="0"/>
              </w:rPr>
              <w:t>Auto-chase (1.5s delay)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C">
            <w:pPr>
              <w:spacing w:after="80"/>
            </w:pPr>
            <w:r>
              <w:rPr>
                <w:rtl w:val="0"/>
              </w:rPr>
              <w:t>N/A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D">
            <w:pPr>
              <w:spacing w:after="80"/>
            </w:pPr>
            <w:r>
              <w:rPr>
                <w:rtl w:val="0"/>
              </w:rPr>
              <w:t>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E">
            <w:pPr>
              <w:spacing w:after="80"/>
            </w:pPr>
            <w:r>
              <w:rPr>
                <w:rtl w:val="0"/>
              </w:rPr>
              <w:t>Rare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F">
            <w:pPr>
              <w:spacing w:after="80"/>
            </w:pPr>
            <w:r>
              <w:rPr>
                <w:rtl w:val="0"/>
              </w:rPr>
              <w:t>Floor flicker lengthens</w:t>
            </w:r>
          </w:p>
        </w:tc>
      </w:tr>
      <w:tr w14:paraId="1E419D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0">
            <w:pPr>
              <w:spacing w:after="80"/>
            </w:pPr>
            <w:r>
              <w:rPr>
                <w:b/>
                <w:rtl w:val="0"/>
              </w:rPr>
              <w:t>Mirror Doppelganger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1">
            <w:pPr>
              <w:spacing w:after="80"/>
            </w:pPr>
            <w:r>
              <w:rPr>
                <w:rtl w:val="0"/>
              </w:rPr>
              <w:t>Combat Enemy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2">
            <w:pPr>
              <w:spacing w:after="80"/>
            </w:pPr>
            <w:r>
              <w:rPr>
                <w:rtl w:val="0"/>
              </w:rPr>
              <w:t>-40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3">
            <w:pPr>
              <w:spacing w:after="80"/>
            </w:pPr>
            <w:r>
              <w:rPr>
                <w:rtl w:val="0"/>
              </w:rPr>
              <w:t>Fight encounter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4">
            <w:pPr>
              <w:spacing w:after="80"/>
            </w:pPr>
            <w:r>
              <w:rPr>
                <w:rtl w:val="0"/>
              </w:rPr>
              <w:t>120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5">
            <w:pPr>
              <w:spacing w:after="80"/>
            </w:pPr>
            <w:r>
              <w:rPr>
                <w:rtl w:val="0"/>
              </w:rPr>
              <w:t>5+ (Buff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6">
            <w:pPr>
              <w:spacing w:after="80"/>
            </w:pPr>
            <w:r>
              <w:rPr>
                <w:rtl w:val="0"/>
              </w:rPr>
              <w:t>Rare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7">
            <w:pPr>
              <w:spacing w:after="80"/>
            </w:pPr>
            <w:r>
              <w:rPr>
                <w:rtl w:val="0"/>
              </w:rPr>
              <w:t>Handprint becomes smear or pulse</w:t>
            </w:r>
          </w:p>
        </w:tc>
      </w:tr>
      <w:tr w14:paraId="03B09A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8">
            <w:pPr>
              <w:spacing w:after="80"/>
            </w:pPr>
            <w:r>
              <w:rPr>
                <w:b/>
                <w:rtl w:val="0"/>
              </w:rPr>
              <w:t>Screamer Box</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9">
            <w:pPr>
              <w:spacing w:after="80"/>
            </w:pPr>
            <w:r>
              <w:rPr>
                <w:rtl w:val="0"/>
              </w:rPr>
              <w:t>Mimic Trap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A">
            <w:pPr>
              <w:spacing w:after="80"/>
            </w:pPr>
            <w:r>
              <w:rPr>
                <w:rtl w:val="0"/>
              </w:rPr>
              <w:t>-30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B">
            <w:pPr>
              <w:spacing w:after="80"/>
            </w:pPr>
            <w:r>
              <w:rPr>
                <w:rtl w:val="0"/>
              </w:rPr>
              <w:t>Instant on interact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C">
            <w:pPr>
              <w:spacing w:after="80"/>
            </w:pPr>
            <w:r>
              <w:rPr>
                <w:rtl w:val="0"/>
              </w:rPr>
              <w:t>N/A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D">
            <w:pPr>
              <w:spacing w:after="80"/>
            </w:pPr>
            <w:r>
              <w:rPr>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E">
            <w:pPr>
              <w:spacing w:after="80"/>
            </w:pPr>
            <w:r>
              <w:rPr>
                <w:rtl w:val="0"/>
              </w:rPr>
              <w:t>Uncommon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F">
            <w:pPr>
              <w:spacing w:after="80"/>
            </w:pPr>
            <w:r>
              <w:rPr>
                <w:rtl w:val="0"/>
              </w:rPr>
              <w:t>Giggle audio radius increases</w:t>
            </w:r>
          </w:p>
        </w:tc>
      </w:tr>
      <w:tr w14:paraId="523D1E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0">
            <w:pPr>
              <w:spacing w:after="80"/>
            </w:pPr>
            <w:r>
              <w:rPr>
                <w:b/>
                <w:rtl w:val="0"/>
              </w:rPr>
              <w:t>Possessed Toy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1">
            <w:pPr>
              <w:spacing w:after="80"/>
            </w:pPr>
            <w:r>
              <w:rPr>
                <w:rtl w:val="0"/>
              </w:rPr>
              <w:t>Random Trigger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2">
            <w:pPr>
              <w:spacing w:after="80"/>
            </w:pPr>
            <w:r>
              <w:rPr>
                <w:rtl w:val="0"/>
              </w:rPr>
              <w:t>-10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3">
            <w:pPr>
              <w:spacing w:after="80"/>
            </w:pPr>
            <w:r>
              <w:rPr>
                <w:rtl w:val="0"/>
              </w:rPr>
              <w:t>Auto on idle (0.2s)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4">
            <w:pPr>
              <w:spacing w:after="80"/>
            </w:pPr>
            <w:r>
              <w:rPr>
                <w:rtl w:val="0"/>
              </w:rPr>
              <w:t>30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5">
            <w:pPr>
              <w:spacing w:after="80"/>
            </w:pPr>
            <w:r>
              <w:rPr>
                <w:rtl w:val="0"/>
              </w:rPr>
              <w:t>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6">
            <w:pPr>
              <w:spacing w:after="80"/>
            </w:pPr>
            <w:r>
              <w:rPr>
                <w:rtl w:val="0"/>
              </w:rPr>
              <w:t>Rare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7">
            <w:pPr>
              <w:spacing w:after="80"/>
            </w:pPr>
            <w:r>
              <w:rPr>
                <w:rtl w:val="0"/>
              </w:rPr>
              <w:t>Toy’s eye glint flashes longer</w:t>
            </w:r>
          </w:p>
        </w:tc>
      </w:tr>
    </w:tbl>
    <w:p w14:paraId="000002D8">
      <w:pPr>
        <w:spacing w:after="80"/>
      </w:pPr>
      <w:r>
        <w:pict>
          <v:rect id="_x0000_i1074" o:spt="1" style="height:1.5pt;width:0pt;" fillcolor="#A0A0A0" filled="t" stroked="f" coordsize="21600,21600" o:hr="t" o:hrstd="t" o:hralign="center">
            <v:path/>
            <v:fill on="t" focussize="0,0"/>
            <v:stroke on="f"/>
            <v:imagedata o:title=""/>
            <o:lock v:ext="edit"/>
            <w10:wrap type="none"/>
            <w10:anchorlock/>
          </v:rect>
        </w:pict>
      </w:r>
    </w:p>
    <w:p w14:paraId="000002D9">
      <w:pPr>
        <w:pStyle w:val="4"/>
        <w:keepNext w:val="0"/>
        <w:keepLines w:val="0"/>
        <w:spacing w:before="280"/>
        <w:rPr>
          <w:b/>
          <w:color w:val="000000"/>
          <w:sz w:val="26"/>
          <w:szCs w:val="26"/>
        </w:rPr>
      </w:pPr>
      <w:bookmarkStart w:id="61" w:name="_audz1nmsv2ye" w:colFirst="0" w:colLast="0"/>
      <w:bookmarkEnd w:id="61"/>
      <w:r>
        <w:rPr>
          <w:b/>
          <w:color w:val="000000"/>
          <w:sz w:val="26"/>
          <w:szCs w:val="26"/>
          <w:rtl w:val="0"/>
        </w:rPr>
        <w:t>Column Key:</w:t>
      </w:r>
    </w:p>
    <w:p w14:paraId="000002DA">
      <w:pPr>
        <w:numPr>
          <w:ilvl w:val="0"/>
          <w:numId w:val="28"/>
        </w:numPr>
        <w:spacing w:before="240" w:after="0" w:afterAutospacing="0"/>
        <w:ind w:left="720" w:hanging="360"/>
      </w:pPr>
      <w:r>
        <w:rPr>
          <w:b/>
          <w:rtl w:val="0"/>
        </w:rPr>
        <w:t>Type</w:t>
      </w:r>
      <w:r>
        <w:rPr>
          <w:rtl w:val="0"/>
        </w:rPr>
        <w:t>: Indicates if the trap is environmental, a surprise enemy, or combat-based.</w:t>
      </w:r>
      <w:r>
        <w:rPr>
          <w:rtl w:val="0"/>
        </w:rPr>
        <w:br w:type="textWrapping"/>
      </w:r>
    </w:p>
    <w:p w14:paraId="000002DB">
      <w:pPr>
        <w:numPr>
          <w:ilvl w:val="0"/>
          <w:numId w:val="28"/>
        </w:numPr>
        <w:spacing w:before="0" w:beforeAutospacing="0" w:after="0" w:afterAutospacing="0"/>
        <w:ind w:left="720" w:hanging="360"/>
      </w:pPr>
      <w:r>
        <w:rPr>
          <w:b/>
          <w:rtl w:val="0"/>
        </w:rPr>
        <w:t>Damage</w:t>
      </w:r>
      <w:r>
        <w:rPr>
          <w:rtl w:val="0"/>
        </w:rPr>
        <w:t>: Direct HP loss from the encounter.</w:t>
      </w:r>
      <w:r>
        <w:rPr>
          <w:rtl w:val="0"/>
        </w:rPr>
        <w:br w:type="textWrapping"/>
      </w:r>
    </w:p>
    <w:p w14:paraId="000002DC">
      <w:pPr>
        <w:numPr>
          <w:ilvl w:val="0"/>
          <w:numId w:val="28"/>
        </w:numPr>
        <w:spacing w:before="0" w:beforeAutospacing="0" w:after="0" w:afterAutospacing="0"/>
        <w:ind w:left="720" w:hanging="360"/>
      </w:pPr>
      <w:r>
        <w:rPr>
          <w:b/>
          <w:rtl w:val="0"/>
        </w:rPr>
        <w:t>Activation Speed</w:t>
      </w:r>
      <w:r>
        <w:rPr>
          <w:rtl w:val="0"/>
        </w:rPr>
        <w:t xml:space="preserve">: Delay before damage; relevant for buffs like </w:t>
      </w:r>
      <w:r>
        <w:rPr>
          <w:i/>
          <w:rtl w:val="0"/>
        </w:rPr>
        <w:t>Trap Delay</w:t>
      </w:r>
      <w:r>
        <w:rPr>
          <w:rtl w:val="0"/>
        </w:rPr>
        <w:t>.</w:t>
      </w:r>
      <w:r>
        <w:rPr>
          <w:rtl w:val="0"/>
        </w:rPr>
        <w:br w:type="textWrapping"/>
      </w:r>
    </w:p>
    <w:p w14:paraId="000002DD">
      <w:pPr>
        <w:numPr>
          <w:ilvl w:val="0"/>
          <w:numId w:val="28"/>
        </w:numPr>
        <w:spacing w:before="0" w:beforeAutospacing="0" w:after="0" w:afterAutospacing="0"/>
        <w:ind w:left="720" w:hanging="360"/>
      </w:pPr>
      <w:r>
        <w:rPr>
          <w:b/>
          <w:rtl w:val="0"/>
        </w:rPr>
        <w:t>HP (if combat)</w:t>
      </w:r>
      <w:r>
        <w:rPr>
          <w:rtl w:val="0"/>
        </w:rPr>
        <w:t>: Only relevant if the player must fight (e.g., Mirror Doppelganger).</w:t>
      </w:r>
      <w:r>
        <w:rPr>
          <w:rtl w:val="0"/>
        </w:rPr>
        <w:br w:type="textWrapping"/>
      </w:r>
    </w:p>
    <w:p w14:paraId="000002DE">
      <w:pPr>
        <w:numPr>
          <w:ilvl w:val="0"/>
          <w:numId w:val="28"/>
        </w:numPr>
        <w:spacing w:before="0" w:beforeAutospacing="0" w:after="0" w:afterAutospacing="0"/>
        <w:ind w:left="720" w:hanging="360"/>
      </w:pPr>
      <w:r>
        <w:rPr>
          <w:b/>
          <w:rtl w:val="0"/>
        </w:rPr>
        <w:t>Chapter Range</w:t>
      </w:r>
      <w:r>
        <w:rPr>
          <w:rtl w:val="0"/>
        </w:rPr>
        <w:t>: The earliest chapter where the trap appears.</w:t>
      </w:r>
      <w:r>
        <w:rPr>
          <w:rtl w:val="0"/>
        </w:rPr>
        <w:br w:type="textWrapping"/>
      </w:r>
    </w:p>
    <w:p w14:paraId="000002DF">
      <w:pPr>
        <w:numPr>
          <w:ilvl w:val="0"/>
          <w:numId w:val="28"/>
        </w:numPr>
        <w:spacing w:before="0" w:beforeAutospacing="0" w:after="0" w:afterAutospacing="0"/>
        <w:ind w:left="720" w:hanging="360"/>
      </w:pPr>
      <w:r>
        <w:rPr>
          <w:b/>
          <w:rtl w:val="0"/>
        </w:rPr>
        <w:t>Rarity</w:t>
      </w:r>
      <w:r>
        <w:rPr>
          <w:rtl w:val="0"/>
        </w:rPr>
        <w:t>:</w:t>
      </w:r>
      <w:r>
        <w:rPr>
          <w:rtl w:val="0"/>
        </w:rPr>
        <w:br w:type="textWrapping"/>
      </w:r>
    </w:p>
    <w:p w14:paraId="000002E0">
      <w:pPr>
        <w:numPr>
          <w:ilvl w:val="1"/>
          <w:numId w:val="28"/>
        </w:numPr>
        <w:spacing w:before="0" w:beforeAutospacing="0" w:after="0" w:afterAutospacing="0"/>
        <w:ind w:left="1440" w:hanging="360"/>
      </w:pPr>
      <w:r>
        <w:rPr>
          <w:i/>
          <w:rtl w:val="0"/>
        </w:rPr>
        <w:t>Common</w:t>
      </w:r>
      <w:r>
        <w:rPr>
          <w:rtl w:val="0"/>
        </w:rPr>
        <w:t>: Appears regularly, especially early game.</w:t>
      </w:r>
      <w:r>
        <w:rPr>
          <w:rtl w:val="0"/>
        </w:rPr>
        <w:br w:type="textWrapping"/>
      </w:r>
    </w:p>
    <w:p w14:paraId="000002E1">
      <w:pPr>
        <w:numPr>
          <w:ilvl w:val="1"/>
          <w:numId w:val="28"/>
        </w:numPr>
        <w:spacing w:before="0" w:beforeAutospacing="0" w:after="0" w:afterAutospacing="0"/>
        <w:ind w:left="1440" w:hanging="360"/>
      </w:pPr>
      <w:r>
        <w:rPr>
          <w:i/>
          <w:rtl w:val="0"/>
        </w:rPr>
        <w:t>Uncommon</w:t>
      </w:r>
      <w:r>
        <w:rPr>
          <w:rtl w:val="0"/>
        </w:rPr>
        <w:t>: Increased frequency from mid-game.</w:t>
      </w:r>
      <w:r>
        <w:rPr>
          <w:rtl w:val="0"/>
        </w:rPr>
        <w:br w:type="textWrapping"/>
      </w:r>
    </w:p>
    <w:p w14:paraId="000002E2">
      <w:pPr>
        <w:numPr>
          <w:ilvl w:val="1"/>
          <w:numId w:val="28"/>
        </w:numPr>
        <w:spacing w:before="0" w:beforeAutospacing="0" w:after="0" w:afterAutospacing="0"/>
        <w:ind w:left="1440" w:hanging="360"/>
      </w:pPr>
      <w:r>
        <w:rPr>
          <w:i/>
          <w:rtl w:val="0"/>
        </w:rPr>
        <w:t>Rare</w:t>
      </w:r>
      <w:r>
        <w:rPr>
          <w:rtl w:val="0"/>
        </w:rPr>
        <w:t>: Rare or conditional spawns (e.g., buff rooms, time limit).</w:t>
      </w:r>
      <w:r>
        <w:rPr>
          <w:rtl w:val="0"/>
        </w:rPr>
        <w:br w:type="textWrapping"/>
      </w:r>
    </w:p>
    <w:p w14:paraId="000002E3">
      <w:pPr>
        <w:numPr>
          <w:ilvl w:val="0"/>
          <w:numId w:val="28"/>
        </w:numPr>
        <w:spacing w:before="0" w:beforeAutospacing="0" w:after="240"/>
        <w:ind w:left="720" w:hanging="360"/>
      </w:pPr>
      <w:r>
        <w:rPr>
          <w:b/>
          <w:rtl w:val="0"/>
        </w:rPr>
        <w:t>Cue Clarity Scaling</w:t>
      </w:r>
      <w:r>
        <w:rPr>
          <w:rtl w:val="0"/>
        </w:rPr>
        <w:t>: How LUCK or buffs affect visibility/sound cue enhancement.</w:t>
      </w:r>
      <w:r>
        <w:rPr>
          <w:rtl w:val="0"/>
        </w:rPr>
        <w:br w:type="textWrapping"/>
      </w:r>
    </w:p>
    <w:p w14:paraId="000002E4">
      <w:pPr>
        <w:spacing w:after="80"/>
      </w:pPr>
      <w:r>
        <w:pict>
          <v:rect id="_x0000_i1075" o:spt="1" style="height:1.5pt;width:0pt;" fillcolor="#A0A0A0" filled="t" stroked="f" coordsize="21600,21600" o:hr="t" o:hrstd="t" o:hralign="center">
            <v:path/>
            <v:fill on="t" focussize="0,0"/>
            <v:stroke on="f"/>
            <v:imagedata o:title=""/>
            <o:lock v:ext="edit"/>
            <w10:wrap type="none"/>
            <w10:anchorlock/>
          </v:rect>
        </w:pict>
      </w:r>
    </w:p>
    <w:p w14:paraId="000002E5">
      <w:pPr>
        <w:pStyle w:val="3"/>
        <w:keepNext w:val="0"/>
        <w:keepLines w:val="0"/>
        <w:spacing w:after="80"/>
        <w:rPr>
          <w:b/>
          <w:sz w:val="34"/>
          <w:szCs w:val="34"/>
        </w:rPr>
      </w:pPr>
      <w:bookmarkStart w:id="62" w:name="_z94qs979msz" w:colFirst="0" w:colLast="0"/>
      <w:bookmarkEnd w:id="62"/>
      <w:r>
        <w:rPr>
          <w:b/>
          <w:sz w:val="34"/>
          <w:szCs w:val="34"/>
          <w:rtl w:val="0"/>
        </w:rPr>
        <w:t>Design Intent Behind Scaling:</w:t>
      </w:r>
    </w:p>
    <w:p w14:paraId="000002E6">
      <w:pPr>
        <w:numPr>
          <w:ilvl w:val="0"/>
          <w:numId w:val="29"/>
        </w:numPr>
        <w:spacing w:before="240" w:after="0" w:afterAutospacing="0"/>
        <w:ind w:left="720" w:hanging="360"/>
      </w:pPr>
      <w:r>
        <w:rPr>
          <w:b/>
          <w:rtl w:val="0"/>
        </w:rPr>
        <w:t>Early Game (Ch. 1–2)</w:t>
      </w:r>
      <w:r>
        <w:rPr>
          <w:rtl w:val="0"/>
        </w:rPr>
        <w:t>: Teaches patterns using predictable enemies (Ghost Grabber, Spikes).</w:t>
      </w:r>
      <w:r>
        <w:rPr>
          <w:rtl w:val="0"/>
        </w:rPr>
        <w:br w:type="textWrapping"/>
      </w:r>
    </w:p>
    <w:p w14:paraId="000002E7">
      <w:pPr>
        <w:numPr>
          <w:ilvl w:val="0"/>
          <w:numId w:val="29"/>
        </w:numPr>
        <w:spacing w:before="0" w:beforeAutospacing="0" w:after="0" w:afterAutospacing="0"/>
        <w:ind w:left="720" w:hanging="360"/>
      </w:pPr>
      <w:r>
        <w:rPr>
          <w:b/>
          <w:rtl w:val="0"/>
        </w:rPr>
        <w:t>Mid Game (Ch. 3–5)</w:t>
      </w:r>
      <w:r>
        <w:rPr>
          <w:rtl w:val="0"/>
        </w:rPr>
        <w:t>: Introduces combinations (e.g., Clown + Screamer), increasing misdirection.</w:t>
      </w:r>
      <w:r>
        <w:rPr>
          <w:rtl w:val="0"/>
        </w:rPr>
        <w:br w:type="textWrapping"/>
      </w:r>
    </w:p>
    <w:p w14:paraId="000002E8">
      <w:pPr>
        <w:numPr>
          <w:ilvl w:val="0"/>
          <w:numId w:val="29"/>
        </w:numPr>
        <w:spacing w:before="0" w:beforeAutospacing="0" w:after="240"/>
        <w:ind w:left="720" w:hanging="360"/>
      </w:pPr>
      <w:r>
        <w:rPr>
          <w:b/>
          <w:rtl w:val="0"/>
        </w:rPr>
        <w:t>Late Game (Ch. 6–7+)</w:t>
      </w:r>
      <w:r>
        <w:rPr>
          <w:rtl w:val="0"/>
        </w:rPr>
        <w:t>: Enemy traps disguise cues, have quick reactions, or force mini-fights.</w:t>
      </w:r>
      <w:r>
        <w:rPr>
          <w:rtl w:val="0"/>
        </w:rPr>
        <w:br w:type="textWrapping"/>
      </w:r>
    </w:p>
    <w:p w14:paraId="000002E9">
      <w:pPr>
        <w:spacing w:after="80"/>
      </w:pPr>
      <w:r>
        <w:pict>
          <v:rect id="_x0000_i1076" o:spt="1" style="height:1.5pt;width:0pt;" fillcolor="#A0A0A0" filled="t" stroked="f" coordsize="21600,21600" o:hr="t" o:hrstd="t" o:hralign="center">
            <v:path/>
            <v:fill on="t" focussize="0,0"/>
            <v:stroke on="f"/>
            <v:imagedata o:title=""/>
            <o:lock v:ext="edit"/>
            <w10:wrap type="none"/>
            <w10:anchorlock/>
          </v:rect>
        </w:pict>
      </w:r>
    </w:p>
    <w:p w14:paraId="000002EA">
      <w:pPr>
        <w:pStyle w:val="3"/>
        <w:keepNext w:val="0"/>
        <w:keepLines w:val="0"/>
        <w:spacing w:after="80"/>
        <w:rPr>
          <w:b/>
          <w:sz w:val="34"/>
          <w:szCs w:val="34"/>
        </w:rPr>
      </w:pPr>
      <w:bookmarkStart w:id="63" w:name="_eujerd4nouwg" w:colFirst="0" w:colLast="0"/>
      <w:bookmarkEnd w:id="63"/>
      <w:r>
        <w:rPr>
          <w:b/>
          <w:sz w:val="34"/>
          <w:szCs w:val="34"/>
          <w:rtl w:val="0"/>
        </w:rPr>
        <w:t>Example Synergy Combo (Ch. 4 Room):</w:t>
      </w:r>
    </w:p>
    <w:p w14:paraId="000002EB">
      <w:pPr>
        <w:numPr>
          <w:ilvl w:val="0"/>
          <w:numId w:val="30"/>
        </w:numPr>
        <w:spacing w:before="240" w:after="0" w:afterAutospacing="0"/>
        <w:ind w:left="720" w:hanging="360"/>
      </w:pPr>
      <w:r>
        <w:rPr>
          <w:b/>
          <w:rtl w:val="0"/>
        </w:rPr>
        <w:t>Room Composition</w:t>
      </w:r>
      <w:r>
        <w:rPr>
          <w:rtl w:val="0"/>
        </w:rPr>
        <w:t>:</w:t>
      </w:r>
      <w:r>
        <w:rPr>
          <w:rtl w:val="0"/>
        </w:rPr>
        <w:br w:type="textWrapping"/>
      </w:r>
    </w:p>
    <w:p w14:paraId="000002EC">
      <w:pPr>
        <w:numPr>
          <w:ilvl w:val="1"/>
          <w:numId w:val="30"/>
        </w:numPr>
        <w:spacing w:before="0" w:beforeAutospacing="0" w:after="0" w:afterAutospacing="0"/>
        <w:ind w:left="1440" w:hanging="360"/>
      </w:pPr>
      <w:r>
        <w:rPr>
          <w:rFonts w:ascii="Arial Unicode MS" w:hAnsi="Arial Unicode MS" w:eastAsia="Arial Unicode MS" w:cs="Arial Unicode MS"/>
          <w:rtl w:val="0"/>
        </w:rPr>
        <w:t>Door 1 → Demon Shadow</w:t>
      </w:r>
      <w:r>
        <w:rPr>
          <w:rFonts w:ascii="Arial Unicode MS" w:hAnsi="Arial Unicode MS" w:eastAsia="Arial Unicode MS" w:cs="Arial Unicode MS"/>
          <w:rtl w:val="0"/>
        </w:rPr>
        <w:br w:type="textWrapping"/>
      </w:r>
    </w:p>
    <w:p w14:paraId="000002ED">
      <w:pPr>
        <w:numPr>
          <w:ilvl w:val="1"/>
          <w:numId w:val="30"/>
        </w:numPr>
        <w:spacing w:before="0" w:beforeAutospacing="0" w:after="0" w:afterAutospacing="0"/>
        <w:ind w:left="1440" w:hanging="360"/>
      </w:pPr>
      <w:r>
        <w:rPr>
          <w:rFonts w:ascii="Arial Unicode MS" w:hAnsi="Arial Unicode MS" w:eastAsia="Arial Unicode MS" w:cs="Arial Unicode MS"/>
          <w:rtl w:val="0"/>
        </w:rPr>
        <w:t>Door 2 → Ghost Flame triggers if idle</w:t>
      </w:r>
      <w:r>
        <w:rPr>
          <w:rFonts w:ascii="Arial Unicode MS" w:hAnsi="Arial Unicode MS" w:eastAsia="Arial Unicode MS" w:cs="Arial Unicode MS"/>
          <w:rtl w:val="0"/>
        </w:rPr>
        <w:br w:type="textWrapping"/>
      </w:r>
    </w:p>
    <w:p w14:paraId="000002EE">
      <w:pPr>
        <w:numPr>
          <w:ilvl w:val="1"/>
          <w:numId w:val="30"/>
        </w:numPr>
        <w:spacing w:before="0" w:beforeAutospacing="0" w:after="0" w:afterAutospacing="0"/>
        <w:ind w:left="1440" w:hanging="360"/>
      </w:pPr>
      <w:r>
        <w:rPr>
          <w:rFonts w:ascii="Arial Unicode MS" w:hAnsi="Arial Unicode MS" w:eastAsia="Arial Unicode MS" w:cs="Arial Unicode MS"/>
          <w:rtl w:val="0"/>
        </w:rPr>
        <w:t>Door 3 → Safe</w:t>
      </w:r>
      <w:r>
        <w:rPr>
          <w:rFonts w:ascii="Arial Unicode MS" w:hAnsi="Arial Unicode MS" w:eastAsia="Arial Unicode MS" w:cs="Arial Unicode MS"/>
          <w:rtl w:val="0"/>
        </w:rPr>
        <w:br w:type="textWrapping"/>
      </w:r>
    </w:p>
    <w:p w14:paraId="000002EF">
      <w:pPr>
        <w:numPr>
          <w:ilvl w:val="0"/>
          <w:numId w:val="30"/>
        </w:numPr>
        <w:spacing w:before="0" w:beforeAutospacing="0" w:after="0" w:afterAutospacing="0"/>
        <w:ind w:left="720" w:hanging="360"/>
      </w:pPr>
      <w:r>
        <w:rPr>
          <w:b/>
          <w:rtl w:val="0"/>
        </w:rPr>
        <w:t>Player LUCK = 12</w:t>
      </w:r>
      <w:r>
        <w:rPr>
          <w:b/>
          <w:rtl w:val="0"/>
        </w:rPr>
        <w:br w:type="textWrapping"/>
      </w:r>
    </w:p>
    <w:p w14:paraId="000002F0">
      <w:pPr>
        <w:numPr>
          <w:ilvl w:val="1"/>
          <w:numId w:val="30"/>
        </w:numPr>
        <w:spacing w:before="0" w:beforeAutospacing="0" w:after="0" w:afterAutospacing="0"/>
        <w:ind w:left="1440" w:hanging="360"/>
      </w:pPr>
      <w:r>
        <w:rPr>
          <w:rtl w:val="0"/>
        </w:rPr>
        <w:t>Door 1: Subtle shadow flicker visible</w:t>
      </w:r>
      <w:r>
        <w:rPr>
          <w:rtl w:val="0"/>
        </w:rPr>
        <w:br w:type="textWrapping"/>
      </w:r>
    </w:p>
    <w:p w14:paraId="000002F1">
      <w:pPr>
        <w:numPr>
          <w:ilvl w:val="1"/>
          <w:numId w:val="30"/>
        </w:numPr>
        <w:spacing w:before="0" w:beforeAutospacing="0" w:after="0" w:afterAutospacing="0"/>
        <w:ind w:left="1440" w:hanging="360"/>
      </w:pPr>
      <w:r>
        <w:rPr>
          <w:rtl w:val="0"/>
        </w:rPr>
        <w:t>Door 2: Floor trail barely seen unless Vision Pulse is active</w:t>
      </w:r>
      <w:r>
        <w:rPr>
          <w:rtl w:val="0"/>
        </w:rPr>
        <w:br w:type="textWrapping"/>
      </w:r>
    </w:p>
    <w:p w14:paraId="000002F2">
      <w:pPr>
        <w:numPr>
          <w:ilvl w:val="0"/>
          <w:numId w:val="30"/>
        </w:numPr>
        <w:spacing w:before="0" w:beforeAutospacing="0" w:after="240"/>
        <w:ind w:left="720" w:hanging="360"/>
      </w:pPr>
      <w:r>
        <w:rPr>
          <w:b/>
          <w:rtl w:val="0"/>
        </w:rPr>
        <w:t>Decision</w:t>
      </w:r>
      <w:r>
        <w:rPr>
          <w:rtl w:val="0"/>
        </w:rPr>
        <w:t xml:space="preserve">: Choosing Door 3 avoids both. If buff </w:t>
      </w:r>
      <w:r>
        <w:rPr>
          <w:i/>
          <w:rtl w:val="0"/>
        </w:rPr>
        <w:t>Trap Delay</w:t>
      </w:r>
      <w:r>
        <w:rPr>
          <w:rtl w:val="0"/>
        </w:rPr>
        <w:t xml:space="preserve"> is equipped, Door 1 becomes survivable with a tap-reaction dodge.</w:t>
      </w:r>
    </w:p>
    <w:p w14:paraId="000002F3">
      <w:pPr>
        <w:spacing w:after="80"/>
      </w:pPr>
      <w:r>
        <w:pict>
          <v:rect id="_x0000_i1077" o:spt="1" style="height:1.5pt;width:0pt;" fillcolor="#A0A0A0" filled="t" stroked="f" coordsize="21600,21600" o:hr="t" o:hrstd="t" o:hralign="center">
            <v:path/>
            <v:fill on="t" focussize="0,0"/>
            <v:stroke on="f"/>
            <v:imagedata o:title=""/>
            <o:lock v:ext="edit"/>
            <w10:wrap type="none"/>
            <w10:anchorlock/>
          </v:rect>
        </w:pict>
      </w:r>
    </w:p>
    <w:p w14:paraId="000002F4">
      <w:pPr>
        <w:pStyle w:val="4"/>
        <w:keepNext w:val="0"/>
        <w:keepLines w:val="0"/>
        <w:spacing w:before="280"/>
        <w:rPr>
          <w:b/>
          <w:color w:val="000000"/>
          <w:sz w:val="26"/>
          <w:szCs w:val="26"/>
        </w:rPr>
      </w:pPr>
      <w:bookmarkStart w:id="64" w:name="_wizka5ujezxr" w:colFirst="0" w:colLast="0"/>
      <w:bookmarkEnd w:id="64"/>
      <w:r>
        <w:rPr>
          <w:b/>
          <w:color w:val="000000"/>
          <w:sz w:val="26"/>
          <w:szCs w:val="26"/>
          <w:rtl w:val="0"/>
        </w:rPr>
        <w:t>Trap &amp; Enemy Rules</w:t>
      </w:r>
    </w:p>
    <w:p w14:paraId="000002F5">
      <w:pPr>
        <w:pStyle w:val="5"/>
        <w:keepNext w:val="0"/>
        <w:keepLines w:val="0"/>
        <w:spacing w:before="240" w:after="40"/>
        <w:rPr>
          <w:b/>
          <w:color w:val="000000"/>
          <w:sz w:val="22"/>
          <w:szCs w:val="22"/>
        </w:rPr>
      </w:pPr>
      <w:bookmarkStart w:id="65" w:name="_uobjkrrgair4" w:colFirst="0" w:colLast="0"/>
      <w:bookmarkEnd w:id="65"/>
      <w:r>
        <w:rPr>
          <w:b/>
          <w:color w:val="000000"/>
          <w:sz w:val="22"/>
          <w:szCs w:val="22"/>
          <w:rtl w:val="0"/>
        </w:rPr>
        <w:t>1. Wrong Door Consequences</w:t>
      </w:r>
    </w:p>
    <w:p w14:paraId="000002F6">
      <w:pPr>
        <w:numPr>
          <w:ilvl w:val="0"/>
          <w:numId w:val="31"/>
        </w:numPr>
        <w:spacing w:before="240" w:after="0" w:afterAutospacing="0"/>
        <w:ind w:left="720" w:hanging="360"/>
      </w:pPr>
      <w:r>
        <w:rPr>
          <w:rtl w:val="0"/>
        </w:rPr>
        <w:t>Most traps are triggered only when the player selects the incorrect door.</w:t>
      </w:r>
      <w:r>
        <w:rPr>
          <w:rtl w:val="0"/>
        </w:rPr>
        <w:br w:type="textWrapping"/>
      </w:r>
    </w:p>
    <w:p w14:paraId="000002F7">
      <w:pPr>
        <w:numPr>
          <w:ilvl w:val="0"/>
          <w:numId w:val="31"/>
        </w:numPr>
        <w:spacing w:before="0" w:beforeAutospacing="0" w:after="240"/>
        <w:ind w:left="720" w:hanging="360"/>
      </w:pPr>
      <w:r>
        <w:rPr>
          <w:rtl w:val="0"/>
        </w:rPr>
        <w:t xml:space="preserve">Some traps </w:t>
      </w:r>
      <w:r>
        <w:rPr>
          <w:b/>
          <w:rtl w:val="0"/>
        </w:rPr>
        <w:t>auto-trigger</w:t>
      </w:r>
      <w:r>
        <w:rPr>
          <w:rtl w:val="0"/>
        </w:rPr>
        <w:t xml:space="preserve"> if the player lingers too long (e.g. Ghost Flame).</w:t>
      </w:r>
      <w:r>
        <w:rPr>
          <w:rtl w:val="0"/>
        </w:rPr>
        <w:br w:type="textWrapping"/>
      </w:r>
    </w:p>
    <w:p w14:paraId="000002F8">
      <w:pPr>
        <w:pStyle w:val="5"/>
        <w:keepNext w:val="0"/>
        <w:keepLines w:val="0"/>
        <w:spacing w:before="240" w:after="40"/>
        <w:rPr>
          <w:b/>
          <w:color w:val="000000"/>
          <w:sz w:val="22"/>
          <w:szCs w:val="22"/>
        </w:rPr>
      </w:pPr>
      <w:bookmarkStart w:id="66" w:name="_e411utc8o45y" w:colFirst="0" w:colLast="0"/>
      <w:bookmarkEnd w:id="66"/>
      <w:r>
        <w:rPr>
          <w:b/>
          <w:color w:val="000000"/>
          <w:sz w:val="22"/>
          <w:szCs w:val="22"/>
          <w:rtl w:val="0"/>
        </w:rPr>
        <w:t>2. HP-Based Survival</w:t>
      </w:r>
    </w:p>
    <w:p w14:paraId="000002F9">
      <w:pPr>
        <w:numPr>
          <w:ilvl w:val="0"/>
          <w:numId w:val="32"/>
        </w:numPr>
        <w:spacing w:before="240" w:after="0" w:afterAutospacing="0"/>
        <w:ind w:left="720" w:hanging="360"/>
      </w:pPr>
      <w:r>
        <w:rPr>
          <w:rtl w:val="0"/>
        </w:rPr>
        <w:t>Damage subtracts from player’s HP.</w:t>
      </w:r>
      <w:r>
        <w:rPr>
          <w:rtl w:val="0"/>
        </w:rPr>
        <w:br w:type="textWrapping"/>
      </w:r>
    </w:p>
    <w:p w14:paraId="000002FA">
      <w:pPr>
        <w:numPr>
          <w:ilvl w:val="0"/>
          <w:numId w:val="32"/>
        </w:numPr>
        <w:spacing w:before="0" w:beforeAutospacing="0" w:after="240"/>
        <w:ind w:left="720" w:hanging="360"/>
      </w:pPr>
      <w:r>
        <w:rPr>
          <w:rtl w:val="0"/>
        </w:rPr>
        <w:t>Instant death is no longer the default. Survival is determined by build, buffs, and HP reserve.</w:t>
      </w:r>
      <w:r>
        <w:rPr>
          <w:rtl w:val="0"/>
        </w:rPr>
        <w:br w:type="textWrapping"/>
      </w:r>
    </w:p>
    <w:p w14:paraId="000002FB">
      <w:pPr>
        <w:pStyle w:val="5"/>
        <w:keepNext w:val="0"/>
        <w:keepLines w:val="0"/>
        <w:spacing w:before="240" w:after="40"/>
        <w:rPr>
          <w:b/>
          <w:color w:val="000000"/>
          <w:sz w:val="22"/>
          <w:szCs w:val="22"/>
        </w:rPr>
      </w:pPr>
      <w:bookmarkStart w:id="67" w:name="_f0myp0bt2e5g" w:colFirst="0" w:colLast="0"/>
      <w:bookmarkEnd w:id="67"/>
      <w:r>
        <w:rPr>
          <w:b/>
          <w:color w:val="000000"/>
          <w:sz w:val="22"/>
          <w:szCs w:val="22"/>
          <w:rtl w:val="0"/>
        </w:rPr>
        <w:t>3. Trap Rotation Logic</w:t>
      </w:r>
    </w:p>
    <w:p w14:paraId="000002FC">
      <w:pPr>
        <w:numPr>
          <w:ilvl w:val="0"/>
          <w:numId w:val="33"/>
        </w:numPr>
        <w:spacing w:before="240" w:after="0" w:afterAutospacing="0"/>
        <w:ind w:left="720" w:hanging="360"/>
      </w:pPr>
      <w:r>
        <w:rPr>
          <w:rtl w:val="0"/>
        </w:rPr>
        <w:t>Same trap cannot repeat more than twice in a row.</w:t>
      </w:r>
      <w:r>
        <w:rPr>
          <w:rtl w:val="0"/>
        </w:rPr>
        <w:br w:type="textWrapping"/>
      </w:r>
    </w:p>
    <w:p w14:paraId="000002FD">
      <w:pPr>
        <w:numPr>
          <w:ilvl w:val="0"/>
          <w:numId w:val="33"/>
        </w:numPr>
        <w:spacing w:before="0" w:beforeAutospacing="0" w:after="240"/>
        <w:ind w:left="720" w:hanging="360"/>
      </w:pPr>
      <w:r>
        <w:rPr>
          <w:rtl w:val="0"/>
        </w:rPr>
        <w:t>Certain enemy types are locked to later chapters for difficulty scaling.</w:t>
      </w:r>
      <w:r>
        <w:rPr>
          <w:rtl w:val="0"/>
        </w:rPr>
        <w:br w:type="textWrapping"/>
      </w:r>
    </w:p>
    <w:p w14:paraId="000002FE">
      <w:pPr>
        <w:spacing w:after="80"/>
      </w:pPr>
      <w:r>
        <w:pict>
          <v:rect id="_x0000_i1078" o:spt="1" style="height:1.5pt;width:0pt;" fillcolor="#A0A0A0" filled="t" stroked="f" coordsize="21600,21600" o:hr="t" o:hrstd="t" o:hralign="center">
            <v:path/>
            <v:fill on="t" focussize="0,0"/>
            <v:stroke on="f"/>
            <v:imagedata o:title=""/>
            <o:lock v:ext="edit"/>
            <w10:wrap type="none"/>
            <w10:anchorlock/>
          </v:rect>
        </w:pict>
      </w:r>
    </w:p>
    <w:p w14:paraId="000002FF">
      <w:pPr>
        <w:pStyle w:val="4"/>
        <w:keepNext w:val="0"/>
        <w:keepLines w:val="0"/>
        <w:spacing w:before="280"/>
        <w:rPr>
          <w:b/>
          <w:color w:val="000000"/>
          <w:sz w:val="26"/>
          <w:szCs w:val="26"/>
        </w:rPr>
      </w:pPr>
      <w:bookmarkStart w:id="68" w:name="_9h8c89ohex9m" w:colFirst="0" w:colLast="0"/>
      <w:bookmarkEnd w:id="68"/>
      <w:r>
        <w:rPr>
          <w:b/>
          <w:color w:val="000000"/>
          <w:sz w:val="26"/>
          <w:szCs w:val="26"/>
          <w:rtl w:val="0"/>
        </w:rPr>
        <w:t>Visual Cue System</w:t>
      </w:r>
    </w:p>
    <w:p w14:paraId="00000300">
      <w:pPr>
        <w:spacing w:before="240" w:after="240"/>
      </w:pPr>
      <w:r>
        <w:rPr>
          <w:rtl w:val="0"/>
        </w:rPr>
        <w:t xml:space="preserve">Traps are </w:t>
      </w:r>
      <w:r>
        <w:rPr>
          <w:i/>
          <w:rtl w:val="0"/>
        </w:rPr>
        <w:t>not</w:t>
      </w:r>
      <w:r>
        <w:rPr>
          <w:rtl w:val="0"/>
        </w:rPr>
        <w:t xml:space="preserve"> purely random. Every room gives hints - visual, audio, or interactive. The </w:t>
      </w:r>
      <w:r>
        <w:rPr>
          <w:b/>
          <w:rtl w:val="0"/>
        </w:rPr>
        <w:t>LUCK stat</w:t>
      </w:r>
      <w:r>
        <w:rPr>
          <w:rtl w:val="0"/>
        </w:rPr>
        <w:t xml:space="preserve"> and certain buffs expand visibility of these cues.</w:t>
      </w:r>
    </w:p>
    <w:tbl>
      <w:tblPr>
        <w:tblStyle w:val="32"/>
        <w:tblW w:w="50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50"/>
        <w:gridCol w:w="3455"/>
      </w:tblGrid>
      <w:tr w14:paraId="593501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1">
            <w:pPr>
              <w:spacing w:after="80"/>
              <w:jc w:val="center"/>
            </w:pPr>
            <w:r>
              <w:rPr>
                <w:b/>
                <w:rtl w:val="0"/>
              </w:rPr>
              <w:t>LUCK Value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2">
            <w:pPr>
              <w:spacing w:after="80"/>
              <w:jc w:val="center"/>
            </w:pPr>
            <w:r>
              <w:rPr>
                <w:b/>
                <w:rtl w:val="0"/>
              </w:rPr>
              <w:t>Cue Visibility</w:t>
            </w:r>
          </w:p>
        </w:tc>
      </w:tr>
      <w:tr w14:paraId="7AA08F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3">
            <w:pPr>
              <w:spacing w:after="80"/>
            </w:pPr>
            <w:r>
              <w:rPr>
                <w:rtl w:val="0"/>
              </w:rPr>
              <w:t>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4">
            <w:pPr>
              <w:spacing w:after="80"/>
            </w:pPr>
            <w:r>
              <w:rPr>
                <w:rtl w:val="0"/>
              </w:rPr>
              <w:t>Flickers/sounds appear faint</w:t>
            </w:r>
          </w:p>
        </w:tc>
      </w:tr>
      <w:tr w14:paraId="0E5F04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5">
            <w:pPr>
              <w:spacing w:after="80"/>
            </w:pPr>
            <w:r>
              <w:rPr>
                <w:rtl w:val="0"/>
              </w:rPr>
              <w:t>5–9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6">
            <w:pPr>
              <w:spacing w:after="80"/>
            </w:pPr>
            <w:r>
              <w:rPr>
                <w:rtl w:val="0"/>
              </w:rPr>
              <w:t>Cue appears on 1 incorrect door</w:t>
            </w:r>
          </w:p>
        </w:tc>
      </w:tr>
      <w:tr w14:paraId="557B7A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7">
            <w:pPr>
              <w:spacing w:after="80"/>
            </w:pPr>
            <w:r>
              <w:rPr>
                <w:rtl w:val="0"/>
              </w:rPr>
              <w:t>10–14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8">
            <w:pPr>
              <w:spacing w:after="80"/>
            </w:pPr>
            <w:r>
              <w:rPr>
                <w:rtl w:val="0"/>
              </w:rPr>
              <w:t>All incorrect doors have soft cues</w:t>
            </w:r>
          </w:p>
        </w:tc>
      </w:tr>
      <w:tr w14:paraId="433E50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9">
            <w:pPr>
              <w:spacing w:after="80"/>
            </w:pPr>
            <w:r>
              <w:rPr>
                <w:rtl w:val="0"/>
              </w:rPr>
              <w:t>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A">
            <w:pPr>
              <w:spacing w:after="80"/>
            </w:pPr>
            <w:r>
              <w:rPr>
                <w:rtl w:val="0"/>
              </w:rPr>
              <w:t>Clear, glowing warning cues</w:t>
            </w:r>
          </w:p>
        </w:tc>
      </w:tr>
    </w:tbl>
    <w:p w14:paraId="0000030B">
      <w:pPr>
        <w:spacing w:after="80"/>
      </w:pPr>
      <w:r>
        <w:pict>
          <v:rect id="_x0000_i1079" o:spt="1" style="height:1.5pt;width:0pt;" fillcolor="#A0A0A0" filled="t" stroked="f" coordsize="21600,21600" o:hr="t" o:hrstd="t" o:hralign="center">
            <v:path/>
            <v:fill on="t" focussize="0,0"/>
            <v:stroke on="f"/>
            <v:imagedata o:title=""/>
            <o:lock v:ext="edit"/>
            <w10:wrap type="none"/>
            <w10:anchorlock/>
          </v:rect>
        </w:pict>
      </w:r>
    </w:p>
    <w:p w14:paraId="0000030C">
      <w:pPr>
        <w:pStyle w:val="4"/>
        <w:keepNext w:val="0"/>
        <w:keepLines w:val="0"/>
        <w:spacing w:before="280"/>
        <w:rPr>
          <w:b/>
          <w:color w:val="000000"/>
          <w:sz w:val="26"/>
          <w:szCs w:val="26"/>
        </w:rPr>
      </w:pPr>
      <w:bookmarkStart w:id="69" w:name="_81fwn1yehl20" w:colFirst="0" w:colLast="0"/>
      <w:bookmarkEnd w:id="69"/>
      <w:r>
        <w:rPr>
          <w:b/>
          <w:color w:val="000000"/>
          <w:sz w:val="26"/>
          <w:szCs w:val="26"/>
          <w:rtl w:val="0"/>
        </w:rPr>
        <w:t>Sample Room Strategy</w:t>
      </w:r>
    </w:p>
    <w:p w14:paraId="0000030D">
      <w:pPr>
        <w:spacing w:before="240" w:after="240"/>
      </w:pPr>
      <w:r>
        <w:rPr>
          <w:b/>
          <w:rtl w:val="0"/>
        </w:rPr>
        <w:t>Scenario</w:t>
      </w:r>
      <w:r>
        <w:rPr>
          <w:rtl w:val="0"/>
        </w:rPr>
        <w:t>: Room 17 – three doors, one hides Ghost Grabber.</w:t>
      </w:r>
    </w:p>
    <w:p w14:paraId="0000030E">
      <w:pPr>
        <w:numPr>
          <w:ilvl w:val="0"/>
          <w:numId w:val="34"/>
        </w:numPr>
        <w:spacing w:before="240" w:after="0" w:afterAutospacing="0"/>
        <w:ind w:left="720" w:hanging="360"/>
      </w:pPr>
      <w:r>
        <w:rPr>
          <w:b/>
          <w:rtl w:val="0"/>
        </w:rPr>
        <w:t>Player LUCK: 8</w:t>
      </w:r>
      <w:r>
        <w:rPr>
          <w:rFonts w:ascii="Arial Unicode MS" w:hAnsi="Arial Unicode MS" w:eastAsia="Arial Unicode MS" w:cs="Arial Unicode MS"/>
          <w:rtl w:val="0"/>
        </w:rPr>
        <w:t xml:space="preserve"> → sees cold mist rising from Door 2.</w:t>
      </w:r>
      <w:r>
        <w:rPr>
          <w:rFonts w:ascii="Arial Unicode MS" w:hAnsi="Arial Unicode MS" w:eastAsia="Arial Unicode MS" w:cs="Arial Unicode MS"/>
          <w:rtl w:val="0"/>
        </w:rPr>
        <w:br w:type="textWrapping"/>
      </w:r>
    </w:p>
    <w:p w14:paraId="0000030F">
      <w:pPr>
        <w:numPr>
          <w:ilvl w:val="0"/>
          <w:numId w:val="34"/>
        </w:numPr>
        <w:spacing w:before="0" w:beforeAutospacing="0" w:after="0" w:afterAutospacing="0"/>
        <w:ind w:left="720" w:hanging="360"/>
      </w:pPr>
      <w:r>
        <w:rPr>
          <w:b/>
          <w:rtl w:val="0"/>
        </w:rPr>
        <w:t>Visual Clarity Buff active</w:t>
      </w:r>
      <w:r>
        <w:rPr>
          <w:rFonts w:ascii="Arial Unicode MS" w:hAnsi="Arial Unicode MS" w:eastAsia="Arial Unicode MS" w:cs="Arial Unicode MS"/>
          <w:rtl w:val="0"/>
        </w:rPr>
        <w:t xml:space="preserve"> → flickering shadow more visible.</w:t>
      </w:r>
      <w:r>
        <w:rPr>
          <w:rFonts w:ascii="Arial Unicode MS" w:hAnsi="Arial Unicode MS" w:eastAsia="Arial Unicode MS" w:cs="Arial Unicode MS"/>
          <w:rtl w:val="0"/>
        </w:rPr>
        <w:br w:type="textWrapping"/>
      </w:r>
    </w:p>
    <w:p w14:paraId="00000310">
      <w:pPr>
        <w:numPr>
          <w:ilvl w:val="0"/>
          <w:numId w:val="34"/>
        </w:numPr>
        <w:spacing w:before="0" w:beforeAutospacing="0" w:after="240"/>
        <w:ind w:left="720" w:hanging="360"/>
      </w:pPr>
      <w:r>
        <w:rPr>
          <w:b/>
          <w:rtl w:val="0"/>
        </w:rPr>
        <w:t>Taps Door 1 cautiously</w:t>
      </w:r>
      <w:r>
        <w:rPr>
          <w:rFonts w:ascii="Arial Unicode MS" w:hAnsi="Arial Unicode MS" w:eastAsia="Arial Unicode MS" w:cs="Arial Unicode MS"/>
          <w:rtl w:val="0"/>
        </w:rPr>
        <w:t xml:space="preserve"> → safe.</w:t>
      </w:r>
      <w:r>
        <w:rPr>
          <w:rFonts w:ascii="Arial Unicode MS" w:hAnsi="Arial Unicode MS" w:eastAsia="Arial Unicode MS" w:cs="Arial Unicode MS"/>
          <w:rtl w:val="0"/>
        </w:rPr>
        <w:br w:type="textWrapping"/>
      </w:r>
    </w:p>
    <w:p w14:paraId="00000311">
      <w:pPr>
        <w:spacing w:before="240" w:after="240"/>
      </w:pPr>
      <w:r>
        <w:rPr>
          <w:rFonts w:ascii="Arial Unicode MS" w:hAnsi="Arial Unicode MS" w:eastAsia="Arial Unicode MS" w:cs="Arial Unicode MS"/>
          <w:rtl w:val="0"/>
        </w:rPr>
        <w:t>If the player ignored the clue or tapped Door 2 in panic: → Trapped by Ghost Grabber, loses 20 HP, and is briefly slowed.</w:t>
      </w:r>
    </w:p>
    <w:p w14:paraId="00000312">
      <w:pPr>
        <w:spacing w:after="80"/>
      </w:pPr>
      <w:r>
        <w:pict>
          <v:rect id="_x0000_i1080" o:spt="1" style="height:1.5pt;width:0pt;" fillcolor="#A0A0A0" filled="t" stroked="f" coordsize="21600,21600" o:hr="t" o:hrstd="t" o:hralign="center">
            <v:path/>
            <v:fill on="t" focussize="0,0"/>
            <v:stroke on="f"/>
            <v:imagedata o:title=""/>
            <o:lock v:ext="edit"/>
            <w10:wrap type="none"/>
            <w10:anchorlock/>
          </v:rect>
        </w:pict>
      </w:r>
    </w:p>
    <w:p w14:paraId="00000313">
      <w:pPr>
        <w:pStyle w:val="4"/>
        <w:keepNext w:val="0"/>
        <w:keepLines w:val="0"/>
        <w:spacing w:before="280"/>
        <w:rPr>
          <w:b/>
          <w:color w:val="000000"/>
          <w:sz w:val="26"/>
          <w:szCs w:val="26"/>
        </w:rPr>
      </w:pPr>
      <w:bookmarkStart w:id="70" w:name="_ut8vif3f75r2" w:colFirst="0" w:colLast="0"/>
      <w:bookmarkEnd w:id="70"/>
      <w:r>
        <w:rPr>
          <w:b/>
          <w:color w:val="000000"/>
          <w:sz w:val="26"/>
          <w:szCs w:val="26"/>
          <w:rtl w:val="0"/>
        </w:rPr>
        <w:t>Trap Synergies with Buffs</w:t>
      </w:r>
    </w:p>
    <w:tbl>
      <w:tblPr>
        <w:tblStyle w:val="33"/>
        <w:tblW w:w="66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80"/>
        <w:gridCol w:w="4620"/>
      </w:tblGrid>
      <w:tr w14:paraId="73BE42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4">
            <w:pPr>
              <w:spacing w:after="80"/>
              <w:jc w:val="center"/>
            </w:pPr>
            <w:r>
              <w:rPr>
                <w:b/>
                <w:rtl w:val="0"/>
              </w:rPr>
              <w:t>Buff</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5">
            <w:pPr>
              <w:spacing w:after="80"/>
              <w:jc w:val="center"/>
            </w:pPr>
            <w:r>
              <w:rPr>
                <w:b/>
                <w:rtl w:val="0"/>
              </w:rPr>
              <w:t>Effect on Traps</w:t>
            </w:r>
          </w:p>
        </w:tc>
      </w:tr>
      <w:tr w14:paraId="61A0D5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6">
            <w:pPr>
              <w:spacing w:after="80"/>
            </w:pPr>
            <w:r>
              <w:rPr>
                <w:rtl w:val="0"/>
              </w:rPr>
              <w:t>Trap Delay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7">
            <w:pPr>
              <w:spacing w:after="80"/>
            </w:pPr>
            <w:r>
              <w:rPr>
                <w:rtl w:val="0"/>
              </w:rPr>
              <w:t>+0.5s to enemy trigger, gives escape window</w:t>
            </w:r>
          </w:p>
        </w:tc>
      </w:tr>
      <w:tr w14:paraId="7A3BFB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8">
            <w:pPr>
              <w:spacing w:after="80"/>
            </w:pPr>
            <w:r>
              <w:rPr>
                <w:rtl w:val="0"/>
              </w:rPr>
              <w:t>Ghost Sense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9">
            <w:pPr>
              <w:spacing w:after="80"/>
            </w:pPr>
            <w:r>
              <w:rPr>
                <w:rtl w:val="0"/>
              </w:rPr>
              <w:t>Adds sound cue to 1 trap door</w:t>
            </w:r>
          </w:p>
        </w:tc>
      </w:tr>
      <w:tr w14:paraId="5545B1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A">
            <w:pPr>
              <w:spacing w:after="80"/>
            </w:pPr>
            <w:r>
              <w:rPr>
                <w:rtl w:val="0"/>
              </w:rPr>
              <w:t>Phantom Dash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B">
            <w:pPr>
              <w:spacing w:after="80"/>
            </w:pPr>
            <w:r>
              <w:rPr>
                <w:rtl w:val="0"/>
              </w:rPr>
              <w:t>Dodge first trap room damage every 5 rooms</w:t>
            </w:r>
          </w:p>
        </w:tc>
      </w:tr>
      <w:tr w14:paraId="4E0364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C">
            <w:pPr>
              <w:spacing w:after="80"/>
            </w:pPr>
            <w:r>
              <w:rPr>
                <w:rtl w:val="0"/>
              </w:rPr>
              <w:t>Vision Pulse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D">
            <w:pPr>
              <w:spacing w:after="80"/>
            </w:pPr>
            <w:r>
              <w:rPr>
                <w:rtl w:val="0"/>
              </w:rPr>
              <w:t>Temporarily reveals all trap types in next room</w:t>
            </w:r>
          </w:p>
        </w:tc>
      </w:tr>
      <w:tr w14:paraId="0D3777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E">
            <w:pPr>
              <w:spacing w:after="80"/>
            </w:pPr>
            <w:r>
              <w:rPr>
                <w:rtl w:val="0"/>
              </w:rPr>
              <w:t>Death Recall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F">
            <w:pPr>
              <w:spacing w:after="80"/>
            </w:pPr>
            <w:r>
              <w:rPr>
                <w:rtl w:val="0"/>
              </w:rPr>
              <w:t>On-death revive prevents lethal trap failures once</w:t>
            </w:r>
          </w:p>
        </w:tc>
      </w:tr>
    </w:tbl>
    <w:p w14:paraId="00000320">
      <w:pPr>
        <w:spacing w:after="80"/>
      </w:pPr>
      <w:r>
        <w:pict>
          <v:rect id="_x0000_i1081" o:spt="1" style="height:1.5pt;width:0pt;" fillcolor="#A0A0A0" filled="t" stroked="f" coordsize="21600,21600" o:hr="t" o:hrstd="t" o:hralign="center">
            <v:path/>
            <v:fill on="t" focussize="0,0"/>
            <v:stroke on="f"/>
            <v:imagedata o:title=""/>
            <o:lock v:ext="edit"/>
            <w10:wrap type="none"/>
            <w10:anchorlock/>
          </v:rect>
        </w:pict>
      </w:r>
    </w:p>
    <w:p w14:paraId="00000321">
      <w:pPr>
        <w:pStyle w:val="4"/>
        <w:keepNext w:val="0"/>
        <w:keepLines w:val="0"/>
        <w:spacing w:before="280"/>
        <w:rPr>
          <w:b/>
          <w:color w:val="000000"/>
          <w:sz w:val="26"/>
          <w:szCs w:val="26"/>
        </w:rPr>
      </w:pPr>
      <w:bookmarkStart w:id="71" w:name="_w7pc0ue65wlb" w:colFirst="0" w:colLast="0"/>
      <w:bookmarkEnd w:id="71"/>
      <w:r>
        <w:rPr>
          <w:b/>
          <w:color w:val="000000"/>
          <w:sz w:val="26"/>
          <w:szCs w:val="26"/>
          <w:rtl w:val="0"/>
        </w:rPr>
        <w:t>Trap Progression by Chapter</w:t>
      </w:r>
    </w:p>
    <w:tbl>
      <w:tblPr>
        <w:tblStyle w:val="34"/>
        <w:tblW w:w="62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85"/>
        <w:gridCol w:w="1895"/>
        <w:gridCol w:w="3275"/>
      </w:tblGrid>
      <w:tr w14:paraId="5724F9A5">
        <w:tblPrEx>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2">
            <w:pPr>
              <w:spacing w:after="80"/>
              <w:jc w:val="center"/>
            </w:pPr>
            <w:r>
              <w:rPr>
                <w:b/>
                <w:rtl w:val="0"/>
              </w:rPr>
              <w:t>Chapter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3">
            <w:pPr>
              <w:spacing w:after="80"/>
              <w:jc w:val="center"/>
            </w:pPr>
            <w:r>
              <w:rPr>
                <w:b/>
                <w:rtl w:val="0"/>
              </w:rPr>
              <w:t>Trap Tier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4">
            <w:pPr>
              <w:spacing w:after="80"/>
              <w:jc w:val="center"/>
            </w:pPr>
            <w:r>
              <w:rPr>
                <w:b/>
                <w:rtl w:val="0"/>
              </w:rPr>
              <w:t>Difficulty Scaling</w:t>
            </w:r>
          </w:p>
        </w:tc>
      </w:tr>
      <w:tr w14:paraId="66BC6B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5">
            <w:pPr>
              <w:spacing w:after="80"/>
            </w:pPr>
            <w:r>
              <w:rPr>
                <w:rtl w:val="0"/>
              </w:rPr>
              <w:t>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6">
            <w:pPr>
              <w:spacing w:after="80"/>
            </w:pPr>
            <w:r>
              <w:rPr>
                <w:rtl w:val="0"/>
              </w:rPr>
              <w:t>Tier 1: Basics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7">
            <w:pPr>
              <w:spacing w:after="80"/>
            </w:pPr>
            <w:r>
              <w:rPr>
                <w:rtl w:val="0"/>
              </w:rPr>
              <w:t>Single traps, clear cues</w:t>
            </w:r>
          </w:p>
        </w:tc>
      </w:tr>
      <w:tr w14:paraId="0D02E9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8">
            <w:pPr>
              <w:spacing w:after="80"/>
            </w:pPr>
            <w:r>
              <w:rPr>
                <w:rtl w:val="0"/>
              </w:rPr>
              <w:t>3–4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9">
            <w:pPr>
              <w:spacing w:after="80"/>
            </w:pPr>
            <w:r>
              <w:rPr>
                <w:rtl w:val="0"/>
              </w:rPr>
              <w:t>Tier 2: Complex</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A">
            <w:pPr>
              <w:spacing w:after="80"/>
            </w:pPr>
            <w:r>
              <w:rPr>
                <w:rtl w:val="0"/>
              </w:rPr>
              <w:t>Combo traps (spikes + grabber)</w:t>
            </w:r>
          </w:p>
        </w:tc>
      </w:tr>
      <w:tr w14:paraId="73C2C2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B">
            <w:pPr>
              <w:spacing w:after="80"/>
            </w:pPr>
            <w:r>
              <w:rPr>
                <w:rtl w:val="0"/>
              </w:rPr>
              <w:t>5–6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C">
            <w:pPr>
              <w:spacing w:after="80"/>
            </w:pPr>
            <w:r>
              <w:rPr>
                <w:rtl w:val="0"/>
              </w:rPr>
              <w:t>Tier 3: Deceptive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D">
            <w:pPr>
              <w:spacing w:after="80"/>
            </w:pPr>
            <w:r>
              <w:rPr>
                <w:rtl w:val="0"/>
              </w:rPr>
              <w:t>Traps mask visual cues</w:t>
            </w:r>
          </w:p>
        </w:tc>
      </w:tr>
      <w:tr w14:paraId="47B5A8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E">
            <w:pPr>
              <w:spacing w:after="80"/>
            </w:pPr>
            <w:r>
              <w:rPr>
                <w:rtl w:val="0"/>
              </w:rPr>
              <w:t>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F">
            <w:pPr>
              <w:spacing w:after="80"/>
            </w:pPr>
            <w:r>
              <w:rPr>
                <w:rtl w:val="0"/>
              </w:rPr>
              <w:t>Tier 4: Lethal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30">
            <w:pPr>
              <w:spacing w:after="80"/>
            </w:pPr>
            <w:r>
              <w:rPr>
                <w:rtl w:val="0"/>
              </w:rPr>
              <w:t>Stacked traps, quick timers</w:t>
            </w:r>
          </w:p>
        </w:tc>
      </w:tr>
    </w:tbl>
    <w:p w14:paraId="00000331">
      <w:pPr>
        <w:keepNext w:val="0"/>
        <w:keepLines w:val="0"/>
        <w:spacing w:after="80"/>
      </w:pPr>
    </w:p>
    <w:p w14:paraId="00000332">
      <w:r>
        <w:pict>
          <v:rect id="_x0000_i1082" o:spt="1" style="height:1.5pt;width:0pt;" fillcolor="#A0A0A0" filled="t" stroked="f" coordsize="21600,21600" o:hr="t" o:hrstd="t" o:hralign="center">
            <v:path/>
            <v:fill on="t" focussize="0,0"/>
            <v:stroke on="f"/>
            <v:imagedata o:title=""/>
            <o:lock v:ext="edit"/>
            <w10:wrap type="none"/>
            <w10:anchorlock/>
          </v:rect>
        </w:pict>
      </w:r>
    </w:p>
    <w:p w14:paraId="00000333">
      <w:pPr>
        <w:pStyle w:val="3"/>
        <w:keepNext w:val="0"/>
        <w:keepLines w:val="0"/>
        <w:spacing w:after="80"/>
        <w:rPr>
          <w:b/>
          <w:sz w:val="34"/>
          <w:szCs w:val="34"/>
        </w:rPr>
      </w:pPr>
      <w:bookmarkStart w:id="72" w:name="_z18hkck3j7uf" w:colFirst="0" w:colLast="0"/>
      <w:bookmarkEnd w:id="72"/>
      <w:r>
        <w:rPr>
          <w:b/>
          <w:sz w:val="34"/>
          <w:szCs w:val="34"/>
          <w:rtl w:val="0"/>
        </w:rPr>
        <w:t>8. Level Generation Rules</w:t>
      </w:r>
    </w:p>
    <w:p w14:paraId="00000334">
      <w:pPr>
        <w:spacing w:before="240" w:after="240"/>
      </w:pPr>
      <w:r>
        <w:rPr>
          <w:rtl w:val="0"/>
        </w:rPr>
        <w:t xml:space="preserve">In </w:t>
      </w:r>
      <w:r>
        <w:rPr>
          <w:i/>
          <w:rtl w:val="0"/>
        </w:rPr>
        <w:t>Scary Rush</w:t>
      </w:r>
      <w:r>
        <w:rPr>
          <w:rtl w:val="0"/>
        </w:rPr>
        <w:t xml:space="preserve">, procedural generation ensures replayability, room variety, and strategic decision-making. Each level (termed as a </w:t>
      </w:r>
      <w:r>
        <w:rPr>
          <w:b/>
          <w:rtl w:val="0"/>
        </w:rPr>
        <w:t>Chapter</w:t>
      </w:r>
      <w:r>
        <w:rPr>
          <w:rtl w:val="0"/>
        </w:rPr>
        <w:t>) is composed of 20-50 rooms that blend traps, buffs, combat, and special mechanics such as Mimic Rooms or PvP Ghost challenges.</w:t>
      </w:r>
    </w:p>
    <w:p w14:paraId="00000335">
      <w:pPr>
        <w:spacing w:before="240" w:after="240"/>
      </w:pPr>
      <w:r>
        <w:pict>
          <v:rect id="_x0000_i1083" o:spt="1" style="height:1.5pt;width:0pt;" fillcolor="#A0A0A0" filled="t" stroked="f" coordsize="21600,21600" o:hr="t" o:hrstd="t" o:hralign="center">
            <v:path/>
            <v:fill on="t" focussize="0,0"/>
            <v:stroke on="f"/>
            <v:imagedata o:title=""/>
            <o:lock v:ext="edit"/>
            <w10:wrap type="none"/>
            <w10:anchorlock/>
          </v:rect>
        </w:pict>
      </w:r>
    </w:p>
    <w:p w14:paraId="00000336">
      <w:pPr>
        <w:pStyle w:val="4"/>
        <w:keepNext w:val="0"/>
        <w:keepLines w:val="0"/>
        <w:spacing w:before="280"/>
        <w:rPr>
          <w:b/>
          <w:color w:val="000000"/>
          <w:sz w:val="26"/>
          <w:szCs w:val="26"/>
        </w:rPr>
      </w:pPr>
      <w:bookmarkStart w:id="73" w:name="_tz509uwms73c" w:colFirst="0" w:colLast="0"/>
      <w:bookmarkEnd w:id="73"/>
      <w:r>
        <w:rPr>
          <w:b/>
          <w:color w:val="000000"/>
          <w:sz w:val="26"/>
          <w:szCs w:val="26"/>
          <w:rtl w:val="0"/>
        </w:rPr>
        <w:t>Chapter Structure</w:t>
      </w:r>
    </w:p>
    <w:tbl>
      <w:tblPr>
        <w:tblStyle w:val="35"/>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35"/>
        <w:gridCol w:w="1293"/>
        <w:gridCol w:w="1279"/>
        <w:gridCol w:w="4552"/>
      </w:tblGrid>
      <w:tr w14:paraId="7CC509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37">
            <w:pPr>
              <w:spacing w:before="240" w:after="240"/>
              <w:jc w:val="center"/>
            </w:pPr>
            <w:r>
              <w:rPr>
                <w:b/>
                <w:rtl w:val="0"/>
              </w:rPr>
              <w:t>Parameter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38">
            <w:pPr>
              <w:spacing w:before="240" w:after="240"/>
              <w:jc w:val="center"/>
            </w:pPr>
            <w:r>
              <w:rPr>
                <w:b/>
                <w:rtl w:val="0"/>
              </w:rPr>
              <w:t>Min Value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39">
            <w:pPr>
              <w:spacing w:before="240" w:after="240"/>
              <w:jc w:val="center"/>
            </w:pPr>
            <w:r>
              <w:rPr>
                <w:b/>
                <w:rtl w:val="0"/>
              </w:rPr>
              <w:t>Max Value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3A">
            <w:pPr>
              <w:spacing w:before="240" w:after="240"/>
              <w:jc w:val="center"/>
            </w:pPr>
            <w:r>
              <w:rPr>
                <w:b/>
                <w:rtl w:val="0"/>
              </w:rPr>
              <w:t>Notes</w:t>
            </w:r>
          </w:p>
        </w:tc>
      </w:tr>
      <w:tr w14:paraId="21F755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3B">
            <w:pPr>
              <w:spacing w:before="240" w:after="240"/>
            </w:pPr>
            <w:r>
              <w:rPr>
                <w:rtl w:val="0"/>
              </w:rPr>
              <w:t>Rooms per Chapter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3C">
            <w:pPr>
              <w:spacing w:before="240" w:after="240"/>
            </w:pPr>
            <w:r>
              <w:rPr>
                <w:rtl w:val="0"/>
              </w:rPr>
              <w:t>20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3D">
            <w:pPr>
              <w:spacing w:before="240" w:after="240"/>
            </w:pPr>
            <w:r>
              <w:rPr>
                <w:rtl w:val="0"/>
              </w:rPr>
              <w:t>50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3E">
            <w:pPr>
              <w:spacing w:before="240" w:after="240"/>
            </w:pPr>
            <w:r>
              <w:rPr>
                <w:rtl w:val="0"/>
              </w:rPr>
              <w:t>Number increases with player progression</w:t>
            </w:r>
          </w:p>
        </w:tc>
      </w:tr>
      <w:tr w14:paraId="5E7CF1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3F">
            <w:pPr>
              <w:spacing w:before="240" w:after="240"/>
            </w:pPr>
            <w:r>
              <w:rPr>
                <w:rtl w:val="0"/>
              </w:rPr>
              <w:t>Room Types per Pool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0">
            <w:pPr>
              <w:spacing w:before="240" w:after="240"/>
            </w:pPr>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1">
            <w:pPr>
              <w:spacing w:before="240" w:after="240"/>
            </w:pPr>
            <w:r>
              <w:rPr>
                <w:rtl w:val="0"/>
              </w:rPr>
              <w:t>20+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2">
            <w:pPr>
              <w:spacing w:before="240" w:after="240"/>
            </w:pPr>
            <w:r>
              <w:rPr>
                <w:rtl w:val="0"/>
              </w:rPr>
              <w:t>Includes Traps, Buffs, Mimics, Ghost PvP, etc.</w:t>
            </w:r>
          </w:p>
        </w:tc>
      </w:tr>
      <w:tr w14:paraId="10AE06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3">
            <w:pPr>
              <w:spacing w:before="240" w:after="240"/>
            </w:pPr>
            <w:r>
              <w:rPr>
                <w:rtl w:val="0"/>
              </w:rPr>
              <w:t>Draft Buff Rounds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4">
            <w:pPr>
              <w:spacing w:before="240" w:after="240"/>
            </w:pPr>
            <w:r>
              <w:rPr>
                <w:rtl w:val="0"/>
              </w:rPr>
              <w:t>3-4 per run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5">
            <w:pPr>
              <w:spacing w:before="240" w:after="240"/>
            </w:pPr>
            <w:r>
              <w:rPr>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6">
            <w:pPr>
              <w:spacing w:before="240" w:after="240"/>
            </w:pPr>
            <w:r>
              <w:rPr>
                <w:rtl w:val="0"/>
              </w:rPr>
              <w:t>Triggered at specific XP milestones</w:t>
            </w:r>
          </w:p>
        </w:tc>
      </w:tr>
    </w:tbl>
    <w:p w14:paraId="00000347">
      <w:pPr>
        <w:spacing w:before="240" w:after="240"/>
      </w:pPr>
      <w:r>
        <w:pict>
          <v:rect id="_x0000_i1084" o:spt="1" style="height:1.5pt;width:0pt;" fillcolor="#A0A0A0" filled="t" stroked="f" coordsize="21600,21600" o:hr="t" o:hrstd="t" o:hralign="center">
            <v:path/>
            <v:fill on="t" focussize="0,0"/>
            <v:stroke on="f"/>
            <v:imagedata o:title=""/>
            <o:lock v:ext="edit"/>
            <w10:wrap type="none"/>
            <w10:anchorlock/>
          </v:rect>
        </w:pict>
      </w:r>
    </w:p>
    <w:p w14:paraId="00000348">
      <w:pPr>
        <w:pStyle w:val="4"/>
        <w:keepNext w:val="0"/>
        <w:keepLines w:val="0"/>
        <w:spacing w:before="280"/>
        <w:rPr>
          <w:b/>
          <w:color w:val="000000"/>
          <w:sz w:val="26"/>
          <w:szCs w:val="26"/>
        </w:rPr>
      </w:pPr>
      <w:bookmarkStart w:id="74" w:name="_pa87g5hzsukh" w:colFirst="0" w:colLast="0"/>
      <w:bookmarkEnd w:id="74"/>
      <w:r>
        <w:rPr>
          <w:b/>
          <w:color w:val="000000"/>
          <w:sz w:val="26"/>
          <w:szCs w:val="26"/>
          <w:rtl w:val="0"/>
        </w:rPr>
        <w:t>Room Type Pools</w:t>
      </w:r>
    </w:p>
    <w:p w14:paraId="00000349">
      <w:pPr>
        <w:spacing w:before="240" w:after="240"/>
      </w:pPr>
      <w:r>
        <w:rPr>
          <w:rtl w:val="0"/>
        </w:rPr>
        <w:t>Each chapter contains a curated pool of room templates selected based on player level and progression tier:</w:t>
      </w:r>
    </w:p>
    <w:tbl>
      <w:tblPr>
        <w:tblStyle w:val="36"/>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34"/>
        <w:gridCol w:w="4122"/>
        <w:gridCol w:w="3202"/>
      </w:tblGrid>
      <w:tr w14:paraId="102010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A">
            <w:pPr>
              <w:spacing w:before="240" w:after="240"/>
              <w:jc w:val="center"/>
            </w:pPr>
            <w:r>
              <w:rPr>
                <w:b/>
                <w:rtl w:val="0"/>
              </w:rPr>
              <w:t>Room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B">
            <w:pPr>
              <w:spacing w:before="240" w:after="240"/>
              <w:jc w:val="center"/>
            </w:pPr>
            <w:r>
              <w:rPr>
                <w:b/>
                <w:rtl w:val="0"/>
              </w:rPr>
              <w:t>Function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C">
            <w:pPr>
              <w:spacing w:before="240" w:after="240"/>
              <w:jc w:val="center"/>
            </w:pPr>
            <w:r>
              <w:rPr>
                <w:b/>
                <w:rtl w:val="0"/>
              </w:rPr>
              <w:t>Frequency Control</w:t>
            </w:r>
          </w:p>
        </w:tc>
      </w:tr>
      <w:tr w14:paraId="64C8CF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D">
            <w:pPr>
              <w:spacing w:before="240" w:after="240"/>
            </w:pPr>
            <w:r>
              <w:rPr>
                <w:rtl w:val="0"/>
              </w:rPr>
              <w:t>Standard Trap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E">
            <w:pPr>
              <w:spacing w:before="240" w:after="240"/>
            </w:pPr>
            <w:r>
              <w:rPr>
                <w:rtl w:val="0"/>
              </w:rPr>
              <w:t>Core gameplay, obstacle dodging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F">
            <w:pPr>
              <w:spacing w:before="240" w:after="240"/>
            </w:pPr>
            <w:r>
              <w:rPr>
                <w:rtl w:val="0"/>
              </w:rPr>
              <w:t>High</w:t>
            </w:r>
          </w:p>
        </w:tc>
      </w:tr>
      <w:tr w14:paraId="18C1F0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0">
            <w:pPr>
              <w:spacing w:before="240" w:after="240"/>
            </w:pPr>
            <w:r>
              <w:rPr>
                <w:rtl w:val="0"/>
              </w:rPr>
              <w:t>Ghost PvP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1">
            <w:pPr>
              <w:spacing w:before="240" w:after="240"/>
            </w:pPr>
            <w:r>
              <w:rPr>
                <w:rtl w:val="0"/>
              </w:rPr>
              <w:t>Mirror run against another player ghost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2">
            <w:pPr>
              <w:spacing w:before="240" w:after="240"/>
            </w:pPr>
            <w:r>
              <w:rPr>
                <w:rtl w:val="0"/>
              </w:rPr>
              <w:t>1-2 per run max</w:t>
            </w:r>
          </w:p>
        </w:tc>
      </w:tr>
      <w:tr w14:paraId="3A7C09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3">
            <w:pPr>
              <w:spacing w:before="240" w:after="240"/>
            </w:pPr>
            <w:r>
              <w:rPr>
                <w:rtl w:val="0"/>
              </w:rPr>
              <w:t>Buff Draft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4">
            <w:pPr>
              <w:spacing w:before="240" w:after="240"/>
            </w:pPr>
            <w:r>
              <w:rPr>
                <w:rtl w:val="0"/>
              </w:rPr>
              <w:t>Select 1 of 3 rogue-lite powers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5">
            <w:pPr>
              <w:spacing w:before="240" w:after="240"/>
            </w:pPr>
            <w:r>
              <w:rPr>
                <w:rtl w:val="0"/>
              </w:rPr>
              <w:t>At XP milestones only</w:t>
            </w:r>
          </w:p>
        </w:tc>
      </w:tr>
      <w:tr w14:paraId="488ECC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6">
            <w:pPr>
              <w:spacing w:before="240" w:after="240"/>
            </w:pPr>
            <w:r>
              <w:rPr>
                <w:rtl w:val="0"/>
              </w:rPr>
              <w:t>Mimic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7">
            <w:pPr>
              <w:spacing w:before="240" w:after="240"/>
            </w:pPr>
            <w:r>
              <w:rPr>
                <w:rtl w:val="0"/>
              </w:rPr>
              <w:t>Risk-reward door choice with high payout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8">
            <w:pPr>
              <w:spacing w:before="240" w:after="240"/>
            </w:pPr>
            <w:r>
              <w:rPr>
                <w:rtl w:val="0"/>
              </w:rPr>
              <w:t>Optional, 15% chance</w:t>
            </w:r>
          </w:p>
        </w:tc>
      </w:tr>
      <w:tr w14:paraId="0F6A2E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9">
            <w:pPr>
              <w:spacing w:before="240" w:after="240"/>
            </w:pPr>
            <w:r>
              <w:rPr>
                <w:rtl w:val="0"/>
              </w:rPr>
              <w:t>Coin Rush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A">
            <w:pPr>
              <w:spacing w:before="240" w:after="240"/>
            </w:pPr>
            <w:r>
              <w:rPr>
                <w:rtl w:val="0"/>
              </w:rPr>
              <w:t>Fast-paced, high-reward collection sequence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B">
            <w:pPr>
              <w:spacing w:before="240" w:after="240"/>
            </w:pPr>
            <w:r>
              <w:rPr>
                <w:rtl w:val="0"/>
              </w:rPr>
              <w:t>1-3 per run</w:t>
            </w:r>
          </w:p>
        </w:tc>
      </w:tr>
      <w:tr w14:paraId="0A44C5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C">
            <w:pPr>
              <w:spacing w:before="240" w:after="240"/>
            </w:pPr>
            <w:r>
              <w:rPr>
                <w:rtl w:val="0"/>
              </w:rPr>
              <w:t>Safe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D">
            <w:pPr>
              <w:spacing w:before="240" w:after="240"/>
            </w:pPr>
            <w:r>
              <w:rPr>
                <w:rtl w:val="0"/>
              </w:rPr>
              <w:t>No enemies or traps, pure progression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E">
            <w:pPr>
              <w:spacing w:before="240" w:after="240"/>
            </w:pPr>
            <w:r>
              <w:rPr>
                <w:rtl w:val="0"/>
              </w:rPr>
              <w:t>1 per 10 rooms minimum</w:t>
            </w:r>
          </w:p>
        </w:tc>
      </w:tr>
      <w:tr w14:paraId="3A76D4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5F">
            <w:pPr>
              <w:spacing w:before="240" w:after="240"/>
            </w:pPr>
            <w:r>
              <w:rPr>
                <w:rtl w:val="0"/>
              </w:rPr>
              <w:t>Puzzle Door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60">
            <w:pPr>
              <w:spacing w:before="240" w:after="240"/>
            </w:pPr>
            <w:r>
              <w:rPr>
                <w:rtl w:val="0"/>
              </w:rPr>
              <w:t>Tap to reveal hint layers, light brain challenge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61">
            <w:pPr>
              <w:spacing w:before="240" w:after="240"/>
            </w:pPr>
            <w:r>
              <w:rPr>
                <w:rtl w:val="0"/>
              </w:rPr>
              <w:t>5% chance, scales with LUCK stat</w:t>
            </w:r>
          </w:p>
        </w:tc>
      </w:tr>
    </w:tbl>
    <w:p w14:paraId="00000362">
      <w:pPr>
        <w:spacing w:before="240" w:after="240"/>
      </w:pPr>
      <w:r>
        <w:pict>
          <v:rect id="_x0000_i1085" o:spt="1" style="height:1.5pt;width:0pt;" fillcolor="#A0A0A0" filled="t" stroked="f" coordsize="21600,21600" o:hr="t" o:hrstd="t" o:hralign="center">
            <v:path/>
            <v:fill on="t" focussize="0,0"/>
            <v:stroke on="f"/>
            <v:imagedata o:title=""/>
            <o:lock v:ext="edit"/>
            <w10:wrap type="none"/>
            <w10:anchorlock/>
          </v:rect>
        </w:pict>
      </w:r>
    </w:p>
    <w:p w14:paraId="00000363">
      <w:pPr>
        <w:pStyle w:val="4"/>
        <w:keepNext w:val="0"/>
        <w:keepLines w:val="0"/>
        <w:spacing w:before="280"/>
        <w:rPr>
          <w:b/>
          <w:color w:val="000000"/>
          <w:sz w:val="26"/>
          <w:szCs w:val="26"/>
        </w:rPr>
      </w:pPr>
      <w:bookmarkStart w:id="75" w:name="_rfg1xe6wlncg" w:colFirst="0" w:colLast="0"/>
      <w:bookmarkEnd w:id="75"/>
      <w:r>
        <w:rPr>
          <w:b/>
          <w:color w:val="000000"/>
          <w:sz w:val="26"/>
          <w:szCs w:val="26"/>
          <w:rtl w:val="0"/>
        </w:rPr>
        <w:t>Generation Rules</w:t>
      </w:r>
    </w:p>
    <w:p w14:paraId="00000364">
      <w:pPr>
        <w:spacing w:before="240" w:after="240"/>
      </w:pPr>
      <w:r>
        <w:rPr>
          <w:rtl w:val="0"/>
        </w:rPr>
        <w:t>To maintain gameplay balance and ensure fairness across runs, the following rules apply during procedural level generation:</w:t>
      </w:r>
    </w:p>
    <w:p w14:paraId="00000365">
      <w:pPr>
        <w:numPr>
          <w:ilvl w:val="0"/>
          <w:numId w:val="35"/>
        </w:numPr>
        <w:spacing w:before="240" w:after="0" w:afterAutospacing="0"/>
        <w:ind w:left="720" w:hanging="360"/>
      </w:pPr>
      <w:r>
        <w:rPr>
          <w:b/>
          <w:rtl w:val="0"/>
        </w:rPr>
        <w:t>Guaranteed Door Hints:</w:t>
      </w:r>
      <w:r>
        <w:rPr>
          <w:b/>
          <w:rtl w:val="0"/>
        </w:rPr>
        <w:br w:type="textWrapping"/>
      </w:r>
      <w:r>
        <w:rPr>
          <w:rtl w:val="0"/>
        </w:rPr>
        <w:t xml:space="preserve"> Every door choice must have at least 1 visible or subtle clue (timing, particles, shadows, sound hint) to avoid pure RNG deaths.</w:t>
      </w:r>
      <w:r>
        <w:rPr>
          <w:rtl w:val="0"/>
        </w:rPr>
        <w:br w:type="textWrapping"/>
      </w:r>
    </w:p>
    <w:p w14:paraId="00000366">
      <w:pPr>
        <w:numPr>
          <w:ilvl w:val="0"/>
          <w:numId w:val="35"/>
        </w:numPr>
        <w:spacing w:before="0" w:beforeAutospacing="0" w:after="0" w:afterAutospacing="0"/>
        <w:ind w:left="720" w:hanging="360"/>
      </w:pPr>
      <w:r>
        <w:rPr>
          <w:b/>
          <w:rtl w:val="0"/>
        </w:rPr>
        <w:t>Trap Repetition Control:</w:t>
      </w:r>
      <w:r>
        <w:rPr>
          <w:b/>
          <w:rtl w:val="0"/>
        </w:rPr>
        <w:br w:type="textWrapping"/>
      </w:r>
    </w:p>
    <w:p w14:paraId="00000367">
      <w:pPr>
        <w:numPr>
          <w:ilvl w:val="1"/>
          <w:numId w:val="35"/>
        </w:numPr>
        <w:spacing w:before="0" w:beforeAutospacing="0" w:after="0" w:afterAutospacing="0"/>
        <w:ind w:left="1440" w:hanging="360"/>
      </w:pPr>
      <w:r>
        <w:rPr>
          <w:rtl w:val="0"/>
        </w:rPr>
        <w:t>No trap type (e.g. spikes, lasers, crushers) is allowed more than twice in a row.</w:t>
      </w:r>
      <w:r>
        <w:rPr>
          <w:rtl w:val="0"/>
        </w:rPr>
        <w:br w:type="textWrapping"/>
      </w:r>
    </w:p>
    <w:p w14:paraId="00000368">
      <w:pPr>
        <w:numPr>
          <w:ilvl w:val="1"/>
          <w:numId w:val="35"/>
        </w:numPr>
        <w:spacing w:before="0" w:beforeAutospacing="0" w:after="0" w:afterAutospacing="0"/>
        <w:ind w:left="1440" w:hanging="360"/>
      </w:pPr>
      <w:r>
        <w:rPr>
          <w:rtl w:val="0"/>
        </w:rPr>
        <w:t>Ensures challenge diversity and reduces learning fatigue.</w:t>
      </w:r>
      <w:r>
        <w:rPr>
          <w:rtl w:val="0"/>
        </w:rPr>
        <w:br w:type="textWrapping"/>
      </w:r>
    </w:p>
    <w:p w14:paraId="00000369">
      <w:pPr>
        <w:numPr>
          <w:ilvl w:val="0"/>
          <w:numId w:val="35"/>
        </w:numPr>
        <w:spacing w:before="0" w:beforeAutospacing="0" w:after="0" w:afterAutospacing="0"/>
        <w:ind w:left="720" w:hanging="360"/>
      </w:pPr>
      <w:r>
        <w:rPr>
          <w:b/>
          <w:rtl w:val="0"/>
        </w:rPr>
        <w:t>RNG Seed Locking:</w:t>
      </w:r>
      <w:r>
        <w:rPr>
          <w:b/>
          <w:rtl w:val="0"/>
        </w:rPr>
        <w:br w:type="textWrapping"/>
      </w:r>
    </w:p>
    <w:p w14:paraId="0000036A">
      <w:pPr>
        <w:numPr>
          <w:ilvl w:val="1"/>
          <w:numId w:val="35"/>
        </w:numPr>
        <w:spacing w:before="0" w:beforeAutospacing="0" w:after="0" w:afterAutospacing="0"/>
        <w:ind w:left="1440" w:hanging="360"/>
      </w:pPr>
      <w:r>
        <w:rPr>
          <w:rtl w:val="0"/>
        </w:rPr>
        <w:t>All room sequences are generated with a player-bound RNG seed at run start.</w:t>
      </w:r>
      <w:r>
        <w:rPr>
          <w:rtl w:val="0"/>
        </w:rPr>
        <w:br w:type="textWrapping"/>
      </w:r>
    </w:p>
    <w:p w14:paraId="0000036B">
      <w:pPr>
        <w:numPr>
          <w:ilvl w:val="1"/>
          <w:numId w:val="35"/>
        </w:numPr>
        <w:spacing w:before="0" w:beforeAutospacing="0" w:after="0" w:afterAutospacing="0"/>
        <w:ind w:left="1440" w:hanging="360"/>
      </w:pPr>
      <w:r>
        <w:rPr>
          <w:rtl w:val="0"/>
        </w:rPr>
        <w:t>Guarantees consistent pacing for fair PvP ghost runs and leaderboard validation.</w:t>
      </w:r>
      <w:r>
        <w:rPr>
          <w:rtl w:val="0"/>
        </w:rPr>
        <w:br w:type="textWrapping"/>
      </w:r>
    </w:p>
    <w:p w14:paraId="0000036C">
      <w:pPr>
        <w:numPr>
          <w:ilvl w:val="0"/>
          <w:numId w:val="35"/>
        </w:numPr>
        <w:spacing w:before="0" w:beforeAutospacing="0" w:after="0" w:afterAutospacing="0"/>
        <w:ind w:left="720" w:hanging="360"/>
      </w:pPr>
      <w:r>
        <w:rPr>
          <w:b/>
          <w:rtl w:val="0"/>
        </w:rPr>
        <w:t>Draft Timing Enforcement:</w:t>
      </w:r>
      <w:r>
        <w:rPr>
          <w:b/>
          <w:rtl w:val="0"/>
        </w:rPr>
        <w:br w:type="textWrapping"/>
      </w:r>
    </w:p>
    <w:p w14:paraId="0000036D">
      <w:pPr>
        <w:numPr>
          <w:ilvl w:val="1"/>
          <w:numId w:val="35"/>
        </w:numPr>
        <w:spacing w:before="0" w:beforeAutospacing="0" w:after="0" w:afterAutospacing="0"/>
        <w:ind w:left="1440" w:hanging="360"/>
      </w:pPr>
      <w:r>
        <w:rPr>
          <w:rtl w:val="0"/>
        </w:rPr>
        <w:t>Buff selection rooms must appear at XP milestones even if the room pool would normally avoid them.</w:t>
      </w:r>
      <w:r>
        <w:rPr>
          <w:rtl w:val="0"/>
        </w:rPr>
        <w:br w:type="textWrapping"/>
      </w:r>
    </w:p>
    <w:p w14:paraId="0000036E">
      <w:pPr>
        <w:numPr>
          <w:ilvl w:val="0"/>
          <w:numId w:val="35"/>
        </w:numPr>
        <w:spacing w:before="0" w:beforeAutospacing="0" w:after="0" w:afterAutospacing="0"/>
        <w:ind w:left="720" w:hanging="360"/>
      </w:pPr>
      <w:r>
        <w:rPr>
          <w:b/>
          <w:rtl w:val="0"/>
        </w:rPr>
        <w:t>Elite/Gimmick Room Spacing:</w:t>
      </w:r>
      <w:r>
        <w:rPr>
          <w:b/>
          <w:rtl w:val="0"/>
        </w:rPr>
        <w:br w:type="textWrapping"/>
      </w:r>
    </w:p>
    <w:p w14:paraId="0000036F">
      <w:pPr>
        <w:numPr>
          <w:ilvl w:val="1"/>
          <w:numId w:val="35"/>
        </w:numPr>
        <w:spacing w:before="0" w:beforeAutospacing="0" w:after="0" w:afterAutospacing="0"/>
        <w:ind w:left="1440" w:hanging="360"/>
      </w:pPr>
      <w:r>
        <w:rPr>
          <w:rtl w:val="0"/>
        </w:rPr>
        <w:t>Boss, Mimic, and Ghost rooms are spaced by at least 5 rooms to avoid spike difficulty clusters.</w:t>
      </w:r>
      <w:r>
        <w:rPr>
          <w:rtl w:val="0"/>
        </w:rPr>
        <w:br w:type="textWrapping"/>
      </w:r>
    </w:p>
    <w:p w14:paraId="00000370">
      <w:pPr>
        <w:numPr>
          <w:ilvl w:val="0"/>
          <w:numId w:val="35"/>
        </w:numPr>
        <w:spacing w:before="0" w:beforeAutospacing="0" w:after="0" w:afterAutospacing="0"/>
        <w:ind w:left="720" w:hanging="360"/>
      </w:pPr>
      <w:r>
        <w:rPr>
          <w:b/>
          <w:rtl w:val="0"/>
        </w:rPr>
        <w:t>Room Size Variance:</w:t>
      </w:r>
      <w:r>
        <w:rPr>
          <w:b/>
          <w:rtl w:val="0"/>
        </w:rPr>
        <w:br w:type="textWrapping"/>
      </w:r>
    </w:p>
    <w:p w14:paraId="00000371">
      <w:pPr>
        <w:numPr>
          <w:ilvl w:val="1"/>
          <w:numId w:val="35"/>
        </w:numPr>
        <w:spacing w:before="0" w:beforeAutospacing="0" w:after="0" w:afterAutospacing="0"/>
        <w:ind w:left="1440" w:hanging="360"/>
      </w:pPr>
      <w:r>
        <w:rPr>
          <w:rtl w:val="0"/>
        </w:rPr>
        <w:t>Early rooms = shorter (~5-10 seconds)</w:t>
      </w:r>
      <w:r>
        <w:rPr>
          <w:rtl w:val="0"/>
        </w:rPr>
        <w:br w:type="textWrapping"/>
      </w:r>
    </w:p>
    <w:p w14:paraId="00000372">
      <w:pPr>
        <w:numPr>
          <w:ilvl w:val="1"/>
          <w:numId w:val="35"/>
        </w:numPr>
        <w:spacing w:before="0" w:beforeAutospacing="0" w:after="0" w:afterAutospacing="0"/>
        <w:ind w:left="1440" w:hanging="360"/>
      </w:pPr>
      <w:r>
        <w:rPr>
          <w:rtl w:val="0"/>
        </w:rPr>
        <w:t>Mid/late rooms increase in complexity or size (~10-20 seconds)</w:t>
      </w:r>
      <w:r>
        <w:rPr>
          <w:rtl w:val="0"/>
        </w:rPr>
        <w:br w:type="textWrapping"/>
      </w:r>
    </w:p>
    <w:p w14:paraId="00000373">
      <w:pPr>
        <w:numPr>
          <w:ilvl w:val="1"/>
          <w:numId w:val="35"/>
        </w:numPr>
        <w:spacing w:before="0" w:beforeAutospacing="0" w:after="240"/>
        <w:ind w:left="1440" w:hanging="360"/>
      </w:pPr>
      <w:r>
        <w:rPr>
          <w:rtl w:val="0"/>
        </w:rPr>
        <w:t>Coin/Combat rooms can run 15-25s depending on interaction density</w:t>
      </w:r>
      <w:r>
        <w:rPr>
          <w:rtl w:val="0"/>
        </w:rPr>
        <w:br w:type="textWrapping"/>
      </w:r>
    </w:p>
    <w:p w14:paraId="00000374">
      <w:pPr>
        <w:spacing w:before="240" w:after="240"/>
      </w:pPr>
      <w:r>
        <w:pict>
          <v:rect id="_x0000_i1086" o:spt="1" style="height:1.5pt;width:0pt;" fillcolor="#A0A0A0" filled="t" stroked="f" coordsize="21600,21600" o:hr="t" o:hrstd="t" o:hralign="center">
            <v:path/>
            <v:fill on="t" focussize="0,0"/>
            <v:stroke on="f"/>
            <v:imagedata o:title=""/>
            <o:lock v:ext="edit"/>
            <w10:wrap type="none"/>
            <w10:anchorlock/>
          </v:rect>
        </w:pict>
      </w:r>
    </w:p>
    <w:p w14:paraId="00000375">
      <w:pPr>
        <w:pStyle w:val="4"/>
        <w:keepNext w:val="0"/>
        <w:keepLines w:val="0"/>
        <w:spacing w:before="280"/>
        <w:rPr>
          <w:b/>
          <w:color w:val="000000"/>
          <w:sz w:val="26"/>
          <w:szCs w:val="26"/>
        </w:rPr>
      </w:pPr>
      <w:bookmarkStart w:id="76" w:name="_seik7dea8p3c" w:colFirst="0" w:colLast="0"/>
      <w:bookmarkEnd w:id="76"/>
      <w:r>
        <w:rPr>
          <w:b/>
          <w:color w:val="000000"/>
          <w:sz w:val="26"/>
          <w:szCs w:val="26"/>
          <w:rtl w:val="0"/>
        </w:rPr>
        <w:t>Example Room Path (30-Room Chapter)</w:t>
      </w:r>
    </w:p>
    <w:p w14:paraId="00000376">
      <w:pPr>
        <w:spacing w:before="240" w:after="240"/>
      </w:pPr>
      <w:r>
        <w:rPr>
          <w:rtl w:val="0"/>
        </w:rPr>
        <w:t xml:space="preserve">1. Trap Room  </w:t>
      </w:r>
    </w:p>
    <w:p w14:paraId="00000377">
      <w:pPr>
        <w:spacing w:before="240" w:after="240"/>
      </w:pPr>
      <w:r>
        <w:rPr>
          <w:rtl w:val="0"/>
        </w:rPr>
        <w:t xml:space="preserve">2. Buff Draft Room (XP 5)  </w:t>
      </w:r>
    </w:p>
    <w:p w14:paraId="00000378">
      <w:pPr>
        <w:spacing w:before="240" w:after="240"/>
      </w:pPr>
      <w:r>
        <w:rPr>
          <w:rtl w:val="0"/>
        </w:rPr>
        <w:t xml:space="preserve">3. Coin Rush  </w:t>
      </w:r>
    </w:p>
    <w:p w14:paraId="00000379">
      <w:pPr>
        <w:spacing w:before="240" w:after="240"/>
      </w:pPr>
      <w:r>
        <w:rPr>
          <w:rtl w:val="0"/>
        </w:rPr>
        <w:t xml:space="preserve">4. Trap Room  </w:t>
      </w:r>
    </w:p>
    <w:p w14:paraId="0000037A">
      <w:pPr>
        <w:spacing w:before="240" w:after="240"/>
      </w:pPr>
      <w:r>
        <w:rPr>
          <w:rtl w:val="0"/>
        </w:rPr>
        <w:t xml:space="preserve">5. Mimic Room  </w:t>
      </w:r>
    </w:p>
    <w:p w14:paraId="0000037B">
      <w:pPr>
        <w:spacing w:before="240" w:after="240"/>
      </w:pPr>
      <w:r>
        <w:rPr>
          <w:rtl w:val="0"/>
        </w:rPr>
        <w:t xml:space="preserve">6. Trap Room  </w:t>
      </w:r>
    </w:p>
    <w:p w14:paraId="0000037C">
      <w:pPr>
        <w:spacing w:before="240" w:after="240"/>
      </w:pPr>
      <w:r>
        <w:rPr>
          <w:rtl w:val="0"/>
        </w:rPr>
        <w:t xml:space="preserve">7. Ghost PvP  </w:t>
      </w:r>
    </w:p>
    <w:p w14:paraId="0000037D">
      <w:pPr>
        <w:spacing w:before="240" w:after="240"/>
      </w:pPr>
      <w:r>
        <w:rPr>
          <w:rtl w:val="0"/>
        </w:rPr>
        <w:t xml:space="preserve">8. Safe Room  </w:t>
      </w:r>
    </w:p>
    <w:p w14:paraId="0000037E">
      <w:pPr>
        <w:spacing w:before="240" w:after="240"/>
      </w:pPr>
      <w:r>
        <w:rPr>
          <w:rtl w:val="0"/>
        </w:rPr>
        <w:t xml:space="preserve">9. Puzzle Room  </w:t>
      </w:r>
    </w:p>
    <w:p w14:paraId="0000037F">
      <w:pPr>
        <w:spacing w:before="240" w:after="240"/>
      </w:pPr>
      <w:r>
        <w:rPr>
          <w:rtl w:val="0"/>
        </w:rPr>
        <w:t>10. Buff Draft Room (XP 10)</w:t>
      </w:r>
    </w:p>
    <w:p w14:paraId="00000380">
      <w:pPr>
        <w:spacing w:before="240" w:after="240"/>
      </w:pPr>
      <w:r>
        <w:rPr>
          <w:rtl w:val="0"/>
        </w:rPr>
        <w:t>...</w:t>
      </w:r>
    </w:p>
    <w:p w14:paraId="00000381">
      <w:pPr>
        <w:spacing w:before="240" w:after="240"/>
      </w:pPr>
      <w:r>
        <w:rPr>
          <w:rtl w:val="0"/>
        </w:rPr>
        <w:t>30. Final Door (Boss/Reward)</w:t>
      </w:r>
    </w:p>
    <w:p w14:paraId="00000382">
      <w:pPr>
        <w:spacing w:before="240" w:after="240"/>
      </w:pPr>
      <w:r>
        <w:pict>
          <v:rect id="_x0000_i1087" o:spt="1" style="height:1.5pt;width:0pt;" fillcolor="#A0A0A0" filled="t" stroked="f" coordsize="21600,21600" o:hr="t" o:hrstd="t" o:hralign="center">
            <v:path/>
            <v:fill on="t" focussize="0,0"/>
            <v:stroke on="f"/>
            <v:imagedata o:title=""/>
            <o:lock v:ext="edit"/>
            <w10:wrap type="none"/>
            <w10:anchorlock/>
          </v:rect>
        </w:pict>
      </w:r>
    </w:p>
    <w:p w14:paraId="00000383">
      <w:pPr>
        <w:pStyle w:val="4"/>
        <w:keepNext w:val="0"/>
        <w:keepLines w:val="0"/>
        <w:spacing w:before="280"/>
        <w:rPr>
          <w:b/>
          <w:color w:val="000000"/>
          <w:sz w:val="26"/>
          <w:szCs w:val="26"/>
        </w:rPr>
      </w:pPr>
      <w:bookmarkStart w:id="77" w:name="_wxbx8au91yv" w:colFirst="0" w:colLast="0"/>
      <w:bookmarkEnd w:id="77"/>
      <w:r>
        <w:rPr>
          <w:b/>
          <w:color w:val="000000"/>
          <w:sz w:val="26"/>
          <w:szCs w:val="26"/>
          <w:rtl w:val="0"/>
        </w:rPr>
        <w:t>Room Tagging &amp; Reusability</w:t>
      </w:r>
    </w:p>
    <w:p w14:paraId="00000384">
      <w:pPr>
        <w:spacing w:before="240" w:after="240"/>
      </w:pPr>
      <w:r>
        <w:rPr>
          <w:rtl w:val="0"/>
        </w:rPr>
        <w:t>Each room template carries metadata tags to ensure proper rule-based sequencing:</w:t>
      </w:r>
    </w:p>
    <w:p w14:paraId="00000385">
      <w:pPr>
        <w:numPr>
          <w:ilvl w:val="0"/>
          <w:numId w:val="36"/>
        </w:numPr>
        <w:spacing w:before="240" w:after="0" w:afterAutospacing="0"/>
        <w:ind w:left="720" w:hanging="360"/>
      </w:pPr>
      <w:r>
        <w:rPr>
          <w:rFonts w:ascii="Roboto Mono" w:hAnsi="Roboto Mono" w:eastAsia="Roboto Mono" w:cs="Roboto Mono"/>
          <w:rtl w:val="0"/>
        </w:rPr>
        <w:t>TrapType: spike, Danger: high, VisualHint: left-shadow</w:t>
      </w:r>
      <w:r>
        <w:rPr>
          <w:rFonts w:ascii="Roboto Mono" w:hAnsi="Roboto Mono" w:eastAsia="Roboto Mono" w:cs="Roboto Mono"/>
          <w:rtl w:val="0"/>
        </w:rPr>
        <w:br w:type="textWrapping"/>
      </w:r>
    </w:p>
    <w:p w14:paraId="00000386">
      <w:pPr>
        <w:numPr>
          <w:ilvl w:val="0"/>
          <w:numId w:val="36"/>
        </w:numPr>
        <w:spacing w:before="0" w:beforeAutospacing="0" w:after="0" w:afterAutospacing="0"/>
        <w:ind w:left="720" w:hanging="360"/>
      </w:pPr>
      <w:r>
        <w:rPr>
          <w:rFonts w:ascii="Roboto Mono" w:hAnsi="Roboto Mono" w:eastAsia="Roboto Mono" w:cs="Roboto Mono"/>
          <w:rtl w:val="0"/>
        </w:rPr>
        <w:t>RoomSize: small, SequenceTag: mimicEligible, Frequency: rare</w:t>
      </w:r>
      <w:r>
        <w:rPr>
          <w:rFonts w:ascii="Roboto Mono" w:hAnsi="Roboto Mono" w:eastAsia="Roboto Mono" w:cs="Roboto Mono"/>
          <w:rtl w:val="0"/>
        </w:rPr>
        <w:br w:type="textWrapping"/>
      </w:r>
    </w:p>
    <w:p w14:paraId="00000387">
      <w:pPr>
        <w:numPr>
          <w:ilvl w:val="0"/>
          <w:numId w:val="36"/>
        </w:numPr>
        <w:spacing w:before="0" w:beforeAutospacing="0" w:after="240"/>
        <w:ind w:left="720" w:hanging="360"/>
      </w:pPr>
      <w:r>
        <w:rPr>
          <w:rFonts w:ascii="Roboto Mono" w:hAnsi="Roboto Mono" w:eastAsia="Roboto Mono" w:cs="Roboto Mono"/>
          <w:rtl w:val="0"/>
        </w:rPr>
        <w:t>DraftEligible, PuzzleWeight: 2</w:t>
      </w:r>
      <w:r>
        <w:rPr>
          <w:rFonts w:ascii="Roboto Mono" w:hAnsi="Roboto Mono" w:eastAsia="Roboto Mono" w:cs="Roboto Mono"/>
          <w:color w:val="188038"/>
          <w:rtl w:val="0"/>
        </w:rPr>
        <w:br w:type="textWrapping"/>
      </w:r>
    </w:p>
    <w:p w14:paraId="00000388">
      <w:pPr>
        <w:spacing w:before="240" w:after="240"/>
      </w:pPr>
      <w:r>
        <w:rPr>
          <w:rtl w:val="0"/>
        </w:rPr>
        <w:t>The level generator references these tags while evaluating player XP, previous room types, coin reward balance, and room difficulty pacing.</w:t>
      </w:r>
    </w:p>
    <w:p w14:paraId="00000389">
      <w:pPr>
        <w:spacing w:before="240" w:after="240"/>
      </w:pPr>
      <w:r>
        <w:pict>
          <v:rect id="_x0000_i1088" o:spt="1" style="height:1.5pt;width:0pt;" fillcolor="#A0A0A0" filled="t" stroked="f" coordsize="21600,21600" o:hr="t" o:hrstd="t" o:hralign="center">
            <v:path/>
            <v:fill on="t" focussize="0,0"/>
            <v:stroke on="f"/>
            <v:imagedata o:title=""/>
            <o:lock v:ext="edit"/>
            <w10:wrap type="none"/>
            <w10:anchorlock/>
          </v:rect>
        </w:pict>
      </w:r>
    </w:p>
    <w:p w14:paraId="0000038A">
      <w:pPr>
        <w:pStyle w:val="4"/>
        <w:keepNext w:val="0"/>
        <w:keepLines w:val="0"/>
        <w:spacing w:before="280"/>
        <w:rPr>
          <w:b/>
          <w:color w:val="000000"/>
          <w:sz w:val="26"/>
          <w:szCs w:val="26"/>
        </w:rPr>
      </w:pPr>
      <w:bookmarkStart w:id="78" w:name="_4r6yysqm9cpq" w:colFirst="0" w:colLast="0"/>
      <w:bookmarkEnd w:id="78"/>
      <w:r>
        <w:rPr>
          <w:b/>
          <w:color w:val="000000"/>
          <w:sz w:val="26"/>
          <w:szCs w:val="26"/>
          <w:rtl w:val="0"/>
        </w:rPr>
        <w:t>Fail-Safe Rules</w:t>
      </w:r>
    </w:p>
    <w:p w14:paraId="0000038B">
      <w:pPr>
        <w:numPr>
          <w:ilvl w:val="0"/>
          <w:numId w:val="37"/>
        </w:numPr>
        <w:spacing w:before="240" w:after="0" w:afterAutospacing="0"/>
        <w:ind w:left="720" w:hanging="360"/>
      </w:pPr>
      <w:r>
        <w:rPr>
          <w:b/>
          <w:rtl w:val="0"/>
        </w:rPr>
        <w:t>Back-to-back lethal room types</w:t>
      </w:r>
      <w:r>
        <w:rPr>
          <w:rtl w:val="0"/>
        </w:rPr>
        <w:t xml:space="preserve"> (e.g., mimic &gt; trap &gt; ghost) are avoided.</w:t>
      </w:r>
      <w:r>
        <w:rPr>
          <w:rtl w:val="0"/>
        </w:rPr>
        <w:br w:type="textWrapping"/>
      </w:r>
    </w:p>
    <w:p w14:paraId="0000038C">
      <w:pPr>
        <w:numPr>
          <w:ilvl w:val="0"/>
          <w:numId w:val="37"/>
        </w:numPr>
        <w:spacing w:before="0" w:beforeAutospacing="0" w:after="0" w:afterAutospacing="0"/>
        <w:ind w:left="720" w:hanging="360"/>
      </w:pPr>
      <w:r>
        <w:rPr>
          <w:rtl w:val="0"/>
        </w:rPr>
        <w:t xml:space="preserve">If XP curve is behind expected value (due to coin skips), a forced </w:t>
      </w:r>
      <w:r>
        <w:rPr>
          <w:b/>
          <w:rtl w:val="0"/>
        </w:rPr>
        <w:t>draft or coin room</w:t>
      </w:r>
      <w:r>
        <w:rPr>
          <w:rtl w:val="0"/>
        </w:rPr>
        <w:t xml:space="preserve"> is inserted to avoid underpowered runs.</w:t>
      </w:r>
      <w:r>
        <w:rPr>
          <w:rtl w:val="0"/>
        </w:rPr>
        <w:br w:type="textWrapping"/>
      </w:r>
    </w:p>
    <w:p w14:paraId="0000038D">
      <w:pPr>
        <w:numPr>
          <w:ilvl w:val="0"/>
          <w:numId w:val="37"/>
        </w:numPr>
        <w:spacing w:before="0" w:beforeAutospacing="0" w:after="240"/>
        <w:ind w:left="720" w:hanging="360"/>
      </w:pPr>
      <w:r>
        <w:rPr>
          <w:rtl w:val="0"/>
        </w:rPr>
        <w:t>If RNG sequence generates an overly high difficulty path (based on internal difficulty score), it is auto-rebalanced via a secondary seed shuffle.</w:t>
      </w:r>
    </w:p>
    <w:p w14:paraId="0000038E">
      <w:r>
        <w:pict>
          <v:rect id="_x0000_i1089" o:spt="1" style="height:1.5pt;width:0pt;" fillcolor="#A0A0A0" filled="t" stroked="f" coordsize="21600,21600" o:hr="t" o:hrstd="t" o:hralign="center">
            <v:path/>
            <v:fill on="t" focussize="0,0"/>
            <v:stroke on="f"/>
            <v:imagedata o:title=""/>
            <o:lock v:ext="edit"/>
            <w10:wrap type="none"/>
            <w10:anchorlock/>
          </v:rect>
        </w:pict>
      </w:r>
    </w:p>
    <w:p w14:paraId="0000038F">
      <w:pPr>
        <w:pStyle w:val="3"/>
        <w:keepNext w:val="0"/>
        <w:keepLines w:val="0"/>
        <w:spacing w:after="80"/>
        <w:rPr>
          <w:b/>
          <w:sz w:val="34"/>
          <w:szCs w:val="34"/>
        </w:rPr>
      </w:pPr>
      <w:bookmarkStart w:id="79" w:name="_qatmro559xi4" w:colFirst="0" w:colLast="0"/>
      <w:bookmarkEnd w:id="79"/>
      <w:r>
        <w:rPr>
          <w:b/>
          <w:sz w:val="34"/>
          <w:szCs w:val="34"/>
          <w:rtl w:val="0"/>
        </w:rPr>
        <w:t>9. Combat &amp; Damage Systems</w:t>
      </w:r>
    </w:p>
    <w:p w14:paraId="00000390">
      <w:pPr>
        <w:spacing w:before="240" w:after="240"/>
      </w:pPr>
      <w:r>
        <w:rPr>
          <w:rtl w:val="0"/>
        </w:rPr>
        <w:t xml:space="preserve">While </w:t>
      </w:r>
      <w:r>
        <w:rPr>
          <w:i/>
          <w:rtl w:val="0"/>
        </w:rPr>
        <w:t>Scary Rush</w:t>
      </w:r>
      <w:r>
        <w:rPr>
          <w:rtl w:val="0"/>
        </w:rPr>
        <w:t xml:space="preserve"> is primarily </w:t>
      </w:r>
      <w:r>
        <w:rPr>
          <w:b/>
          <w:rtl w:val="0"/>
        </w:rPr>
        <w:t>trap-dodging and path-selection based</w:t>
      </w:r>
      <w:r>
        <w:rPr>
          <w:rtl w:val="0"/>
        </w:rPr>
        <w:t xml:space="preserve">, the </w:t>
      </w:r>
      <w:r>
        <w:rPr>
          <w:b/>
          <w:rtl w:val="0"/>
        </w:rPr>
        <w:t>combat layer</w:t>
      </w:r>
      <w:r>
        <w:rPr>
          <w:rtl w:val="0"/>
        </w:rPr>
        <w:t xml:space="preserve"> introduces optional high-risk/high-reward rooms and PvP ghost duels. Combat is designed to be </w:t>
      </w:r>
      <w:r>
        <w:rPr>
          <w:b/>
          <w:rtl w:val="0"/>
        </w:rPr>
        <w:t>secondary</w:t>
      </w:r>
      <w:r>
        <w:rPr>
          <w:rtl w:val="0"/>
        </w:rPr>
        <w:t>, unlockable, and modular - enhancing replay value without deviating from the core “door runner” gameplay.</w:t>
      </w:r>
    </w:p>
    <w:p w14:paraId="00000391">
      <w:pPr>
        <w:spacing w:before="240" w:after="240"/>
      </w:pPr>
      <w:r>
        <w:pict>
          <v:rect id="_x0000_i1090" o:spt="1" style="height:1.5pt;width:0pt;" fillcolor="#A0A0A0" filled="t" stroked="f" coordsize="21600,21600" o:hr="t" o:hrstd="t" o:hralign="center">
            <v:path/>
            <v:fill on="t" focussize="0,0"/>
            <v:stroke on="f"/>
            <v:imagedata o:title=""/>
            <o:lock v:ext="edit"/>
            <w10:wrap type="none"/>
            <w10:anchorlock/>
          </v:rect>
        </w:pict>
      </w:r>
    </w:p>
    <w:p w14:paraId="00000392">
      <w:pPr>
        <w:pStyle w:val="4"/>
        <w:keepNext w:val="0"/>
        <w:keepLines w:val="0"/>
        <w:spacing w:before="280"/>
        <w:rPr>
          <w:b/>
          <w:color w:val="000000"/>
          <w:sz w:val="26"/>
          <w:szCs w:val="26"/>
        </w:rPr>
      </w:pPr>
      <w:bookmarkStart w:id="80" w:name="_xgz9pihpwkam" w:colFirst="0" w:colLast="0"/>
      <w:bookmarkEnd w:id="80"/>
      <w:r>
        <w:rPr>
          <w:b/>
          <w:color w:val="000000"/>
          <w:sz w:val="26"/>
          <w:szCs w:val="26"/>
          <w:rtl w:val="0"/>
        </w:rPr>
        <w:t>Damage Sources</w:t>
      </w:r>
    </w:p>
    <w:tbl>
      <w:tblPr>
        <w:tblStyle w:val="37"/>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27"/>
        <w:gridCol w:w="3979"/>
        <w:gridCol w:w="1468"/>
        <w:gridCol w:w="1984"/>
      </w:tblGrid>
      <w:tr w14:paraId="56AD9B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93">
            <w:pPr>
              <w:spacing w:before="240" w:after="240"/>
              <w:jc w:val="center"/>
            </w:pPr>
            <w:r>
              <w:rPr>
                <w:b/>
                <w:rtl w:val="0"/>
              </w:rPr>
              <w:t>Source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94">
            <w:pPr>
              <w:spacing w:before="240" w:after="240"/>
              <w:jc w:val="center"/>
            </w:pPr>
            <w:r>
              <w:rPr>
                <w:b/>
                <w:rtl w:val="0"/>
              </w:rPr>
              <w:t>Description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95">
            <w:pPr>
              <w:spacing w:before="240" w:after="240"/>
              <w:jc w:val="center"/>
            </w:pPr>
            <w:r>
              <w:rPr>
                <w:b/>
                <w:rtl w:val="0"/>
              </w:rPr>
              <w:t>Trigger Mode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96">
            <w:pPr>
              <w:spacing w:before="240" w:after="240"/>
              <w:jc w:val="center"/>
            </w:pPr>
            <w:r>
              <w:rPr>
                <w:b/>
                <w:rtl w:val="0"/>
              </w:rPr>
              <w:t>Scaling Type</w:t>
            </w:r>
          </w:p>
        </w:tc>
      </w:tr>
      <w:tr w14:paraId="09A3E9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97">
            <w:pPr>
              <w:spacing w:before="240" w:after="240"/>
            </w:pPr>
            <w:r>
              <w:rPr>
                <w:rtl w:val="0"/>
              </w:rPr>
              <w:t>Trap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98">
            <w:pPr>
              <w:spacing w:before="240" w:after="240"/>
            </w:pPr>
            <w:r>
              <w:rPr>
                <w:rtl w:val="0"/>
              </w:rPr>
              <w:t>Floor spikes, wall darts, flame jets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99">
            <w:pPr>
              <w:spacing w:before="240" w:after="240"/>
            </w:pPr>
            <w:r>
              <w:rPr>
                <w:rtl w:val="0"/>
              </w:rPr>
              <w:t>Auto-triggered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9A">
            <w:pPr>
              <w:spacing w:before="240" w:after="240"/>
            </w:pPr>
            <w:r>
              <w:rPr>
                <w:rtl w:val="0"/>
              </w:rPr>
              <w:t>Level/chapter-scaled</w:t>
            </w:r>
          </w:p>
        </w:tc>
      </w:tr>
      <w:tr w14:paraId="5ADF02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9B">
            <w:pPr>
              <w:spacing w:before="240" w:after="240"/>
            </w:pPr>
            <w:r>
              <w:rPr>
                <w:rtl w:val="0"/>
              </w:rPr>
              <w:t>Mimic Door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9C">
            <w:pPr>
              <w:spacing w:before="240" w:after="240"/>
            </w:pPr>
            <w:r>
              <w:rPr>
                <w:rtl w:val="0"/>
              </w:rPr>
              <w:t>Deals instant damage if wrong door is chosen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9D">
            <w:pPr>
              <w:spacing w:before="240" w:after="240"/>
            </w:pPr>
            <w:r>
              <w:rPr>
                <w:rtl w:val="0"/>
              </w:rPr>
              <w:t>Passive choice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9E">
            <w:pPr>
              <w:spacing w:before="240" w:after="240"/>
            </w:pPr>
            <w:r>
              <w:rPr>
                <w:rtl w:val="0"/>
              </w:rPr>
              <w:t>Static burst or HP %</w:t>
            </w:r>
          </w:p>
        </w:tc>
      </w:tr>
      <w:tr w14:paraId="3F55C6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9F">
            <w:pPr>
              <w:spacing w:before="240" w:after="240"/>
            </w:pPr>
            <w:r>
              <w:rPr>
                <w:rtl w:val="0"/>
              </w:rPr>
              <w:t>Combat Room Enemy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A0">
            <w:pPr>
              <w:spacing w:before="240" w:after="240"/>
            </w:pPr>
            <w:r>
              <w:rPr>
                <w:rtl w:val="0"/>
              </w:rPr>
              <w:t>Basic mobs, hazards in fight arenas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A1">
            <w:pPr>
              <w:spacing w:before="240" w:after="240"/>
            </w:pPr>
            <w:r>
              <w:rPr>
                <w:rtl w:val="0"/>
              </w:rPr>
              <w:t>Direct contact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A2">
            <w:pPr>
              <w:spacing w:before="240" w:after="240"/>
            </w:pPr>
            <w:r>
              <w:rPr>
                <w:rtl w:val="0"/>
              </w:rPr>
              <w:t>Based on room tier</w:t>
            </w:r>
          </w:p>
        </w:tc>
      </w:tr>
      <w:tr w14:paraId="47FA4E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A3">
            <w:pPr>
              <w:spacing w:before="240" w:after="240"/>
            </w:pPr>
            <w:r>
              <w:rPr>
                <w:rtl w:val="0"/>
              </w:rPr>
              <w:t>PvP Ghost Shadow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A4">
            <w:pPr>
              <w:spacing w:before="240" w:after="240"/>
            </w:pPr>
            <w:r>
              <w:rPr>
                <w:rtl w:val="0"/>
              </w:rPr>
              <w:t>Deals ghost-damage if you're overtaken or touched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A5">
            <w:pPr>
              <w:spacing w:before="240" w:after="240"/>
            </w:pPr>
            <w:r>
              <w:rPr>
                <w:rtl w:val="0"/>
              </w:rPr>
              <w:t>Passive track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A6">
            <w:pPr>
              <w:spacing w:before="240" w:after="240"/>
            </w:pPr>
            <w:r>
              <w:rPr>
                <w:rtl w:val="0"/>
              </w:rPr>
              <w:t>Based on PvP rating</w:t>
            </w:r>
          </w:p>
        </w:tc>
      </w:tr>
      <w:tr w14:paraId="324FC1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A7">
            <w:pPr>
              <w:spacing w:before="240" w:after="240"/>
            </w:pPr>
            <w:r>
              <w:rPr>
                <w:rtl w:val="0"/>
              </w:rPr>
              <w:t>Room Hazard Buffed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A8">
            <w:pPr>
              <w:spacing w:before="240" w:after="240"/>
            </w:pPr>
            <w:r>
              <w:rPr>
                <w:rtl w:val="0"/>
              </w:rPr>
              <w:t>Buffed traps in special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A9">
            <w:pPr>
              <w:spacing w:before="240" w:after="240"/>
            </w:pPr>
            <w:r>
              <w:rPr>
                <w:rtl w:val="0"/>
              </w:rPr>
              <w:t>Triggered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AA">
            <w:pPr>
              <w:spacing w:before="240" w:after="240"/>
            </w:pPr>
            <w:r>
              <w:rPr>
                <w:rtl w:val="0"/>
              </w:rPr>
              <w:t>Rare tier scaling</w:t>
            </w:r>
          </w:p>
        </w:tc>
      </w:tr>
    </w:tbl>
    <w:p w14:paraId="000003AB">
      <w:pPr>
        <w:spacing w:before="240" w:after="240"/>
      </w:pPr>
      <w:r>
        <w:pict>
          <v:rect id="_x0000_i1091" o:spt="1" style="height:1.5pt;width:0pt;" fillcolor="#A0A0A0" filled="t" stroked="f" coordsize="21600,21600" o:hr="t" o:hrstd="t" o:hralign="center">
            <v:path/>
            <v:fill on="t" focussize="0,0"/>
            <v:stroke on="f"/>
            <v:imagedata o:title=""/>
            <o:lock v:ext="edit"/>
            <w10:wrap type="none"/>
            <w10:anchorlock/>
          </v:rect>
        </w:pict>
      </w:r>
    </w:p>
    <w:p w14:paraId="000003AC">
      <w:pPr>
        <w:pStyle w:val="4"/>
        <w:keepNext w:val="0"/>
        <w:keepLines w:val="0"/>
        <w:spacing w:before="280"/>
        <w:rPr>
          <w:b/>
          <w:color w:val="000000"/>
          <w:sz w:val="26"/>
          <w:szCs w:val="26"/>
        </w:rPr>
      </w:pPr>
      <w:bookmarkStart w:id="81" w:name="_6wf5vzrjzon0" w:colFirst="0" w:colLast="0"/>
      <w:bookmarkEnd w:id="81"/>
      <w:r>
        <w:rPr>
          <w:b/>
          <w:color w:val="000000"/>
          <w:sz w:val="26"/>
          <w:szCs w:val="26"/>
          <w:rtl w:val="0"/>
        </w:rPr>
        <w:t>HP &amp; Damage Resolution</w:t>
      </w:r>
    </w:p>
    <w:p w14:paraId="000003AD">
      <w:pPr>
        <w:numPr>
          <w:ilvl w:val="0"/>
          <w:numId w:val="38"/>
        </w:numPr>
        <w:spacing w:before="240" w:after="0" w:afterAutospacing="0"/>
        <w:ind w:left="720" w:hanging="360"/>
      </w:pPr>
      <w:r>
        <w:rPr>
          <w:b/>
          <w:rtl w:val="0"/>
        </w:rPr>
        <w:t>HP is the primary survival stat</w:t>
      </w:r>
      <w:r>
        <w:rPr>
          <w:rtl w:val="0"/>
        </w:rPr>
        <w:t>. Every player starts a run with a base HP stat (upgradeable via meta shop).</w:t>
      </w:r>
      <w:r>
        <w:rPr>
          <w:rtl w:val="0"/>
        </w:rPr>
        <w:br w:type="textWrapping"/>
      </w:r>
    </w:p>
    <w:p w14:paraId="000003AE">
      <w:pPr>
        <w:numPr>
          <w:ilvl w:val="0"/>
          <w:numId w:val="38"/>
        </w:numPr>
        <w:spacing w:before="0" w:beforeAutospacing="0" w:after="0" w:afterAutospacing="0"/>
        <w:ind w:left="720" w:hanging="360"/>
      </w:pPr>
      <w:r>
        <w:rPr>
          <w:rtl w:val="0"/>
        </w:rPr>
        <w:t xml:space="preserve">Damage is resolved </w:t>
      </w:r>
      <w:r>
        <w:rPr>
          <w:b/>
          <w:rtl w:val="0"/>
        </w:rPr>
        <w:t>instantly on trigger</w:t>
      </w:r>
      <w:r>
        <w:rPr>
          <w:rtl w:val="0"/>
        </w:rPr>
        <w:t>, with stacking possible (e.g., flame + dart).</w:t>
      </w:r>
      <w:r>
        <w:rPr>
          <w:rtl w:val="0"/>
        </w:rPr>
        <w:br w:type="textWrapping"/>
      </w:r>
    </w:p>
    <w:p w14:paraId="000003AF">
      <w:pPr>
        <w:numPr>
          <w:ilvl w:val="0"/>
          <w:numId w:val="38"/>
        </w:numPr>
        <w:spacing w:before="0" w:beforeAutospacing="0" w:after="0" w:afterAutospacing="0"/>
        <w:ind w:left="720" w:hanging="360"/>
      </w:pPr>
      <w:r>
        <w:rPr>
          <w:b/>
          <w:rtl w:val="0"/>
        </w:rPr>
        <w:t>There is no passive healing</w:t>
      </w:r>
      <w:r>
        <w:rPr>
          <w:rtl w:val="0"/>
        </w:rPr>
        <w:t xml:space="preserve"> unless player drafts specific buffs (e.g., </w:t>
      </w:r>
      <w:r>
        <w:rPr>
          <w:i/>
          <w:rtl w:val="0"/>
        </w:rPr>
        <w:t>Healing Mist</w:t>
      </w:r>
      <w:r>
        <w:rPr>
          <w:rtl w:val="0"/>
        </w:rPr>
        <w:t xml:space="preserve">, </w:t>
      </w:r>
      <w:r>
        <w:rPr>
          <w:i/>
          <w:rtl w:val="0"/>
        </w:rPr>
        <w:t>Blood Coin</w:t>
      </w:r>
      <w:r>
        <w:rPr>
          <w:rtl w:val="0"/>
        </w:rPr>
        <w:t>).</w:t>
      </w:r>
      <w:r>
        <w:rPr>
          <w:rtl w:val="0"/>
        </w:rPr>
        <w:br w:type="textWrapping"/>
      </w:r>
    </w:p>
    <w:p w14:paraId="000003B0">
      <w:pPr>
        <w:numPr>
          <w:ilvl w:val="0"/>
          <w:numId w:val="38"/>
        </w:numPr>
        <w:spacing w:before="0" w:beforeAutospacing="0" w:after="0" w:afterAutospacing="0"/>
        <w:ind w:left="720" w:hanging="360"/>
      </w:pPr>
      <w:r>
        <w:rPr>
          <w:b/>
          <w:rtl w:val="0"/>
        </w:rPr>
        <w:t>Shield Buffs</w:t>
      </w:r>
      <w:r>
        <w:rPr>
          <w:rtl w:val="0"/>
        </w:rPr>
        <w:t xml:space="preserve"> absorb 1 source of damage (non-stackable unless explicitly allowed).</w:t>
      </w:r>
      <w:r>
        <w:rPr>
          <w:rtl w:val="0"/>
        </w:rPr>
        <w:br w:type="textWrapping"/>
      </w:r>
    </w:p>
    <w:p w14:paraId="000003B1">
      <w:pPr>
        <w:numPr>
          <w:ilvl w:val="0"/>
          <w:numId w:val="38"/>
        </w:numPr>
        <w:spacing w:before="0" w:beforeAutospacing="0" w:after="240"/>
        <w:ind w:left="720" w:hanging="360"/>
      </w:pPr>
      <w:r>
        <w:rPr>
          <w:b/>
          <w:rtl w:val="0"/>
        </w:rPr>
        <w:t>Death</w:t>
      </w:r>
      <w:r>
        <w:rPr>
          <w:rtl w:val="0"/>
        </w:rPr>
        <w:t xml:space="preserve"> occurs when HP reaches 0. If </w:t>
      </w:r>
      <w:r>
        <w:rPr>
          <w:i/>
          <w:rtl w:val="0"/>
        </w:rPr>
        <w:t>Death Recall</w:t>
      </w:r>
      <w:r>
        <w:rPr>
          <w:rtl w:val="0"/>
        </w:rPr>
        <w:t xml:space="preserve"> buff is active, player revives at prior safe room.</w:t>
      </w:r>
      <w:r>
        <w:rPr>
          <w:rtl w:val="0"/>
        </w:rPr>
        <w:br w:type="textWrapping"/>
      </w:r>
    </w:p>
    <w:p w14:paraId="000003B2">
      <w:pPr>
        <w:spacing w:before="240" w:after="240"/>
      </w:pPr>
      <w:r>
        <w:pict>
          <v:rect id="_x0000_i1092" o:spt="1" style="height:1.5pt;width:0pt;" fillcolor="#A0A0A0" filled="t" stroked="f" coordsize="21600,21600" o:hr="t" o:hrstd="t" o:hralign="center">
            <v:path/>
            <v:fill on="t" focussize="0,0"/>
            <v:stroke on="f"/>
            <v:imagedata o:title=""/>
            <o:lock v:ext="edit"/>
            <w10:wrap type="none"/>
            <w10:anchorlock/>
          </v:rect>
        </w:pict>
      </w:r>
    </w:p>
    <w:p w14:paraId="000003B3">
      <w:pPr>
        <w:pStyle w:val="4"/>
        <w:keepNext w:val="0"/>
        <w:keepLines w:val="0"/>
        <w:spacing w:before="280"/>
        <w:rPr>
          <w:b/>
          <w:color w:val="000000"/>
          <w:sz w:val="26"/>
          <w:szCs w:val="26"/>
        </w:rPr>
      </w:pPr>
      <w:bookmarkStart w:id="82" w:name="_ax8k0ew1bz36" w:colFirst="0" w:colLast="0"/>
      <w:bookmarkEnd w:id="82"/>
      <w:r>
        <w:rPr>
          <w:b/>
          <w:color w:val="000000"/>
          <w:sz w:val="26"/>
          <w:szCs w:val="26"/>
          <w:rtl w:val="0"/>
        </w:rPr>
        <w:t>Combat Room Mechanics</w:t>
      </w:r>
    </w:p>
    <w:p w14:paraId="000003B4">
      <w:pPr>
        <w:spacing w:before="240" w:after="240"/>
      </w:pPr>
      <w:r>
        <w:rPr>
          <w:rtl w:val="0"/>
        </w:rPr>
        <w:t xml:space="preserve">Optional </w:t>
      </w:r>
      <w:r>
        <w:rPr>
          <w:b/>
          <w:rtl w:val="0"/>
        </w:rPr>
        <w:t>Combat Rooms</w:t>
      </w:r>
      <w:r>
        <w:rPr>
          <w:rtl w:val="0"/>
        </w:rPr>
        <w:t xml:space="preserve"> can appear every 8-10 doors (non-random). These are:</w:t>
      </w:r>
    </w:p>
    <w:tbl>
      <w:tblPr>
        <w:tblStyle w:val="38"/>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29"/>
        <w:gridCol w:w="3453"/>
        <w:gridCol w:w="1686"/>
        <w:gridCol w:w="2390"/>
      </w:tblGrid>
      <w:tr w14:paraId="654A3B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B5">
            <w:pPr>
              <w:spacing w:before="240" w:after="240"/>
              <w:jc w:val="center"/>
            </w:pPr>
            <w:r>
              <w:rPr>
                <w:b/>
                <w:rtl w:val="0"/>
              </w:rPr>
              <w:t>Room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B6">
            <w:pPr>
              <w:spacing w:before="240" w:after="240"/>
              <w:jc w:val="center"/>
            </w:pPr>
            <w:r>
              <w:rPr>
                <w:b/>
                <w:rtl w:val="0"/>
              </w:rPr>
              <w:t>Description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B7">
            <w:pPr>
              <w:spacing w:before="240" w:after="240"/>
              <w:jc w:val="center"/>
            </w:pPr>
            <w:r>
              <w:rPr>
                <w:b/>
                <w:rtl w:val="0"/>
              </w:rPr>
              <w:t>Reward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B8">
            <w:pPr>
              <w:spacing w:before="240" w:after="240"/>
              <w:jc w:val="center"/>
            </w:pPr>
            <w:r>
              <w:rPr>
                <w:b/>
                <w:rtl w:val="0"/>
              </w:rPr>
              <w:t>Entry Requirement</w:t>
            </w:r>
          </w:p>
        </w:tc>
      </w:tr>
      <w:tr w14:paraId="22C259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B9">
            <w:pPr>
              <w:spacing w:before="240" w:after="240"/>
            </w:pPr>
            <w:r>
              <w:rPr>
                <w:rtl w:val="0"/>
              </w:rPr>
              <w:t>Minion Gauntlet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BA">
            <w:pPr>
              <w:spacing w:before="240" w:after="240"/>
            </w:pPr>
            <w:r>
              <w:rPr>
                <w:rtl w:val="0"/>
              </w:rPr>
              <w:t>Defeat 3-5 weak enemies in time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BB">
            <w:pPr>
              <w:spacing w:before="240" w:after="240"/>
            </w:pPr>
            <w:r>
              <w:rPr>
                <w:rtl w:val="0"/>
              </w:rPr>
              <w:t>Coins +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BC">
            <w:pPr>
              <w:spacing w:before="240" w:after="240"/>
            </w:pPr>
            <w:r>
              <w:rPr>
                <w:rtl w:val="0"/>
              </w:rPr>
              <w:t>No requirement</w:t>
            </w:r>
          </w:p>
        </w:tc>
      </w:tr>
      <w:tr w14:paraId="344732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BD">
            <w:pPr>
              <w:spacing w:before="240" w:after="240"/>
            </w:pPr>
            <w:r>
              <w:rPr>
                <w:rtl w:val="0"/>
              </w:rPr>
              <w:t>Trap + Combat Mix</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BE">
            <w:pPr>
              <w:spacing w:before="240" w:after="240"/>
            </w:pPr>
            <w:r>
              <w:rPr>
                <w:rtl w:val="0"/>
              </w:rPr>
              <w:t>Traps active during combat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BF">
            <w:pPr>
              <w:spacing w:before="240" w:after="240"/>
            </w:pPr>
            <w:r>
              <w:rPr>
                <w:rtl w:val="0"/>
              </w:rPr>
              <w:t>Rare Buff Chance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C0">
            <w:pPr>
              <w:spacing w:before="240" w:after="240"/>
            </w:pPr>
            <w:r>
              <w:rPr>
                <w:rtl w:val="0"/>
              </w:rPr>
              <w:t>Chapter 3+</w:t>
            </w:r>
          </w:p>
        </w:tc>
      </w:tr>
      <w:tr w14:paraId="0932E3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C1">
            <w:pPr>
              <w:spacing w:before="240" w:after="240"/>
            </w:pPr>
            <w:r>
              <w:rPr>
                <w:rtl w:val="0"/>
              </w:rPr>
              <w:t>Elite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C2">
            <w:pPr>
              <w:spacing w:before="240" w:after="240"/>
            </w:pPr>
            <w:r>
              <w:rPr>
                <w:rtl w:val="0"/>
              </w:rPr>
              <w:t>One tough enemy with scripted moves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C3">
            <w:pPr>
              <w:spacing w:before="240" w:after="240"/>
            </w:pPr>
            <w:r>
              <w:rPr>
                <w:rtl w:val="0"/>
              </w:rPr>
              <w:t>Epic Buff Draft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C4">
            <w:pPr>
              <w:spacing w:before="240" w:after="240"/>
            </w:pPr>
            <w:r>
              <w:rPr>
                <w:rtl w:val="0"/>
              </w:rPr>
              <w:t>Must have Buff Tier 2+</w:t>
            </w:r>
          </w:p>
        </w:tc>
      </w:tr>
      <w:tr w14:paraId="238FDB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C5">
            <w:pPr>
              <w:spacing w:before="240" w:after="240"/>
            </w:pPr>
            <w:r>
              <w:rPr>
                <w:rtl w:val="0"/>
              </w:rPr>
              <w:t>Ghost Duel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C6">
            <w:pPr>
              <w:spacing w:before="240" w:after="240"/>
            </w:pPr>
            <w:r>
              <w:rPr>
                <w:rtl w:val="0"/>
              </w:rPr>
              <w:t>PvP shadow appears in a mirrored format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C7">
            <w:pPr>
              <w:spacing w:before="240" w:after="240"/>
            </w:pPr>
            <w:r>
              <w:rPr>
                <w:rtl w:val="0"/>
              </w:rPr>
              <w:t>PvP Rank Points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C8">
            <w:pPr>
              <w:spacing w:before="240" w:after="240"/>
            </w:pPr>
            <w:r>
              <w:rPr>
                <w:rtl w:val="0"/>
              </w:rPr>
              <w:t>Unlock via PvP Tier Rank</w:t>
            </w:r>
          </w:p>
        </w:tc>
      </w:tr>
    </w:tbl>
    <w:p w14:paraId="000003C9">
      <w:pPr>
        <w:numPr>
          <w:ilvl w:val="0"/>
          <w:numId w:val="39"/>
        </w:numPr>
        <w:spacing w:before="240" w:after="0" w:afterAutospacing="0"/>
        <w:ind w:left="720" w:hanging="360"/>
      </w:pPr>
      <w:r>
        <w:rPr>
          <w:b/>
          <w:rtl w:val="0"/>
        </w:rPr>
        <w:t>Auto-run pauses in combat rooms</w:t>
      </w:r>
      <w:r>
        <w:rPr>
          <w:rtl w:val="0"/>
        </w:rPr>
        <w:t>, switching to player-controlled movement + tap-based targeting.</w:t>
      </w:r>
      <w:r>
        <w:rPr>
          <w:rtl w:val="0"/>
        </w:rPr>
        <w:br w:type="textWrapping"/>
      </w:r>
    </w:p>
    <w:p w14:paraId="000003CA">
      <w:pPr>
        <w:numPr>
          <w:ilvl w:val="0"/>
          <w:numId w:val="39"/>
        </w:numPr>
        <w:spacing w:before="0" w:beforeAutospacing="0" w:after="0" w:afterAutospacing="0"/>
        <w:ind w:left="720" w:hanging="360"/>
      </w:pPr>
      <w:r>
        <w:rPr>
          <w:rtl w:val="0"/>
        </w:rPr>
        <w:t xml:space="preserve">Tap actions include </w:t>
      </w:r>
      <w:r>
        <w:rPr>
          <w:b/>
          <w:rtl w:val="0"/>
        </w:rPr>
        <w:t>dash, strike, or shield burst</w:t>
      </w:r>
      <w:r>
        <w:rPr>
          <w:rtl w:val="0"/>
        </w:rPr>
        <w:t xml:space="preserve"> depending on buffs selected.</w:t>
      </w:r>
      <w:r>
        <w:rPr>
          <w:rtl w:val="0"/>
        </w:rPr>
        <w:br w:type="textWrapping"/>
      </w:r>
    </w:p>
    <w:p w14:paraId="000003CB">
      <w:pPr>
        <w:numPr>
          <w:ilvl w:val="0"/>
          <w:numId w:val="39"/>
        </w:numPr>
        <w:spacing w:before="0" w:beforeAutospacing="0" w:after="240"/>
        <w:ind w:left="720" w:hanging="360"/>
      </w:pPr>
      <w:r>
        <w:rPr>
          <w:b/>
          <w:rtl w:val="0"/>
        </w:rPr>
        <w:t>Failing a combat room</w:t>
      </w:r>
      <w:r>
        <w:rPr>
          <w:rtl w:val="0"/>
        </w:rPr>
        <w:t xml:space="preserve"> results in </w:t>
      </w:r>
      <w:r>
        <w:rPr>
          <w:b/>
          <w:rtl w:val="0"/>
        </w:rPr>
        <w:t>HP loss</w:t>
      </w:r>
      <w:r>
        <w:rPr>
          <w:rtl w:val="0"/>
        </w:rPr>
        <w:t xml:space="preserve"> or forced exit with reduced rewards.</w:t>
      </w:r>
      <w:r>
        <w:rPr>
          <w:rtl w:val="0"/>
        </w:rPr>
        <w:br w:type="textWrapping"/>
      </w:r>
    </w:p>
    <w:p w14:paraId="000003CC">
      <w:pPr>
        <w:spacing w:before="240" w:after="240"/>
      </w:pPr>
      <w:r>
        <w:pict>
          <v:rect id="_x0000_i1093" o:spt="1" style="height:1.5pt;width:0pt;" fillcolor="#A0A0A0" filled="t" stroked="f" coordsize="21600,21600" o:hr="t" o:hrstd="t" o:hralign="center">
            <v:path/>
            <v:fill on="t" focussize="0,0"/>
            <v:stroke on="f"/>
            <v:imagedata o:title=""/>
            <o:lock v:ext="edit"/>
            <w10:wrap type="none"/>
            <w10:anchorlock/>
          </v:rect>
        </w:pict>
      </w:r>
    </w:p>
    <w:p w14:paraId="000003CD">
      <w:pPr>
        <w:pStyle w:val="4"/>
        <w:keepNext w:val="0"/>
        <w:keepLines w:val="0"/>
        <w:spacing w:before="280"/>
        <w:rPr>
          <w:b/>
          <w:color w:val="000000"/>
          <w:sz w:val="26"/>
          <w:szCs w:val="26"/>
        </w:rPr>
      </w:pPr>
      <w:bookmarkStart w:id="83" w:name="_b7fcuzfa1ih1" w:colFirst="0" w:colLast="0"/>
      <w:bookmarkEnd w:id="83"/>
      <w:r>
        <w:rPr>
          <w:b/>
          <w:color w:val="000000"/>
          <w:sz w:val="26"/>
          <w:szCs w:val="26"/>
          <w:rtl w:val="0"/>
        </w:rPr>
        <w:t>Trap Damage Details</w:t>
      </w:r>
    </w:p>
    <w:tbl>
      <w:tblPr>
        <w:tblStyle w:val="39"/>
        <w:tblW w:w="86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80"/>
        <w:gridCol w:w="3185"/>
        <w:gridCol w:w="3620"/>
      </w:tblGrid>
      <w:tr w14:paraId="44A1C6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CE">
            <w:pPr>
              <w:spacing w:before="240" w:after="240"/>
              <w:jc w:val="center"/>
            </w:pPr>
            <w:r>
              <w:rPr>
                <w:b/>
                <w:rtl w:val="0"/>
              </w:rPr>
              <w:t>Trap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CF">
            <w:pPr>
              <w:spacing w:before="240" w:after="240"/>
              <w:jc w:val="center"/>
            </w:pPr>
            <w:r>
              <w:rPr>
                <w:b/>
                <w:rtl w:val="0"/>
              </w:rPr>
              <w:t>Damage Model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0">
            <w:pPr>
              <w:spacing w:before="240" w:after="240"/>
              <w:jc w:val="center"/>
            </w:pPr>
            <w:r>
              <w:rPr>
                <w:b/>
                <w:rtl w:val="0"/>
              </w:rPr>
              <w:t>Synergy Counter (Buff)</w:t>
            </w:r>
          </w:p>
        </w:tc>
      </w:tr>
      <w:tr w14:paraId="33AFBE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1">
            <w:pPr>
              <w:spacing w:before="240" w:after="240"/>
            </w:pPr>
            <w:r>
              <w:rPr>
                <w:rtl w:val="0"/>
              </w:rPr>
              <w:t>Floor Spikes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2">
            <w:pPr>
              <w:spacing w:before="240" w:after="240"/>
            </w:pPr>
            <w:r>
              <w:rPr>
                <w:rtl w:val="0"/>
              </w:rPr>
              <w:t>Fixed 1 HP loss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3">
            <w:pPr>
              <w:spacing w:before="240" w:after="240"/>
            </w:pPr>
            <w:r>
              <w:rPr>
                <w:rtl w:val="0"/>
              </w:rPr>
              <w:t>Trap Delay, Phantom Dash</w:t>
            </w:r>
          </w:p>
        </w:tc>
      </w:tr>
      <w:tr w14:paraId="080869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4">
            <w:pPr>
              <w:spacing w:before="240" w:after="240"/>
            </w:pPr>
            <w:r>
              <w:rPr>
                <w:rtl w:val="0"/>
              </w:rPr>
              <w:t>Wall Dart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5">
            <w:pPr>
              <w:spacing w:before="240" w:after="240"/>
            </w:pPr>
            <w:r>
              <w:rPr>
                <w:rtl w:val="0"/>
              </w:rPr>
              <w:t>50% HP, avoidable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6">
            <w:pPr>
              <w:spacing w:before="240" w:after="240"/>
            </w:pPr>
            <w:r>
              <w:rPr>
                <w:rtl w:val="0"/>
              </w:rPr>
              <w:t>Shield Aura, Dash Reset</w:t>
            </w:r>
          </w:p>
        </w:tc>
      </w:tr>
      <w:tr w14:paraId="1FBD49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7">
            <w:pPr>
              <w:spacing w:before="240" w:after="240"/>
            </w:pPr>
            <w:r>
              <w:rPr>
                <w:rtl w:val="0"/>
              </w:rPr>
              <w:t>Flame Burst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8">
            <w:pPr>
              <w:spacing w:before="240" w:after="240"/>
            </w:pPr>
            <w:r>
              <w:rPr>
                <w:rtl w:val="0"/>
              </w:rPr>
              <w:t>Burn effect, 1 HP/sec for 3 sec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9">
            <w:pPr>
              <w:spacing w:before="240" w:after="240"/>
            </w:pPr>
            <w:r>
              <w:rPr>
                <w:rtl w:val="0"/>
              </w:rPr>
              <w:t>Trap Resistance + Cleanse Buff</w:t>
            </w:r>
          </w:p>
        </w:tc>
      </w:tr>
      <w:tr w14:paraId="521617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A">
            <w:pPr>
              <w:spacing w:before="240" w:after="240"/>
            </w:pPr>
            <w:r>
              <w:rPr>
                <w:rtl w:val="0"/>
              </w:rPr>
              <w:t>Pendulum Swing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B">
            <w:pPr>
              <w:spacing w:before="240" w:after="240"/>
            </w:pPr>
            <w:r>
              <w:rPr>
                <w:rtl w:val="0"/>
              </w:rPr>
              <w:t>2 HP instant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C">
            <w:pPr>
              <w:spacing w:before="240" w:after="240"/>
            </w:pPr>
            <w:r>
              <w:rPr>
                <w:rtl w:val="0"/>
              </w:rPr>
              <w:t>Trap Delay + Perfect Tap</w:t>
            </w:r>
          </w:p>
        </w:tc>
      </w:tr>
      <w:tr w14:paraId="3DF794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D">
            <w:pPr>
              <w:spacing w:before="240" w:after="240"/>
            </w:pPr>
            <w:r>
              <w:rPr>
                <w:rtl w:val="0"/>
              </w:rPr>
              <w:t>Portal Shock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E">
            <w:pPr>
              <w:spacing w:before="240" w:after="240"/>
            </w:pPr>
            <w:r>
              <w:rPr>
                <w:rtl w:val="0"/>
              </w:rPr>
              <w:t>% of current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DF">
            <w:pPr>
              <w:spacing w:before="240" w:after="240"/>
            </w:pPr>
            <w:r>
              <w:rPr>
                <w:rtl w:val="0"/>
              </w:rPr>
              <w:t>None (Unavoidable unless dodged)</w:t>
            </w:r>
          </w:p>
        </w:tc>
      </w:tr>
    </w:tbl>
    <w:p w14:paraId="000003E0">
      <w:pPr>
        <w:numPr>
          <w:ilvl w:val="0"/>
          <w:numId w:val="40"/>
        </w:numPr>
        <w:spacing w:before="240" w:after="240"/>
        <w:ind w:left="720" w:hanging="360"/>
      </w:pPr>
      <w:r>
        <w:rPr>
          <w:rtl w:val="0"/>
        </w:rPr>
        <w:t xml:space="preserve">Damage values </w:t>
      </w:r>
      <w:r>
        <w:rPr>
          <w:b/>
          <w:rtl w:val="0"/>
        </w:rPr>
        <w:t>scale with chapter progression</w:t>
      </w:r>
      <w:r>
        <w:rPr>
          <w:rtl w:val="0"/>
        </w:rPr>
        <w:t>, increasing intensity and combo layering.</w:t>
      </w:r>
      <w:r>
        <w:rPr>
          <w:rtl w:val="0"/>
        </w:rPr>
        <w:br w:type="textWrapping"/>
      </w:r>
    </w:p>
    <w:p w14:paraId="000003E1">
      <w:pPr>
        <w:spacing w:before="240" w:after="240"/>
      </w:pPr>
      <w:r>
        <w:pict>
          <v:rect id="_x0000_i1094" o:spt="1" style="height:1.5pt;width:0pt;" fillcolor="#A0A0A0" filled="t" stroked="f" coordsize="21600,21600" o:hr="t" o:hrstd="t" o:hralign="center">
            <v:path/>
            <v:fill on="t" focussize="0,0"/>
            <v:stroke on="f"/>
            <v:imagedata o:title=""/>
            <o:lock v:ext="edit"/>
            <w10:wrap type="none"/>
            <w10:anchorlock/>
          </v:rect>
        </w:pict>
      </w:r>
    </w:p>
    <w:p w14:paraId="000003E2">
      <w:pPr>
        <w:pStyle w:val="4"/>
        <w:keepNext w:val="0"/>
        <w:keepLines w:val="0"/>
        <w:spacing w:before="280"/>
        <w:rPr>
          <w:b/>
          <w:color w:val="000000"/>
          <w:sz w:val="26"/>
          <w:szCs w:val="26"/>
        </w:rPr>
      </w:pPr>
      <w:bookmarkStart w:id="84" w:name="_1pdamfhauucg" w:colFirst="0" w:colLast="0"/>
      <w:bookmarkEnd w:id="84"/>
      <w:r>
        <w:rPr>
          <w:b/>
          <w:color w:val="000000"/>
          <w:sz w:val="26"/>
          <w:szCs w:val="26"/>
          <w:rtl w:val="0"/>
        </w:rPr>
        <w:t>PvP Damage Simulation (Ghost Mode)</w:t>
      </w:r>
    </w:p>
    <w:p w14:paraId="000003E3">
      <w:pPr>
        <w:numPr>
          <w:ilvl w:val="0"/>
          <w:numId w:val="41"/>
        </w:numPr>
        <w:spacing w:before="240" w:after="0" w:afterAutospacing="0"/>
        <w:ind w:left="720" w:hanging="360"/>
      </w:pPr>
      <w:r>
        <w:rPr>
          <w:rtl w:val="0"/>
        </w:rPr>
        <w:t xml:space="preserve">Ghost Avatars do not deal HP damage directly but force </w:t>
      </w:r>
      <w:r>
        <w:rPr>
          <w:b/>
          <w:rtl w:val="0"/>
        </w:rPr>
        <w:t>trap activation race conditions</w:t>
      </w:r>
      <w:r>
        <w:rPr>
          <w:rtl w:val="0"/>
        </w:rPr>
        <w:t>.</w:t>
      </w:r>
      <w:r>
        <w:rPr>
          <w:rtl w:val="0"/>
        </w:rPr>
        <w:br w:type="textWrapping"/>
      </w:r>
    </w:p>
    <w:p w14:paraId="000003E4">
      <w:pPr>
        <w:numPr>
          <w:ilvl w:val="0"/>
          <w:numId w:val="41"/>
        </w:numPr>
        <w:spacing w:before="0" w:beforeAutospacing="0" w:after="0" w:afterAutospacing="0"/>
        <w:ind w:left="720" w:hanging="360"/>
      </w:pPr>
      <w:r>
        <w:rPr>
          <w:rtl w:val="0"/>
        </w:rPr>
        <w:t xml:space="preserve">Ghosts can be used to </w:t>
      </w:r>
      <w:r>
        <w:rPr>
          <w:b/>
          <w:rtl w:val="0"/>
        </w:rPr>
        <w:t>interfere</w:t>
      </w:r>
      <w:r>
        <w:rPr>
          <w:rtl w:val="0"/>
        </w:rPr>
        <w:t xml:space="preserve"> by “shadow triggering” traps ahead of the player.</w:t>
      </w:r>
      <w:r>
        <w:rPr>
          <w:rtl w:val="0"/>
        </w:rPr>
        <w:br w:type="textWrapping"/>
      </w:r>
    </w:p>
    <w:p w14:paraId="000003E5">
      <w:pPr>
        <w:numPr>
          <w:ilvl w:val="0"/>
          <w:numId w:val="41"/>
        </w:numPr>
        <w:spacing w:before="0" w:beforeAutospacing="0" w:after="240"/>
        <w:ind w:left="720" w:hanging="360"/>
      </w:pPr>
      <w:r>
        <w:rPr>
          <w:rtl w:val="0"/>
        </w:rPr>
        <w:t xml:space="preserve">If the player </w:t>
      </w:r>
      <w:r>
        <w:rPr>
          <w:b/>
          <w:rtl w:val="0"/>
        </w:rPr>
        <w:t>lags behind ghost by 2+ seconds</w:t>
      </w:r>
      <w:r>
        <w:rPr>
          <w:rtl w:val="0"/>
        </w:rPr>
        <w:t>, auto-traps may activate early.</w:t>
      </w:r>
      <w:r>
        <w:rPr>
          <w:rtl w:val="0"/>
        </w:rPr>
        <w:br w:type="textWrapping"/>
      </w:r>
    </w:p>
    <w:p w14:paraId="000003E6">
      <w:pPr>
        <w:spacing w:before="240" w:after="240"/>
      </w:pPr>
      <w:r>
        <w:pict>
          <v:rect id="_x0000_i1095" o:spt="1" style="height:1.5pt;width:0pt;" fillcolor="#A0A0A0" filled="t" stroked="f" coordsize="21600,21600" o:hr="t" o:hrstd="t" o:hralign="center">
            <v:path/>
            <v:fill on="t" focussize="0,0"/>
            <v:stroke on="f"/>
            <v:imagedata o:title=""/>
            <o:lock v:ext="edit"/>
            <w10:wrap type="none"/>
            <w10:anchorlock/>
          </v:rect>
        </w:pict>
      </w:r>
    </w:p>
    <w:p w14:paraId="000003E7">
      <w:pPr>
        <w:pStyle w:val="4"/>
        <w:keepNext w:val="0"/>
        <w:keepLines w:val="0"/>
        <w:spacing w:before="280"/>
        <w:rPr>
          <w:b/>
          <w:color w:val="000000"/>
          <w:sz w:val="26"/>
          <w:szCs w:val="26"/>
        </w:rPr>
      </w:pPr>
      <w:bookmarkStart w:id="85" w:name="_vwmo5fr7vorw" w:colFirst="0" w:colLast="0"/>
      <w:bookmarkEnd w:id="85"/>
      <w:r>
        <w:rPr>
          <w:b/>
          <w:color w:val="000000"/>
          <w:sz w:val="26"/>
          <w:szCs w:val="26"/>
          <w:rtl w:val="0"/>
        </w:rPr>
        <w:t>Healing &amp; Recovery Systems</w:t>
      </w:r>
    </w:p>
    <w:tbl>
      <w:tblPr>
        <w:tblStyle w:val="40"/>
        <w:tblW w:w="75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45"/>
        <w:gridCol w:w="2780"/>
        <w:gridCol w:w="2705"/>
      </w:tblGrid>
      <w:tr w14:paraId="17AA69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E8">
            <w:pPr>
              <w:spacing w:before="240" w:after="240"/>
              <w:jc w:val="center"/>
            </w:pPr>
            <w:r>
              <w:rPr>
                <w:b/>
                <w:rtl w:val="0"/>
              </w:rPr>
              <w:t>Healing Method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E9">
            <w:pPr>
              <w:spacing w:before="240" w:after="240"/>
              <w:jc w:val="center"/>
            </w:pPr>
            <w:r>
              <w:rPr>
                <w:b/>
                <w:rtl w:val="0"/>
              </w:rPr>
              <w:t>Availability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EA">
            <w:pPr>
              <w:spacing w:before="240" w:after="240"/>
              <w:jc w:val="center"/>
            </w:pPr>
            <w:r>
              <w:rPr>
                <w:b/>
                <w:rtl w:val="0"/>
              </w:rPr>
              <w:t>Trigger Type</w:t>
            </w:r>
          </w:p>
        </w:tc>
      </w:tr>
      <w:tr w14:paraId="430234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EB">
            <w:pPr>
              <w:spacing w:before="240" w:after="240"/>
            </w:pPr>
            <w:r>
              <w:rPr>
                <w:rtl w:val="0"/>
              </w:rPr>
              <w:t xml:space="preserve">Buff: </w:t>
            </w:r>
            <w:r>
              <w:rPr>
                <w:i/>
                <w:rtl w:val="0"/>
              </w:rPr>
              <w:t>Healing Mist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EC">
            <w:pPr>
              <w:spacing w:before="240" w:after="240"/>
            </w:pPr>
            <w:r>
              <w:rPr>
                <w:rtl w:val="0"/>
              </w:rPr>
              <w:t>Rare Draft Option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ED">
            <w:pPr>
              <w:spacing w:before="240" w:after="240"/>
            </w:pPr>
            <w:r>
              <w:rPr>
                <w:rtl w:val="0"/>
              </w:rPr>
              <w:t>Passive</w:t>
            </w:r>
          </w:p>
        </w:tc>
      </w:tr>
      <w:tr w14:paraId="294829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EE">
            <w:pPr>
              <w:spacing w:before="240" w:after="240"/>
            </w:pPr>
            <w:r>
              <w:rPr>
                <w:rtl w:val="0"/>
              </w:rPr>
              <w:t xml:space="preserve">Buff: </w:t>
            </w:r>
            <w:r>
              <w:rPr>
                <w:i/>
                <w:rtl w:val="0"/>
              </w:rPr>
              <w:t>Blood Coin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EF">
            <w:pPr>
              <w:spacing w:before="240" w:after="240"/>
            </w:pPr>
            <w:r>
              <w:rPr>
                <w:rtl w:val="0"/>
              </w:rPr>
              <w:t>Heals 1 HP every 20 coins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F0">
            <w:pPr>
              <w:spacing w:before="240" w:after="240"/>
            </w:pPr>
            <w:r>
              <w:rPr>
                <w:rtl w:val="0"/>
              </w:rPr>
              <w:t>Passive</w:t>
            </w:r>
          </w:p>
        </w:tc>
      </w:tr>
      <w:tr w14:paraId="591BA4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F1">
            <w:pPr>
              <w:spacing w:before="240" w:after="240"/>
            </w:pPr>
            <w:r>
              <w:rPr>
                <w:rtl w:val="0"/>
              </w:rPr>
              <w:t xml:space="preserve">Room: </w:t>
            </w:r>
            <w:r>
              <w:rPr>
                <w:i/>
                <w:rtl w:val="0"/>
              </w:rPr>
              <w:t>Rest Shrine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F2">
            <w:pPr>
              <w:spacing w:before="240" w:after="240"/>
            </w:pPr>
            <w:r>
              <w:rPr>
                <w:rtl w:val="0"/>
              </w:rPr>
              <w:t>Very rare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F3">
            <w:pPr>
              <w:spacing w:before="240" w:after="240"/>
            </w:pPr>
            <w:r>
              <w:rPr>
                <w:rtl w:val="0"/>
              </w:rPr>
              <w:t>Auto-Heal 1 HP</w:t>
            </w:r>
          </w:p>
        </w:tc>
      </w:tr>
      <w:tr w14:paraId="0F667B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F4">
            <w:pPr>
              <w:spacing w:before="240" w:after="240"/>
            </w:pPr>
            <w:r>
              <w:rPr>
                <w:rtl w:val="0"/>
              </w:rPr>
              <w:t>Meta Upgrade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F5">
            <w:pPr>
              <w:spacing w:before="240" w:after="240"/>
            </w:pPr>
            <w:r>
              <w:rPr>
                <w:rtl w:val="0"/>
              </w:rPr>
              <w:t>Not Available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F6">
            <w:pPr>
              <w:spacing w:before="240" w:after="240"/>
            </w:pPr>
            <w:r>
              <w:rPr>
                <w:rtl w:val="0"/>
              </w:rPr>
              <w:t>Deliberate Design Choice</w:t>
            </w:r>
          </w:p>
        </w:tc>
      </w:tr>
    </w:tbl>
    <w:p w14:paraId="000003F7">
      <w:pPr>
        <w:spacing w:before="240" w:after="240"/>
      </w:pPr>
      <w:r>
        <w:rPr>
          <w:i/>
          <w:rtl w:val="0"/>
        </w:rPr>
        <w:t>Healing is intentionally rare</w:t>
      </w:r>
      <w:r>
        <w:rPr>
          <w:rtl w:val="0"/>
        </w:rPr>
        <w:t xml:space="preserve"> to </w:t>
      </w:r>
      <w:r>
        <w:rPr>
          <w:b/>
          <w:rtl w:val="0"/>
        </w:rPr>
        <w:t>preserve tension</w:t>
      </w:r>
      <w:r>
        <w:rPr>
          <w:rtl w:val="0"/>
        </w:rPr>
        <w:t xml:space="preserve"> and maintain roguelite risk-reward pacing.</w:t>
      </w:r>
    </w:p>
    <w:p w14:paraId="000003F8">
      <w:pPr>
        <w:spacing w:before="240" w:after="240"/>
      </w:pPr>
      <w:r>
        <w:pict>
          <v:rect id="_x0000_i1096" o:spt="1" style="height:1.5pt;width:0pt;" fillcolor="#A0A0A0" filled="t" stroked="f" coordsize="21600,21600" o:hr="t" o:hrstd="t" o:hralign="center">
            <v:path/>
            <v:fill on="t" focussize="0,0"/>
            <v:stroke on="f"/>
            <v:imagedata o:title=""/>
            <o:lock v:ext="edit"/>
            <w10:wrap type="none"/>
            <w10:anchorlock/>
          </v:rect>
        </w:pict>
      </w:r>
    </w:p>
    <w:p w14:paraId="000003F9">
      <w:pPr>
        <w:pStyle w:val="4"/>
        <w:keepNext w:val="0"/>
        <w:keepLines w:val="0"/>
        <w:spacing w:before="280"/>
        <w:rPr>
          <w:b/>
          <w:color w:val="000000"/>
          <w:sz w:val="26"/>
          <w:szCs w:val="26"/>
        </w:rPr>
      </w:pPr>
      <w:bookmarkStart w:id="86" w:name="_kdehs3xj63ik" w:colFirst="0" w:colLast="0"/>
      <w:bookmarkEnd w:id="86"/>
      <w:r>
        <w:rPr>
          <w:b/>
          <w:color w:val="000000"/>
          <w:sz w:val="26"/>
          <w:szCs w:val="26"/>
          <w:rtl w:val="0"/>
        </w:rPr>
        <w:t>Scaling Formulas</w:t>
      </w:r>
    </w:p>
    <w:p w14:paraId="000003FA">
      <w:pPr>
        <w:numPr>
          <w:ilvl w:val="0"/>
          <w:numId w:val="42"/>
        </w:numPr>
        <w:spacing w:before="240" w:after="0" w:afterAutospacing="0"/>
        <w:ind w:left="720" w:hanging="360"/>
      </w:pPr>
      <w:r>
        <w:rPr>
          <w:b/>
          <w:rtl w:val="0"/>
        </w:rPr>
        <w:t>Base HP</w:t>
      </w:r>
      <w:r>
        <w:rPr>
          <w:rtl w:val="0"/>
        </w:rPr>
        <w:t xml:space="preserve"> = 3 HP (upgradable to 5 via meta progression)</w:t>
      </w:r>
      <w:r>
        <w:rPr>
          <w:rtl w:val="0"/>
        </w:rPr>
        <w:br w:type="textWrapping"/>
      </w:r>
    </w:p>
    <w:p w14:paraId="000003FB">
      <w:pPr>
        <w:numPr>
          <w:ilvl w:val="0"/>
          <w:numId w:val="42"/>
        </w:numPr>
        <w:spacing w:before="0" w:beforeAutospacing="0" w:after="0" w:afterAutospacing="0"/>
        <w:ind w:left="720" w:hanging="360"/>
      </w:pPr>
      <w:r>
        <w:rPr>
          <w:b/>
          <w:rtl w:val="0"/>
        </w:rPr>
        <w:t>Trap Room Damage Scale</w:t>
      </w:r>
      <w:r>
        <w:rPr>
          <w:rtl w:val="0"/>
        </w:rPr>
        <w:t xml:space="preserve"> = </w:t>
      </w:r>
      <w:r>
        <w:rPr>
          <w:rFonts w:ascii="Roboto Mono" w:hAnsi="Roboto Mono" w:eastAsia="Roboto Mono" w:cs="Roboto Mono"/>
          <w:rtl w:val="0"/>
        </w:rPr>
        <w:t>TrapBase × (1 + 0.05 × Chapter)</w:t>
      </w:r>
      <w:r>
        <w:rPr>
          <w:rFonts w:ascii="Roboto Mono" w:hAnsi="Roboto Mono" w:eastAsia="Roboto Mono" w:cs="Roboto Mono"/>
          <w:rtl w:val="0"/>
        </w:rPr>
        <w:br w:type="textWrapping"/>
      </w:r>
    </w:p>
    <w:p w14:paraId="000003FC">
      <w:pPr>
        <w:numPr>
          <w:ilvl w:val="0"/>
          <w:numId w:val="42"/>
        </w:numPr>
        <w:spacing w:before="0" w:beforeAutospacing="0" w:after="0" w:afterAutospacing="0"/>
        <w:ind w:left="720" w:hanging="360"/>
      </w:pPr>
      <w:r>
        <w:rPr>
          <w:b/>
          <w:rtl w:val="0"/>
        </w:rPr>
        <w:t>Combat Enemy HP</w:t>
      </w:r>
      <w:r>
        <w:rPr>
          <w:rtl w:val="0"/>
        </w:rPr>
        <w:t xml:space="preserve"> = </w:t>
      </w:r>
      <w:r>
        <w:rPr>
          <w:rFonts w:ascii="Roboto Mono" w:hAnsi="Roboto Mono" w:eastAsia="Roboto Mono" w:cs="Roboto Mono"/>
          <w:rtl w:val="0"/>
        </w:rPr>
        <w:t>EnemyBaseHP × (1.2^Chapter)</w:t>
      </w:r>
      <w:r>
        <w:rPr>
          <w:rFonts w:ascii="Roboto Mono" w:hAnsi="Roboto Mono" w:eastAsia="Roboto Mono" w:cs="Roboto Mono"/>
          <w:rtl w:val="0"/>
        </w:rPr>
        <w:br w:type="textWrapping"/>
      </w:r>
    </w:p>
    <w:p w14:paraId="000003FD">
      <w:pPr>
        <w:numPr>
          <w:ilvl w:val="0"/>
          <w:numId w:val="42"/>
        </w:numPr>
        <w:spacing w:before="0" w:beforeAutospacing="0" w:after="240"/>
        <w:ind w:left="720" w:hanging="360"/>
      </w:pPr>
      <w:r>
        <w:rPr>
          <w:b/>
          <w:rtl w:val="0"/>
        </w:rPr>
        <w:t>Ghost Advantage Multiplier</w:t>
      </w:r>
      <w:r>
        <w:rPr>
          <w:rtl w:val="0"/>
        </w:rPr>
        <w:t xml:space="preserve"> = </w:t>
      </w:r>
      <w:r>
        <w:rPr>
          <w:rFonts w:ascii="Roboto Mono" w:hAnsi="Roboto Mono" w:eastAsia="Roboto Mono" w:cs="Roboto Mono"/>
          <w:rtl w:val="0"/>
        </w:rPr>
        <w:t>PvP Ghost Speed × (LuckDifference %)</w:t>
      </w:r>
      <w:r>
        <w:rPr>
          <w:rFonts w:ascii="Roboto Mono" w:hAnsi="Roboto Mono" w:eastAsia="Roboto Mono" w:cs="Roboto Mono"/>
          <w:color w:val="188038"/>
          <w:rtl w:val="0"/>
        </w:rPr>
        <w:br w:type="textWrapping"/>
      </w:r>
      <w:r>
        <w:rPr>
          <w:rtl w:val="0"/>
        </w:rPr>
        <w:t xml:space="preserve"> (affects how soon traps activate in Ghost Mode)</w:t>
      </w:r>
      <w:r>
        <w:rPr>
          <w:rtl w:val="0"/>
        </w:rPr>
        <w:br w:type="textWrapping"/>
      </w:r>
    </w:p>
    <w:p w14:paraId="000003FE">
      <w:pPr>
        <w:spacing w:before="240" w:after="240"/>
      </w:pPr>
      <w:r>
        <w:pict>
          <v:rect id="_x0000_i1097" o:spt="1" style="height:1.5pt;width:0pt;" fillcolor="#A0A0A0" filled="t" stroked="f" coordsize="21600,21600" o:hr="t" o:hrstd="t" o:hralign="center">
            <v:path/>
            <v:fill on="t" focussize="0,0"/>
            <v:stroke on="f"/>
            <v:imagedata o:title=""/>
            <o:lock v:ext="edit"/>
            <w10:wrap type="none"/>
            <w10:anchorlock/>
          </v:rect>
        </w:pict>
      </w:r>
    </w:p>
    <w:p w14:paraId="000003FF">
      <w:pPr>
        <w:pStyle w:val="4"/>
        <w:keepNext w:val="0"/>
        <w:keepLines w:val="0"/>
        <w:spacing w:before="280"/>
        <w:rPr>
          <w:b/>
          <w:color w:val="000000"/>
          <w:sz w:val="26"/>
          <w:szCs w:val="26"/>
        </w:rPr>
      </w:pPr>
      <w:bookmarkStart w:id="87" w:name="_wiprp0xkp0hs" w:colFirst="0" w:colLast="0"/>
      <w:bookmarkEnd w:id="87"/>
      <w:r>
        <w:rPr>
          <w:b/>
          <w:color w:val="000000"/>
          <w:sz w:val="26"/>
          <w:szCs w:val="26"/>
          <w:rtl w:val="0"/>
        </w:rPr>
        <w:t>Balance Goals</w:t>
      </w:r>
    </w:p>
    <w:p w14:paraId="00000400">
      <w:pPr>
        <w:numPr>
          <w:ilvl w:val="0"/>
          <w:numId w:val="43"/>
        </w:numPr>
        <w:spacing w:before="240" w:after="0" w:afterAutospacing="0"/>
        <w:ind w:left="720" w:hanging="360"/>
      </w:pPr>
      <w:r>
        <w:rPr>
          <w:rtl w:val="0"/>
        </w:rPr>
        <w:t>Maintain average run length of 3-5 minutes.</w:t>
      </w:r>
      <w:r>
        <w:rPr>
          <w:rtl w:val="0"/>
        </w:rPr>
        <w:br w:type="textWrapping"/>
      </w:r>
    </w:p>
    <w:p w14:paraId="00000401">
      <w:pPr>
        <w:numPr>
          <w:ilvl w:val="0"/>
          <w:numId w:val="43"/>
        </w:numPr>
        <w:spacing w:before="0" w:beforeAutospacing="0" w:after="0" w:afterAutospacing="0"/>
        <w:ind w:left="720" w:hanging="360"/>
      </w:pPr>
      <w:r>
        <w:rPr>
          <w:rtl w:val="0"/>
        </w:rPr>
        <w:t xml:space="preserve">Ensure </w:t>
      </w:r>
      <w:r>
        <w:rPr>
          <w:b/>
          <w:rtl w:val="0"/>
        </w:rPr>
        <w:t>1-2 hits = failure</w:t>
      </w:r>
      <w:r>
        <w:rPr>
          <w:rtl w:val="0"/>
        </w:rPr>
        <w:t xml:space="preserve"> at early levels; up to </w:t>
      </w:r>
      <w:r>
        <w:rPr>
          <w:b/>
          <w:rtl w:val="0"/>
        </w:rPr>
        <w:t>3-4 hits</w:t>
      </w:r>
      <w:r>
        <w:rPr>
          <w:rtl w:val="0"/>
        </w:rPr>
        <w:t xml:space="preserve"> with upgrades.</w:t>
      </w:r>
      <w:r>
        <w:rPr>
          <w:rtl w:val="0"/>
        </w:rPr>
        <w:br w:type="textWrapping"/>
      </w:r>
    </w:p>
    <w:p w14:paraId="00000402">
      <w:pPr>
        <w:numPr>
          <w:ilvl w:val="0"/>
          <w:numId w:val="43"/>
        </w:numPr>
        <w:spacing w:before="0" w:beforeAutospacing="0" w:after="0" w:afterAutospacing="0"/>
        <w:ind w:left="720" w:hanging="360"/>
      </w:pPr>
      <w:r>
        <w:rPr>
          <w:b/>
          <w:rtl w:val="0"/>
        </w:rPr>
        <w:t>No combat build should trivialize trap challenge</w:t>
      </w:r>
      <w:r>
        <w:rPr>
          <w:rtl w:val="0"/>
        </w:rPr>
        <w:t>.</w:t>
      </w:r>
      <w:r>
        <w:rPr>
          <w:rtl w:val="0"/>
        </w:rPr>
        <w:br w:type="textWrapping"/>
      </w:r>
    </w:p>
    <w:p w14:paraId="00000403">
      <w:pPr>
        <w:numPr>
          <w:ilvl w:val="0"/>
          <w:numId w:val="43"/>
        </w:numPr>
        <w:spacing w:before="0" w:beforeAutospacing="0" w:after="240"/>
        <w:ind w:left="720" w:hanging="360"/>
      </w:pPr>
      <w:r>
        <w:rPr>
          <w:b/>
          <w:rtl w:val="0"/>
        </w:rPr>
        <w:t>Riskier combat rooms must have high reward ceiling</w:t>
      </w:r>
      <w:r>
        <w:rPr>
          <w:rtl w:val="0"/>
        </w:rPr>
        <w:t>, especially for PvP use cases.</w:t>
      </w:r>
    </w:p>
    <w:p w14:paraId="00000404">
      <w:pPr>
        <w:spacing w:before="240" w:after="240"/>
      </w:pPr>
      <w:r>
        <w:pict>
          <v:rect id="_x0000_i1098" o:spt="1" style="height:1.5pt;width:0pt;" fillcolor="#A0A0A0" filled="t" stroked="f" coordsize="21600,21600" o:hr="t" o:hrstd="t" o:hralign="center">
            <v:path/>
            <v:fill on="t" focussize="0,0"/>
            <v:stroke on="f"/>
            <v:imagedata o:title=""/>
            <o:lock v:ext="edit"/>
            <w10:wrap type="none"/>
            <w10:anchorlock/>
          </v:rect>
        </w:pict>
      </w:r>
    </w:p>
    <w:p w14:paraId="00000405">
      <w:pPr>
        <w:pStyle w:val="4"/>
        <w:keepNext w:val="0"/>
        <w:keepLines w:val="0"/>
        <w:spacing w:before="280"/>
        <w:rPr>
          <w:b/>
          <w:color w:val="000000"/>
          <w:sz w:val="26"/>
          <w:szCs w:val="26"/>
        </w:rPr>
      </w:pPr>
      <w:bookmarkStart w:id="88" w:name="_35tm8cdj9gnd" w:colFirst="0" w:colLast="0"/>
      <w:bookmarkEnd w:id="88"/>
      <w:r>
        <w:rPr>
          <w:b/>
          <w:color w:val="000000"/>
          <w:sz w:val="26"/>
          <w:szCs w:val="26"/>
          <w:rtl w:val="0"/>
        </w:rPr>
        <w:t>Tap Action Combat Input Table</w:t>
      </w:r>
    </w:p>
    <w:p w14:paraId="00000406">
      <w:pPr>
        <w:keepNext w:val="0"/>
        <w:keepLines w:val="0"/>
        <w:spacing w:before="280"/>
      </w:pPr>
      <w:r>
        <w:rPr>
          <w:rtl w:val="0"/>
        </w:rPr>
        <w:t>(For Combat Rooms, PvP Ghost Rooms, and Room-Based Micro-Interactions)</w:t>
      </w:r>
    </w:p>
    <w:tbl>
      <w:tblPr>
        <w:tblStyle w:val="41"/>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81"/>
        <w:gridCol w:w="1444"/>
        <w:gridCol w:w="1804"/>
        <w:gridCol w:w="1306"/>
        <w:gridCol w:w="1527"/>
        <w:gridCol w:w="2095"/>
      </w:tblGrid>
      <w:tr w14:paraId="388976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07">
            <w:pPr>
              <w:spacing w:before="240" w:after="240"/>
              <w:jc w:val="center"/>
            </w:pPr>
            <w:r>
              <w:rPr>
                <w:b/>
                <w:rtl w:val="0"/>
              </w:rPr>
              <w:t>Action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08">
            <w:pPr>
              <w:spacing w:before="240" w:after="240"/>
              <w:jc w:val="center"/>
            </w:pPr>
            <w:r>
              <w:rPr>
                <w:b/>
                <w:rtl w:val="0"/>
              </w:rPr>
              <w:t>Input Method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09">
            <w:pPr>
              <w:spacing w:before="240" w:after="240"/>
              <w:jc w:val="center"/>
            </w:pPr>
            <w:r>
              <w:rPr>
                <w:b/>
                <w:rtl w:val="0"/>
              </w:rPr>
              <w:t>Context Trigger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0A">
            <w:pPr>
              <w:spacing w:before="240" w:after="240"/>
              <w:jc w:val="center"/>
            </w:pPr>
            <w:r>
              <w:rPr>
                <w:b/>
                <w:rtl w:val="0"/>
              </w:rPr>
              <w:t>Cooldown (if any)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0B">
            <w:pPr>
              <w:spacing w:before="240" w:after="240"/>
              <w:jc w:val="center"/>
            </w:pPr>
            <w:r>
              <w:rPr>
                <w:b/>
                <w:rtl w:val="0"/>
              </w:rPr>
              <w:t>Unlock Condition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0C">
            <w:pPr>
              <w:spacing w:before="240" w:after="240"/>
              <w:jc w:val="center"/>
            </w:pPr>
            <w:r>
              <w:rPr>
                <w:b/>
                <w:rtl w:val="0"/>
              </w:rPr>
              <w:t>Notes &amp; Use Cases</w:t>
            </w:r>
          </w:p>
        </w:tc>
      </w:tr>
      <w:tr w14:paraId="0154C8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2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0D">
            <w:pPr>
              <w:spacing w:before="240" w:after="240"/>
            </w:pPr>
            <w:r>
              <w:rPr>
                <w:b/>
                <w:rtl w:val="0"/>
              </w:rPr>
              <w:t>Single Tap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0E">
            <w:pPr>
              <w:spacing w:before="240" w:after="240"/>
            </w:pPr>
            <w:r>
              <w:rPr>
                <w:rtl w:val="0"/>
              </w:rPr>
              <w:t>Tap anywhere on screen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0F">
            <w:pPr>
              <w:spacing w:before="240" w:after="240"/>
            </w:pPr>
            <w:r>
              <w:rPr>
                <w:rtl w:val="0"/>
              </w:rPr>
              <w:t>Light Attack or Trap Dodge (if unlocked)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0">
            <w:pPr>
              <w:spacing w:before="240" w:after="240"/>
            </w:pPr>
            <w:r>
              <w:rPr>
                <w:rtl w:val="0"/>
              </w:rPr>
              <w:t>0.5s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1">
            <w:pPr>
              <w:spacing w:before="240" w:after="240"/>
            </w:pPr>
            <w:r>
              <w:rPr>
                <w:rtl w:val="0"/>
              </w:rPr>
              <w:t>Default in combat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2">
            <w:pPr>
              <w:spacing w:before="240" w:after="240"/>
            </w:pPr>
            <w:r>
              <w:rPr>
                <w:rtl w:val="0"/>
              </w:rPr>
              <w:t>Prioritizes closest enemy or closest trap. Tactical for precision, supports auto-target.</w:t>
            </w:r>
          </w:p>
        </w:tc>
      </w:tr>
      <w:tr w14:paraId="3A56F5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3">
            <w:pPr>
              <w:spacing w:before="240" w:after="240"/>
            </w:pPr>
            <w:r>
              <w:rPr>
                <w:b/>
                <w:rtl w:val="0"/>
              </w:rPr>
              <w:t>Double Tap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4">
            <w:pPr>
              <w:spacing w:before="240" w:after="240"/>
            </w:pPr>
            <w:r>
              <w:rPr>
                <w:rtl w:val="0"/>
              </w:rPr>
              <w:t>Double-tap screen center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5">
            <w:pPr>
              <w:spacing w:before="240" w:after="240"/>
            </w:pPr>
            <w:r>
              <w:rPr>
                <w:rtl w:val="0"/>
              </w:rPr>
              <w:t>Dash Forward (through traps/enemies)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6">
            <w:pPr>
              <w:spacing w:before="240" w:after="240"/>
            </w:pPr>
            <w:r>
              <w:rPr>
                <w:rtl w:val="0"/>
              </w:rPr>
              <w:t>5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7">
            <w:pPr>
              <w:spacing w:before="240" w:after="240"/>
            </w:pPr>
            <w:r>
              <w:rPr>
                <w:i/>
                <w:rtl w:val="0"/>
              </w:rPr>
              <w:t>Phantom Dash</w:t>
            </w:r>
            <w:r>
              <w:rPr>
                <w:rtl w:val="0"/>
              </w:rPr>
              <w:t xml:space="preserve"> buff or PvP activation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8">
            <w:pPr>
              <w:spacing w:before="240" w:after="240"/>
            </w:pPr>
            <w:r>
              <w:rPr>
                <w:rtl w:val="0"/>
              </w:rPr>
              <w:t>Invincibility for 0.5s during dash. Time-based entry and escape mechanic.</w:t>
            </w:r>
          </w:p>
        </w:tc>
      </w:tr>
      <w:tr w14:paraId="250208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2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9">
            <w:pPr>
              <w:spacing w:before="240" w:after="240"/>
            </w:pPr>
            <w:r>
              <w:rPr>
                <w:b/>
                <w:rtl w:val="0"/>
              </w:rPr>
              <w:t>Hold &amp; Release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A">
            <w:pPr>
              <w:spacing w:before="240" w:after="240"/>
            </w:pPr>
            <w:r>
              <w:rPr>
                <w:rtl w:val="0"/>
              </w:rPr>
              <w:t>Tap and hold anywhere, release to aim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B">
            <w:pPr>
              <w:spacing w:before="240" w:after="240"/>
            </w:pPr>
            <w:r>
              <w:rPr>
                <w:rtl w:val="0"/>
              </w:rPr>
              <w:t>Charged Strike (AOE burst)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C">
            <w:pPr>
              <w:spacing w:before="240" w:after="240"/>
            </w:pPr>
            <w:r>
              <w:rPr>
                <w:rtl w:val="0"/>
              </w:rPr>
              <w:t>1 use per combat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D">
            <w:pPr>
              <w:spacing w:before="240" w:after="240"/>
            </w:pPr>
            <w:r>
              <w:rPr>
                <w:i/>
                <w:rtl w:val="0"/>
              </w:rPr>
              <w:t>Shock Burst</w:t>
            </w:r>
            <w:r>
              <w:rPr>
                <w:rtl w:val="0"/>
              </w:rPr>
              <w:t xml:space="preserve"> buff</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E">
            <w:pPr>
              <w:spacing w:before="240" w:after="240"/>
            </w:pPr>
            <w:r>
              <w:rPr>
                <w:rtl w:val="0"/>
              </w:rPr>
              <w:t>Perfect for multi-enemy situations. Slows time briefly during charge window.</w:t>
            </w:r>
          </w:p>
        </w:tc>
      </w:tr>
      <w:tr w14:paraId="0C2135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1F">
            <w:pPr>
              <w:spacing w:before="240" w:after="240"/>
            </w:pPr>
            <w:r>
              <w:rPr>
                <w:b/>
                <w:rtl w:val="0"/>
              </w:rPr>
              <w:t>Swipe Up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0">
            <w:pPr>
              <w:spacing w:before="240" w:after="240"/>
            </w:pPr>
            <w:r>
              <w:rPr>
                <w:rtl w:val="0"/>
              </w:rPr>
              <w:t>Swipe up quickly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1">
            <w:pPr>
              <w:spacing w:before="240" w:after="240"/>
            </w:pPr>
            <w:r>
              <w:rPr>
                <w:rtl w:val="0"/>
              </w:rPr>
              <w:t>Jump or Air-Dodge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2">
            <w:pPr>
              <w:spacing w:before="240" w:after="240"/>
            </w:pPr>
            <w:r>
              <w:rPr>
                <w:rtl w:val="0"/>
              </w:rPr>
              <w:t>1s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3">
            <w:pPr>
              <w:spacing w:before="240" w:after="240"/>
            </w:pPr>
            <w:r>
              <w:rPr>
                <w:i/>
                <w:rtl w:val="0"/>
              </w:rPr>
              <w:t>Aerial Reflex</w:t>
            </w:r>
            <w:r>
              <w:rPr>
                <w:rtl w:val="0"/>
              </w:rPr>
              <w:t xml:space="preserve"> buff</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4">
            <w:pPr>
              <w:spacing w:before="240" w:after="240"/>
            </w:pPr>
            <w:r>
              <w:rPr>
                <w:rtl w:val="0"/>
              </w:rPr>
              <w:t>Allows dodging wall traps or pendulum swings. Optional vertical movement.</w:t>
            </w:r>
          </w:p>
        </w:tc>
      </w:tr>
      <w:tr w14:paraId="1C4B12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2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5">
            <w:pPr>
              <w:spacing w:before="240" w:after="240"/>
            </w:pPr>
            <w:r>
              <w:rPr>
                <w:b/>
                <w:rtl w:val="0"/>
              </w:rPr>
              <w:t>Tap Edge Screen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6">
            <w:pPr>
              <w:spacing w:before="240" w:after="240"/>
            </w:pPr>
            <w:r>
              <w:rPr>
                <w:rtl w:val="0"/>
              </w:rPr>
              <w:t>Tap left or right screen edge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7">
            <w:pPr>
              <w:spacing w:before="240" w:after="240"/>
            </w:pPr>
            <w:r>
              <w:rPr>
                <w:rtl w:val="0"/>
              </w:rPr>
              <w:t>Room-based interactable (lever, loot)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8">
            <w:pPr>
              <w:spacing w:before="240" w:after="240"/>
            </w:pPr>
            <w:r>
              <w:rPr>
                <w:rtl w:val="0"/>
              </w:rPr>
              <w:t>N/A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9">
            <w:pPr>
              <w:spacing w:before="240" w:after="240"/>
            </w:pPr>
            <w:r>
              <w:rPr>
                <w:rtl w:val="0"/>
              </w:rPr>
              <w:t>Room contains interactable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A">
            <w:pPr>
              <w:spacing w:before="240" w:after="240"/>
            </w:pPr>
            <w:r>
              <w:rPr>
                <w:rtl w:val="0"/>
              </w:rPr>
              <w:t>Optional tap layer in some rooms to activate optional bonuses or secret switches.</w:t>
            </w:r>
          </w:p>
        </w:tc>
      </w:tr>
      <w:tr w14:paraId="28FCDC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B">
            <w:pPr>
              <w:spacing w:before="240" w:after="240"/>
            </w:pPr>
            <w:r>
              <w:rPr>
                <w:b/>
                <w:rtl w:val="0"/>
              </w:rPr>
              <w:t>Tap Door (Default)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C">
            <w:pPr>
              <w:spacing w:before="240" w:after="240"/>
            </w:pPr>
            <w:r>
              <w:rPr>
                <w:rtl w:val="0"/>
              </w:rPr>
              <w:t>Tap on left/right door icon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D">
            <w:pPr>
              <w:spacing w:before="240" w:after="240"/>
            </w:pPr>
            <w:r>
              <w:rPr>
                <w:rtl w:val="0"/>
              </w:rPr>
              <w:t>Proceed to next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E">
            <w:pPr>
              <w:spacing w:before="240" w:after="240"/>
            </w:pPr>
            <w:r>
              <w:rPr>
                <w:rtl w:val="0"/>
              </w:rPr>
              <w:t>Always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2F">
            <w:pPr>
              <w:spacing w:before="240" w:after="240"/>
            </w:pPr>
            <w:r>
              <w:rPr>
                <w:rtl w:val="0"/>
              </w:rPr>
              <w:t>Core mechanic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30">
            <w:pPr>
              <w:spacing w:before="240" w:after="240"/>
            </w:pPr>
            <w:r>
              <w:rPr>
                <w:rtl w:val="0"/>
              </w:rPr>
              <w:t>Applies only when doors are unlocked after room event ends.</w:t>
            </w:r>
          </w:p>
        </w:tc>
      </w:tr>
    </w:tbl>
    <w:p w14:paraId="00000431">
      <w:pPr>
        <w:spacing w:before="240" w:after="240"/>
      </w:pPr>
      <w:r>
        <w:pict>
          <v:rect id="_x0000_i1099" o:spt="1" style="height:1.5pt;width:0pt;" fillcolor="#A0A0A0" filled="t" stroked="f" coordsize="21600,21600" o:hr="t" o:hrstd="t" o:hralign="center">
            <v:path/>
            <v:fill on="t" focussize="0,0"/>
            <v:stroke on="f"/>
            <v:imagedata o:title=""/>
            <o:lock v:ext="edit"/>
            <w10:wrap type="none"/>
            <w10:anchorlock/>
          </v:rect>
        </w:pict>
      </w:r>
    </w:p>
    <w:p w14:paraId="00000432">
      <w:pPr>
        <w:pStyle w:val="4"/>
        <w:keepNext w:val="0"/>
        <w:keepLines w:val="0"/>
        <w:spacing w:before="280"/>
        <w:rPr>
          <w:b/>
          <w:color w:val="000000"/>
          <w:sz w:val="26"/>
          <w:szCs w:val="26"/>
        </w:rPr>
      </w:pPr>
      <w:bookmarkStart w:id="89" w:name="_8t9zuk410ty" w:colFirst="0" w:colLast="0"/>
      <w:bookmarkEnd w:id="89"/>
      <w:r>
        <w:rPr>
          <w:b/>
          <w:color w:val="000000"/>
          <w:sz w:val="26"/>
          <w:szCs w:val="26"/>
          <w:rtl w:val="0"/>
        </w:rPr>
        <w:t>Input Philosophy</w:t>
      </w:r>
    </w:p>
    <w:p w14:paraId="00000433">
      <w:pPr>
        <w:numPr>
          <w:ilvl w:val="0"/>
          <w:numId w:val="44"/>
        </w:numPr>
        <w:spacing w:before="240" w:after="0" w:afterAutospacing="0"/>
        <w:ind w:left="720" w:hanging="360"/>
      </w:pPr>
      <w:r>
        <w:rPr>
          <w:i/>
          <w:rtl w:val="0"/>
        </w:rPr>
        <w:t>Simple Controls, Deep Outcomes:</w:t>
      </w:r>
      <w:r>
        <w:rPr>
          <w:rtl w:val="0"/>
        </w:rPr>
        <w:t xml:space="preserve"> Minimal taps allow for complex decisions in reaction-heavy moments.</w:t>
      </w:r>
      <w:r>
        <w:rPr>
          <w:rtl w:val="0"/>
        </w:rPr>
        <w:br w:type="textWrapping"/>
      </w:r>
    </w:p>
    <w:p w14:paraId="00000434">
      <w:pPr>
        <w:numPr>
          <w:ilvl w:val="0"/>
          <w:numId w:val="44"/>
        </w:numPr>
        <w:spacing w:before="0" w:beforeAutospacing="0" w:after="0" w:afterAutospacing="0"/>
        <w:ind w:left="720" w:hanging="360"/>
      </w:pPr>
      <w:r>
        <w:rPr>
          <w:i/>
          <w:rtl w:val="0"/>
        </w:rPr>
        <w:t>Room-Adaptive:</w:t>
      </w:r>
      <w:r>
        <w:rPr>
          <w:rtl w:val="0"/>
        </w:rPr>
        <w:t xml:space="preserve"> Tap behavior changes based on </w:t>
      </w:r>
      <w:r>
        <w:rPr>
          <w:b/>
          <w:rtl w:val="0"/>
        </w:rPr>
        <w:t>room type</w:t>
      </w:r>
      <w:r>
        <w:rPr>
          <w:rtl w:val="0"/>
        </w:rPr>
        <w:t xml:space="preserve"> and </w:t>
      </w:r>
      <w:r>
        <w:rPr>
          <w:b/>
          <w:rtl w:val="0"/>
        </w:rPr>
        <w:t>player progression</w:t>
      </w:r>
      <w:r>
        <w:rPr>
          <w:rtl w:val="0"/>
        </w:rPr>
        <w:t>.</w:t>
      </w:r>
      <w:r>
        <w:rPr>
          <w:rtl w:val="0"/>
        </w:rPr>
        <w:br w:type="textWrapping"/>
      </w:r>
    </w:p>
    <w:p w14:paraId="00000435">
      <w:pPr>
        <w:numPr>
          <w:ilvl w:val="0"/>
          <w:numId w:val="44"/>
        </w:numPr>
        <w:spacing w:before="0" w:beforeAutospacing="0" w:after="0" w:afterAutospacing="0"/>
        <w:ind w:left="720" w:hanging="360"/>
      </w:pPr>
      <w:r>
        <w:rPr>
          <w:i/>
          <w:rtl w:val="0"/>
        </w:rPr>
        <w:t>Upgradable Layers:</w:t>
      </w:r>
      <w:r>
        <w:rPr>
          <w:rtl w:val="0"/>
        </w:rPr>
        <w:t xml:space="preserve"> Tap options expand as players unlock buffs, ensuring a natural learning curve.</w:t>
      </w:r>
      <w:r>
        <w:rPr>
          <w:rtl w:val="0"/>
        </w:rPr>
        <w:br w:type="textWrapping"/>
      </w:r>
    </w:p>
    <w:p w14:paraId="00000436">
      <w:pPr>
        <w:numPr>
          <w:ilvl w:val="0"/>
          <w:numId w:val="44"/>
        </w:numPr>
        <w:spacing w:before="0" w:beforeAutospacing="0" w:after="240"/>
        <w:ind w:left="720" w:hanging="360"/>
      </w:pPr>
      <w:r>
        <w:rPr>
          <w:i/>
          <w:rtl w:val="0"/>
        </w:rPr>
        <w:t>No On-Screen Buttons:</w:t>
      </w:r>
      <w:r>
        <w:rPr>
          <w:rtl w:val="0"/>
        </w:rPr>
        <w:t xml:space="preserve"> Entire UI stays gesture/tap-centric to retain casual mobile accessibility.</w:t>
      </w:r>
      <w:r>
        <w:rPr>
          <w:rtl w:val="0"/>
        </w:rPr>
        <w:br w:type="textWrapping"/>
      </w:r>
    </w:p>
    <w:p w14:paraId="00000437">
      <w:pPr>
        <w:spacing w:before="240" w:after="240"/>
      </w:pPr>
      <w:r>
        <w:pict>
          <v:rect id="_x0000_i1100" o:spt="1" style="height:1.5pt;width:0pt;" fillcolor="#A0A0A0" filled="t" stroked="f" coordsize="21600,21600" o:hr="t" o:hrstd="t" o:hralign="center">
            <v:path/>
            <v:fill on="t" focussize="0,0"/>
            <v:stroke on="f"/>
            <v:imagedata o:title=""/>
            <o:lock v:ext="edit"/>
            <w10:wrap type="none"/>
            <w10:anchorlock/>
          </v:rect>
        </w:pict>
      </w:r>
    </w:p>
    <w:p w14:paraId="00000438">
      <w:pPr>
        <w:pStyle w:val="4"/>
        <w:keepNext w:val="0"/>
        <w:keepLines w:val="0"/>
        <w:spacing w:before="280"/>
        <w:rPr>
          <w:b/>
          <w:color w:val="000000"/>
          <w:sz w:val="26"/>
          <w:szCs w:val="26"/>
        </w:rPr>
      </w:pPr>
      <w:bookmarkStart w:id="90" w:name="_z5ck9quq0dex" w:colFirst="0" w:colLast="0"/>
      <w:bookmarkEnd w:id="90"/>
      <w:r>
        <w:rPr>
          <w:b/>
          <w:color w:val="000000"/>
          <w:sz w:val="26"/>
          <w:szCs w:val="26"/>
          <w:rtl w:val="0"/>
        </w:rPr>
        <w:t>Use Case Examples</w:t>
      </w:r>
    </w:p>
    <w:p w14:paraId="00000439">
      <w:pPr>
        <w:numPr>
          <w:ilvl w:val="0"/>
          <w:numId w:val="45"/>
        </w:numPr>
        <w:spacing w:before="240" w:after="0" w:afterAutospacing="0"/>
        <w:ind w:left="720" w:hanging="360"/>
      </w:pPr>
      <w:r>
        <w:rPr>
          <w:b/>
          <w:rtl w:val="0"/>
        </w:rPr>
        <w:t>Combat Room (Ghost Duel):</w:t>
      </w:r>
      <w:r>
        <w:rPr>
          <w:b/>
          <w:rtl w:val="0"/>
        </w:rPr>
        <w:br w:type="textWrapping"/>
      </w:r>
    </w:p>
    <w:p w14:paraId="0000043A">
      <w:pPr>
        <w:numPr>
          <w:ilvl w:val="1"/>
          <w:numId w:val="45"/>
        </w:numPr>
        <w:spacing w:before="0" w:beforeAutospacing="0" w:after="0" w:afterAutospacing="0"/>
        <w:ind w:left="1440" w:hanging="360"/>
      </w:pPr>
      <w:r>
        <w:rPr>
          <w:rtl w:val="0"/>
        </w:rPr>
        <w:t>Tap to strike</w:t>
      </w:r>
      <w:r>
        <w:rPr>
          <w:rtl w:val="0"/>
        </w:rPr>
        <w:br w:type="textWrapping"/>
      </w:r>
    </w:p>
    <w:p w14:paraId="0000043B">
      <w:pPr>
        <w:numPr>
          <w:ilvl w:val="1"/>
          <w:numId w:val="45"/>
        </w:numPr>
        <w:spacing w:before="0" w:beforeAutospacing="0" w:after="0" w:afterAutospacing="0"/>
        <w:ind w:left="1440" w:hanging="360"/>
      </w:pPr>
      <w:r>
        <w:rPr>
          <w:rtl w:val="0"/>
        </w:rPr>
        <w:t>Double tap to dash through ghost</w:t>
      </w:r>
      <w:r>
        <w:rPr>
          <w:rtl w:val="0"/>
        </w:rPr>
        <w:br w:type="textWrapping"/>
      </w:r>
    </w:p>
    <w:p w14:paraId="0000043C">
      <w:pPr>
        <w:numPr>
          <w:ilvl w:val="1"/>
          <w:numId w:val="45"/>
        </w:numPr>
        <w:spacing w:before="0" w:beforeAutospacing="0" w:after="0" w:afterAutospacing="0"/>
        <w:ind w:left="1440" w:hanging="360"/>
      </w:pPr>
      <w:r>
        <w:rPr>
          <w:rtl w:val="0"/>
        </w:rPr>
        <w:t>Swipe up to jump over trap at end</w:t>
      </w:r>
      <w:r>
        <w:rPr>
          <w:rtl w:val="0"/>
        </w:rPr>
        <w:br w:type="textWrapping"/>
      </w:r>
    </w:p>
    <w:p w14:paraId="0000043D">
      <w:pPr>
        <w:numPr>
          <w:ilvl w:val="1"/>
          <w:numId w:val="45"/>
        </w:numPr>
        <w:spacing w:before="0" w:beforeAutospacing="0" w:after="0" w:afterAutospacing="0"/>
        <w:ind w:left="1440" w:hanging="360"/>
      </w:pPr>
      <w:r>
        <w:rPr>
          <w:rtl w:val="0"/>
        </w:rPr>
        <w:t>Tap door to escape if low HP</w:t>
      </w:r>
      <w:r>
        <w:rPr>
          <w:rtl w:val="0"/>
        </w:rPr>
        <w:br w:type="textWrapping"/>
      </w:r>
    </w:p>
    <w:p w14:paraId="0000043E">
      <w:pPr>
        <w:numPr>
          <w:ilvl w:val="0"/>
          <w:numId w:val="45"/>
        </w:numPr>
        <w:spacing w:before="0" w:beforeAutospacing="0" w:after="0" w:afterAutospacing="0"/>
        <w:ind w:left="720" w:hanging="360"/>
      </w:pPr>
      <w:r>
        <w:rPr>
          <w:b/>
          <w:rtl w:val="0"/>
        </w:rPr>
        <w:t>Trap + Interactable Room:</w:t>
      </w:r>
      <w:r>
        <w:rPr>
          <w:b/>
          <w:rtl w:val="0"/>
        </w:rPr>
        <w:br w:type="textWrapping"/>
      </w:r>
    </w:p>
    <w:p w14:paraId="0000043F">
      <w:pPr>
        <w:numPr>
          <w:ilvl w:val="1"/>
          <w:numId w:val="45"/>
        </w:numPr>
        <w:spacing w:before="0" w:beforeAutospacing="0" w:after="0" w:afterAutospacing="0"/>
        <w:ind w:left="1440" w:hanging="360"/>
      </w:pPr>
      <w:r>
        <w:rPr>
          <w:rtl w:val="0"/>
        </w:rPr>
        <w:t>Tap right side to activate lever (delays spike)</w:t>
      </w:r>
      <w:r>
        <w:rPr>
          <w:rtl w:val="0"/>
        </w:rPr>
        <w:br w:type="textWrapping"/>
      </w:r>
    </w:p>
    <w:p w14:paraId="00000440">
      <w:pPr>
        <w:numPr>
          <w:ilvl w:val="1"/>
          <w:numId w:val="45"/>
        </w:numPr>
        <w:spacing w:before="0" w:beforeAutospacing="0" w:after="0" w:afterAutospacing="0"/>
        <w:ind w:left="1440" w:hanging="360"/>
      </w:pPr>
      <w:r>
        <w:rPr>
          <w:rtl w:val="0"/>
        </w:rPr>
        <w:t>Swipe up to dodge fire burst</w:t>
      </w:r>
      <w:r>
        <w:rPr>
          <w:rtl w:val="0"/>
        </w:rPr>
        <w:br w:type="textWrapping"/>
      </w:r>
    </w:p>
    <w:p w14:paraId="00000441">
      <w:pPr>
        <w:numPr>
          <w:ilvl w:val="1"/>
          <w:numId w:val="45"/>
        </w:numPr>
        <w:spacing w:before="0" w:beforeAutospacing="0" w:after="0" w:afterAutospacing="0"/>
        <w:ind w:left="1440" w:hanging="360"/>
      </w:pPr>
      <w:r>
        <w:rPr>
          <w:rtl w:val="0"/>
        </w:rPr>
        <w:t>Tap door after countdown</w:t>
      </w:r>
      <w:r>
        <w:rPr>
          <w:rtl w:val="0"/>
        </w:rPr>
        <w:br w:type="textWrapping"/>
      </w:r>
    </w:p>
    <w:p w14:paraId="00000442">
      <w:pPr>
        <w:numPr>
          <w:ilvl w:val="0"/>
          <w:numId w:val="45"/>
        </w:numPr>
        <w:spacing w:before="0" w:beforeAutospacing="0" w:after="0" w:afterAutospacing="0"/>
        <w:ind w:left="720" w:hanging="360"/>
      </w:pPr>
      <w:r>
        <w:rPr>
          <w:b/>
          <w:rtl w:val="0"/>
        </w:rPr>
        <w:t>Elite Enemy Room:</w:t>
      </w:r>
      <w:r>
        <w:rPr>
          <w:b/>
          <w:rtl w:val="0"/>
        </w:rPr>
        <w:br w:type="textWrapping"/>
      </w:r>
    </w:p>
    <w:p w14:paraId="00000443">
      <w:pPr>
        <w:numPr>
          <w:ilvl w:val="1"/>
          <w:numId w:val="45"/>
        </w:numPr>
        <w:spacing w:before="0" w:beforeAutospacing="0" w:after="0" w:afterAutospacing="0"/>
        <w:ind w:left="1440" w:hanging="360"/>
      </w:pPr>
      <w:r>
        <w:rPr>
          <w:rtl w:val="0"/>
        </w:rPr>
        <w:t>Hold tap to charge strike</w:t>
      </w:r>
      <w:r>
        <w:rPr>
          <w:rtl w:val="0"/>
        </w:rPr>
        <w:br w:type="textWrapping"/>
      </w:r>
    </w:p>
    <w:p w14:paraId="00000444">
      <w:pPr>
        <w:numPr>
          <w:ilvl w:val="1"/>
          <w:numId w:val="45"/>
        </w:numPr>
        <w:spacing w:before="0" w:beforeAutospacing="0" w:after="0" w:afterAutospacing="0"/>
        <w:ind w:left="1440" w:hanging="360"/>
      </w:pPr>
      <w:r>
        <w:rPr>
          <w:rtl w:val="0"/>
        </w:rPr>
        <w:t>Double tap to open shield path</w:t>
      </w:r>
      <w:r>
        <w:rPr>
          <w:rtl w:val="0"/>
        </w:rPr>
        <w:br w:type="textWrapping"/>
      </w:r>
    </w:p>
    <w:p w14:paraId="00000445">
      <w:pPr>
        <w:numPr>
          <w:ilvl w:val="1"/>
          <w:numId w:val="45"/>
        </w:numPr>
        <w:spacing w:before="0" w:beforeAutospacing="0" w:after="240"/>
        <w:ind w:left="1440" w:hanging="360"/>
      </w:pPr>
      <w:r>
        <w:rPr>
          <w:rtl w:val="0"/>
        </w:rPr>
        <w:t>Tap enemy twice in burst window</w:t>
      </w:r>
      <w:r>
        <w:rPr>
          <w:rtl w:val="0"/>
        </w:rPr>
        <w:br w:type="textWrapping"/>
      </w:r>
    </w:p>
    <w:p w14:paraId="00000446">
      <w:pPr>
        <w:spacing w:before="240" w:after="240"/>
      </w:pPr>
      <w:r>
        <w:pict>
          <v:rect id="_x0000_i1101" o:spt="1" style="height:1.5pt;width:0pt;" fillcolor="#A0A0A0" filled="t" stroked="f" coordsize="21600,21600" o:hr="t" o:hrstd="t" o:hralign="center">
            <v:path/>
            <v:fill on="t" focussize="0,0"/>
            <v:stroke on="f"/>
            <v:imagedata o:title=""/>
            <o:lock v:ext="edit"/>
            <w10:wrap type="none"/>
            <w10:anchorlock/>
          </v:rect>
        </w:pict>
      </w:r>
    </w:p>
    <w:p w14:paraId="00000447">
      <w:pPr>
        <w:pStyle w:val="4"/>
        <w:keepNext w:val="0"/>
        <w:keepLines w:val="0"/>
        <w:spacing w:before="280"/>
        <w:rPr>
          <w:b/>
          <w:color w:val="000000"/>
          <w:sz w:val="26"/>
          <w:szCs w:val="26"/>
        </w:rPr>
      </w:pPr>
      <w:bookmarkStart w:id="91" w:name="_5oouevi88yo6" w:colFirst="0" w:colLast="0"/>
      <w:bookmarkEnd w:id="91"/>
      <w:r>
        <w:rPr>
          <w:b/>
          <w:color w:val="000000"/>
          <w:sz w:val="26"/>
          <w:szCs w:val="26"/>
          <w:rtl w:val="0"/>
        </w:rPr>
        <w:t>Buff Synergy Callouts</w:t>
      </w:r>
    </w:p>
    <w:tbl>
      <w:tblPr>
        <w:tblStyle w:val="42"/>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96"/>
        <w:gridCol w:w="2793"/>
        <w:gridCol w:w="4969"/>
      </w:tblGrid>
      <w:tr w14:paraId="3F82AD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8">
            <w:pPr>
              <w:spacing w:before="240" w:after="240"/>
              <w:jc w:val="center"/>
            </w:pPr>
            <w:r>
              <w:rPr>
                <w:b/>
                <w:rtl w:val="0"/>
              </w:rPr>
              <w:t>Buff</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9">
            <w:pPr>
              <w:spacing w:before="240" w:after="240"/>
              <w:jc w:val="center"/>
            </w:pPr>
            <w:r>
              <w:rPr>
                <w:b/>
                <w:rtl w:val="0"/>
              </w:rPr>
              <w:t>Tap Interaction Enhanced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A">
            <w:pPr>
              <w:spacing w:before="240" w:after="240"/>
              <w:jc w:val="center"/>
            </w:pPr>
            <w:r>
              <w:rPr>
                <w:b/>
                <w:rtl w:val="0"/>
              </w:rPr>
              <w:t>Effect</w:t>
            </w:r>
          </w:p>
        </w:tc>
      </w:tr>
      <w:tr w14:paraId="38EF19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B">
            <w:pPr>
              <w:spacing w:before="240" w:after="240"/>
            </w:pPr>
            <w:r>
              <w:rPr>
                <w:i/>
                <w:rtl w:val="0"/>
              </w:rPr>
              <w:t>Phantom Dash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C">
            <w:pPr>
              <w:spacing w:before="240" w:after="240"/>
            </w:pPr>
            <w:r>
              <w:rPr>
                <w:rtl w:val="0"/>
              </w:rPr>
              <w:t>Double Tap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D">
            <w:pPr>
              <w:spacing w:before="240" w:after="240"/>
            </w:pPr>
            <w:r>
              <w:rPr>
                <w:rtl w:val="0"/>
              </w:rPr>
              <w:t>Adds ghostly phase dash, ignores all damage briefly</w:t>
            </w:r>
          </w:p>
        </w:tc>
      </w:tr>
      <w:tr w14:paraId="44D4C6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E">
            <w:pPr>
              <w:spacing w:before="240" w:after="240"/>
            </w:pPr>
            <w:r>
              <w:rPr>
                <w:i/>
                <w:rtl w:val="0"/>
              </w:rPr>
              <w:t>Shield Burst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F">
            <w:pPr>
              <w:spacing w:before="240" w:after="240"/>
            </w:pPr>
            <w:r>
              <w:rPr>
                <w:rtl w:val="0"/>
              </w:rPr>
              <w:t>Hold Tap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0">
            <w:pPr>
              <w:spacing w:before="240" w:after="240"/>
            </w:pPr>
            <w:r>
              <w:rPr>
                <w:rtl w:val="0"/>
              </w:rPr>
              <w:t>Burst creates 1.5s damage shield post-attack</w:t>
            </w:r>
          </w:p>
        </w:tc>
      </w:tr>
      <w:tr w14:paraId="709DE9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1">
            <w:pPr>
              <w:spacing w:before="240" w:after="240"/>
            </w:pPr>
            <w:r>
              <w:rPr>
                <w:i/>
                <w:rtl w:val="0"/>
              </w:rPr>
              <w:t>Aerial Reflex</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2">
            <w:pPr>
              <w:spacing w:before="240" w:after="240"/>
            </w:pPr>
            <w:r>
              <w:rPr>
                <w:rtl w:val="0"/>
              </w:rPr>
              <w:t>Swipe Up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3">
            <w:pPr>
              <w:spacing w:before="240" w:after="240"/>
            </w:pPr>
            <w:r>
              <w:rPr>
                <w:rtl w:val="0"/>
              </w:rPr>
              <w:t>Adds mid-air slow time and auto-coin pull</w:t>
            </w:r>
          </w:p>
        </w:tc>
      </w:tr>
      <w:tr w14:paraId="673968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4">
            <w:pPr>
              <w:spacing w:before="240" w:after="240"/>
            </w:pPr>
            <w:r>
              <w:rPr>
                <w:i/>
                <w:rtl w:val="0"/>
              </w:rPr>
              <w:t>Door Sense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5">
            <w:pPr>
              <w:spacing w:before="240" w:after="240"/>
            </w:pPr>
            <w:r>
              <w:rPr>
                <w:rtl w:val="0"/>
              </w:rPr>
              <w:t>Tap Door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6">
            <w:pPr>
              <w:spacing w:before="240" w:after="240"/>
            </w:pPr>
            <w:r>
              <w:rPr>
                <w:rtl w:val="0"/>
              </w:rPr>
              <w:t>Door previews flash for 0.5s before commit tap</w:t>
            </w:r>
          </w:p>
        </w:tc>
      </w:tr>
    </w:tbl>
    <w:p w14:paraId="00000457">
      <w:r>
        <w:pict>
          <v:rect id="_x0000_i1102" o:spt="1" style="height:1.5pt;width:0pt;" fillcolor="#A0A0A0" filled="t" stroked="f" coordsize="21600,21600" o:hr="t" o:hrstd="t" o:hralign="center">
            <v:path/>
            <v:fill on="t" focussize="0,0"/>
            <v:stroke on="f"/>
            <v:imagedata o:title=""/>
            <o:lock v:ext="edit"/>
            <w10:wrap type="none"/>
            <w10:anchorlock/>
          </v:rect>
        </w:pict>
      </w:r>
    </w:p>
    <w:p w14:paraId="00000458">
      <w:pPr>
        <w:pStyle w:val="3"/>
        <w:keepNext w:val="0"/>
        <w:keepLines w:val="0"/>
        <w:spacing w:after="80"/>
        <w:rPr>
          <w:b/>
          <w:sz w:val="34"/>
          <w:szCs w:val="34"/>
        </w:rPr>
      </w:pPr>
      <w:bookmarkStart w:id="92" w:name="_lfnr6m1bip08" w:colFirst="0" w:colLast="0"/>
      <w:bookmarkEnd w:id="92"/>
      <w:r>
        <w:rPr>
          <w:b/>
          <w:sz w:val="34"/>
          <w:szCs w:val="34"/>
          <w:rtl w:val="0"/>
        </w:rPr>
        <w:t>10. Buffs &amp; XP Balancing</w:t>
      </w:r>
    </w:p>
    <w:p w14:paraId="00000459">
      <w:pPr>
        <w:spacing w:before="240" w:after="240"/>
      </w:pPr>
      <w:r>
        <w:rPr>
          <w:rtl w:val="0"/>
        </w:rPr>
        <w:t xml:space="preserve">Buffs are at the </w:t>
      </w:r>
      <w:r>
        <w:rPr>
          <w:b/>
          <w:rtl w:val="0"/>
        </w:rPr>
        <w:t>core of Scary Rush’s run-based power curve</w:t>
      </w:r>
      <w:r>
        <w:rPr>
          <w:rtl w:val="0"/>
        </w:rPr>
        <w:t xml:space="preserve">. Each run offers a chance to stack temporary powers via </w:t>
      </w:r>
      <w:r>
        <w:rPr>
          <w:b/>
          <w:rtl w:val="0"/>
        </w:rPr>
        <w:t>XP-triggered Draft Rounds</w:t>
      </w:r>
      <w:r>
        <w:rPr>
          <w:rtl w:val="0"/>
        </w:rPr>
        <w:t xml:space="preserve">, randomized sets of upgrades where players pick one out of three buffs. These rogue-lite drafts mirror the excitement of games like </w:t>
      </w:r>
      <w:r>
        <w:rPr>
          <w:i/>
          <w:rtl w:val="0"/>
        </w:rPr>
        <w:t>Archero</w:t>
      </w:r>
      <w:r>
        <w:rPr>
          <w:rtl w:val="0"/>
        </w:rPr>
        <w:t xml:space="preserve">, </w:t>
      </w:r>
      <w:r>
        <w:rPr>
          <w:i/>
          <w:rtl w:val="0"/>
        </w:rPr>
        <w:t>Capybara Rush</w:t>
      </w:r>
      <w:r>
        <w:rPr>
          <w:rtl w:val="0"/>
        </w:rPr>
        <w:t xml:space="preserve">, or </w:t>
      </w:r>
      <w:r>
        <w:rPr>
          <w:i/>
          <w:rtl w:val="0"/>
        </w:rPr>
        <w:t>Knight’s Edge</w:t>
      </w:r>
      <w:r>
        <w:rPr>
          <w:rtl w:val="0"/>
        </w:rPr>
        <w:t>, and scale with XP gathered during the run.</w:t>
      </w:r>
    </w:p>
    <w:p w14:paraId="0000045A">
      <w:pPr>
        <w:spacing w:after="80"/>
      </w:pPr>
      <w:r>
        <w:pict>
          <v:rect id="_x0000_i1103" o:spt="1" style="height:1.5pt;width:0pt;" fillcolor="#A0A0A0" filled="t" stroked="f" coordsize="21600,21600" o:hr="t" o:hrstd="t" o:hralign="center">
            <v:path/>
            <v:fill on="t" focussize="0,0"/>
            <v:stroke on="f"/>
            <v:imagedata o:title=""/>
            <o:lock v:ext="edit"/>
            <w10:wrap type="none"/>
            <w10:anchorlock/>
          </v:rect>
        </w:pict>
      </w:r>
      <w:bookmarkStart w:id="305" w:name="_GoBack"/>
      <w:bookmarkEnd w:id="305"/>
    </w:p>
    <w:p w14:paraId="0000045B">
      <w:pPr>
        <w:pStyle w:val="4"/>
        <w:keepNext w:val="0"/>
        <w:keepLines w:val="0"/>
        <w:spacing w:before="280"/>
        <w:rPr>
          <w:b/>
          <w:color w:val="000000"/>
          <w:sz w:val="26"/>
          <w:szCs w:val="26"/>
        </w:rPr>
      </w:pPr>
      <w:bookmarkStart w:id="93" w:name="_rymislcybs45" w:colFirst="0" w:colLast="0"/>
      <w:bookmarkEnd w:id="93"/>
      <w:r>
        <w:rPr>
          <w:b/>
          <w:color w:val="000000"/>
          <w:sz w:val="26"/>
          <w:szCs w:val="26"/>
          <w:rtl w:val="0"/>
        </w:rPr>
        <w:t>10.1 XP Acquisition Logic</w:t>
      </w:r>
    </w:p>
    <w:p w14:paraId="0000045C">
      <w:pPr>
        <w:numPr>
          <w:ilvl w:val="0"/>
          <w:numId w:val="46"/>
        </w:numPr>
        <w:spacing w:before="240" w:after="0" w:afterAutospacing="0"/>
        <w:ind w:left="720" w:hanging="360"/>
      </w:pPr>
      <w:r>
        <w:rPr>
          <w:rtl w:val="0"/>
        </w:rPr>
        <w:t xml:space="preserve">XP is earned </w:t>
      </w:r>
      <w:r>
        <w:rPr>
          <w:b/>
          <w:rtl w:val="0"/>
        </w:rPr>
        <w:t>only through Safe Rooms</w:t>
      </w:r>
      <w:r>
        <w:rPr>
          <w:rtl w:val="0"/>
        </w:rPr>
        <w:t>, rooms with no traps or enemies.</w:t>
      </w:r>
      <w:r>
        <w:rPr>
          <w:rtl w:val="0"/>
        </w:rPr>
        <w:br w:type="textWrapping"/>
      </w:r>
    </w:p>
    <w:p w14:paraId="0000045D">
      <w:pPr>
        <w:numPr>
          <w:ilvl w:val="0"/>
          <w:numId w:val="46"/>
        </w:numPr>
        <w:spacing w:before="0" w:beforeAutospacing="0" w:after="0" w:afterAutospacing="0"/>
        <w:ind w:left="720" w:hanging="360"/>
      </w:pPr>
      <w:r>
        <w:rPr>
          <w:rtl w:val="0"/>
        </w:rPr>
        <w:t xml:space="preserve">Each Safe Room = </w:t>
      </w:r>
      <w:r>
        <w:rPr>
          <w:b/>
          <w:rtl w:val="0"/>
        </w:rPr>
        <w:t>+1 XP</w:t>
      </w:r>
      <w:r>
        <w:rPr>
          <w:b/>
          <w:rtl w:val="0"/>
        </w:rPr>
        <w:br w:type="textWrapping"/>
      </w:r>
    </w:p>
    <w:p w14:paraId="0000045E">
      <w:pPr>
        <w:numPr>
          <w:ilvl w:val="0"/>
          <w:numId w:val="46"/>
        </w:numPr>
        <w:spacing w:before="0" w:beforeAutospacing="0" w:after="0" w:afterAutospacing="0"/>
        <w:ind w:left="720" w:hanging="360"/>
      </w:pPr>
      <w:r>
        <w:rPr>
          <w:rtl w:val="0"/>
        </w:rPr>
        <w:t xml:space="preserve">These rooms serve as </w:t>
      </w:r>
      <w:r>
        <w:rPr>
          <w:b/>
          <w:rtl w:val="0"/>
        </w:rPr>
        <w:t>skill checkpoints</w:t>
      </w:r>
      <w:r>
        <w:rPr>
          <w:rtl w:val="0"/>
        </w:rPr>
        <w:t xml:space="preserve"> and brief rests from escalating pressure.</w:t>
      </w:r>
      <w:r>
        <w:rPr>
          <w:rtl w:val="0"/>
        </w:rPr>
        <w:br w:type="textWrapping"/>
      </w:r>
    </w:p>
    <w:p w14:paraId="0000045F">
      <w:pPr>
        <w:numPr>
          <w:ilvl w:val="0"/>
          <w:numId w:val="46"/>
        </w:numPr>
        <w:spacing w:before="0" w:beforeAutospacing="0" w:after="240"/>
        <w:ind w:left="720" w:hanging="360"/>
      </w:pPr>
      <w:r>
        <w:rPr>
          <w:rtl w:val="0"/>
        </w:rPr>
        <w:t>On average, a 50-door chapter will offer ~12-16 Safe Rooms.</w:t>
      </w:r>
      <w:r>
        <w:rPr>
          <w:rtl w:val="0"/>
        </w:rPr>
        <w:br w:type="textWrapping"/>
      </w:r>
    </w:p>
    <w:p w14:paraId="00000460">
      <w:pPr>
        <w:spacing w:before="240" w:after="240"/>
      </w:pPr>
      <w:r>
        <w:rPr>
          <w:rtl w:val="0"/>
        </w:rPr>
        <w:t>This XP model encourages exploration and survival, rewarding players who make safer choices but balances out with the allure of high-risk, high-reward trap or ghost rooms.</w:t>
      </w:r>
    </w:p>
    <w:p w14:paraId="00000461">
      <w:pPr>
        <w:spacing w:after="80"/>
      </w:pPr>
      <w:r>
        <w:pict>
          <v:rect id="_x0000_i1104" o:spt="1" style="height:1.5pt;width:0pt;" fillcolor="#A0A0A0" filled="t" stroked="f" coordsize="21600,21600" o:hr="t" o:hrstd="t" o:hralign="center">
            <v:path/>
            <v:fill on="t" focussize="0,0"/>
            <v:stroke on="f"/>
            <v:imagedata o:title=""/>
            <o:lock v:ext="edit"/>
            <w10:wrap type="none"/>
            <w10:anchorlock/>
          </v:rect>
        </w:pict>
      </w:r>
    </w:p>
    <w:p w14:paraId="00000462">
      <w:pPr>
        <w:pStyle w:val="4"/>
        <w:keepNext w:val="0"/>
        <w:keepLines w:val="0"/>
        <w:spacing w:before="280"/>
        <w:rPr>
          <w:b/>
          <w:color w:val="000000"/>
          <w:sz w:val="26"/>
          <w:szCs w:val="26"/>
        </w:rPr>
      </w:pPr>
      <w:bookmarkStart w:id="94" w:name="_q0550lp30zsl" w:colFirst="0" w:colLast="0"/>
      <w:bookmarkEnd w:id="94"/>
      <w:r>
        <w:rPr>
          <w:b/>
          <w:color w:val="000000"/>
          <w:sz w:val="26"/>
          <w:szCs w:val="26"/>
          <w:rtl w:val="0"/>
        </w:rPr>
        <w:t>10.2 XP Threshold &amp; Buff Draft Triggers</w:t>
      </w:r>
    </w:p>
    <w:tbl>
      <w:tblPr>
        <w:tblStyle w:val="43"/>
        <w:tblW w:w="84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40"/>
        <w:gridCol w:w="2060"/>
        <w:gridCol w:w="1835"/>
        <w:gridCol w:w="2960"/>
      </w:tblGrid>
      <w:tr w14:paraId="405165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3">
            <w:pPr>
              <w:spacing w:after="80"/>
              <w:jc w:val="center"/>
            </w:pPr>
            <w:r>
              <w:rPr>
                <w:b/>
                <w:rtl w:val="0"/>
              </w:rPr>
              <w:t>XP Threshold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4">
            <w:pPr>
              <w:spacing w:after="80"/>
              <w:jc w:val="center"/>
            </w:pPr>
            <w:r>
              <w:rPr>
                <w:b/>
                <w:rtl w:val="0"/>
              </w:rPr>
              <w:t>Buff Draft Round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5">
            <w:pPr>
              <w:spacing w:after="80"/>
              <w:jc w:val="center"/>
            </w:pPr>
            <w:r>
              <w:rPr>
                <w:b/>
                <w:rtl w:val="0"/>
              </w:rPr>
              <w:t>Buff Tier Scope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6">
            <w:pPr>
              <w:spacing w:after="80"/>
              <w:jc w:val="center"/>
            </w:pPr>
            <w:r>
              <w:rPr>
                <w:b/>
                <w:rtl w:val="0"/>
              </w:rPr>
              <w:t>Example Buffs</w:t>
            </w:r>
          </w:p>
        </w:tc>
      </w:tr>
      <w:tr w14:paraId="764E6E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7">
            <w:pPr>
              <w:spacing w:after="80"/>
            </w:pPr>
            <w:r>
              <w:rPr>
                <w:b/>
                <w:rtl w:val="0"/>
              </w:rPr>
              <w:t>5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8">
            <w:pPr>
              <w:spacing w:after="80"/>
            </w:pPr>
            <w:r>
              <w:rPr>
                <w:rtl w:val="0"/>
              </w:rPr>
              <w:t>Draft 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9">
            <w:pPr>
              <w:spacing w:after="80"/>
            </w:pPr>
            <w:r>
              <w:rPr>
                <w:rtl w:val="0"/>
              </w:rPr>
              <w:t>Common only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A">
            <w:pPr>
              <w:spacing w:after="80"/>
            </w:pPr>
            <w:r>
              <w:rPr>
                <w:rtl w:val="0"/>
              </w:rPr>
              <w:t>Coin Magnet, Trap Delay</w:t>
            </w:r>
          </w:p>
        </w:tc>
      </w:tr>
      <w:tr w14:paraId="4AB128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B">
            <w:pPr>
              <w:spacing w:after="80"/>
            </w:pPr>
            <w:r>
              <w:rPr>
                <w:b/>
                <w:rtl w:val="0"/>
              </w:rPr>
              <w:t>10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C">
            <w:pPr>
              <w:spacing w:after="80"/>
            </w:pPr>
            <w:r>
              <w:rPr>
                <w:rtl w:val="0"/>
              </w:rPr>
              <w:t>Draft 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D">
            <w:pPr>
              <w:spacing w:after="80"/>
            </w:pPr>
            <w:r>
              <w:rPr>
                <w:rtl w:val="0"/>
              </w:rPr>
              <w:t>Common + Rare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E">
            <w:pPr>
              <w:spacing w:after="80"/>
            </w:pPr>
            <w:r>
              <w:rPr>
                <w:rtl w:val="0"/>
              </w:rPr>
              <w:t>Door Sense, LUCK Boost</w:t>
            </w:r>
          </w:p>
        </w:tc>
      </w:tr>
      <w:tr w14:paraId="003081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F">
            <w:pPr>
              <w:spacing w:after="80"/>
            </w:pPr>
            <w:r>
              <w:rPr>
                <w:b/>
                <w:rtl w:val="0"/>
              </w:rPr>
              <w:t>20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0">
            <w:pPr>
              <w:spacing w:after="80"/>
            </w:pPr>
            <w:r>
              <w:rPr>
                <w:rtl w:val="0"/>
              </w:rPr>
              <w:t>Draft 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1">
            <w:pPr>
              <w:spacing w:after="80"/>
            </w:pPr>
            <w:r>
              <w:rPr>
                <w:rtl w:val="0"/>
              </w:rPr>
              <w:t>Rare + Epic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2">
            <w:pPr>
              <w:spacing w:after="80"/>
            </w:pPr>
            <w:r>
              <w:rPr>
                <w:rtl w:val="0"/>
              </w:rPr>
              <w:t>Phantom Dash, Trap Evade</w:t>
            </w:r>
          </w:p>
        </w:tc>
      </w:tr>
      <w:tr w14:paraId="2900EB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3">
            <w:pPr>
              <w:spacing w:after="80"/>
            </w:pPr>
            <w:r>
              <w:rPr>
                <w:b/>
                <w:rtl w:val="0"/>
              </w:rPr>
              <w:t>30+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4">
            <w:pPr>
              <w:spacing w:after="80"/>
            </w:pPr>
            <w:r>
              <w:rPr>
                <w:rtl w:val="0"/>
              </w:rPr>
              <w:t>Final Draft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5">
            <w:pPr>
              <w:spacing w:after="80"/>
            </w:pPr>
            <w:r>
              <w:rPr>
                <w:rtl w:val="0"/>
              </w:rPr>
              <w:t>Epic + Mythic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6">
            <w:pPr>
              <w:spacing w:after="80"/>
            </w:pPr>
            <w:r>
              <w:rPr>
                <w:rtl w:val="0"/>
              </w:rPr>
              <w:t>Death Recall, Mimic Reveal</w:t>
            </w:r>
          </w:p>
        </w:tc>
      </w:tr>
    </w:tbl>
    <w:p w14:paraId="00000477">
      <w:pPr>
        <w:numPr>
          <w:ilvl w:val="0"/>
          <w:numId w:val="47"/>
        </w:numPr>
        <w:spacing w:before="240" w:after="0" w:afterAutospacing="0"/>
        <w:ind w:left="720" w:hanging="360"/>
      </w:pPr>
      <w:r>
        <w:rPr>
          <w:rtl w:val="0"/>
        </w:rPr>
        <w:t xml:space="preserve">Drafts appear in </w:t>
      </w:r>
      <w:r>
        <w:rPr>
          <w:b/>
          <w:rtl w:val="0"/>
        </w:rPr>
        <w:t>pause-safe popups</w:t>
      </w:r>
      <w:r>
        <w:rPr>
          <w:rtl w:val="0"/>
        </w:rPr>
        <w:t xml:space="preserve">, and buff choices are </w:t>
      </w:r>
      <w:r>
        <w:rPr>
          <w:b/>
          <w:rtl w:val="0"/>
        </w:rPr>
        <w:t>mutually exclusive per round</w:t>
      </w:r>
      <w:r>
        <w:rPr>
          <w:rtl w:val="0"/>
        </w:rPr>
        <w:t>.</w:t>
      </w:r>
      <w:r>
        <w:rPr>
          <w:rtl w:val="0"/>
        </w:rPr>
        <w:br w:type="textWrapping"/>
      </w:r>
    </w:p>
    <w:p w14:paraId="00000478">
      <w:pPr>
        <w:numPr>
          <w:ilvl w:val="0"/>
          <w:numId w:val="47"/>
        </w:numPr>
        <w:spacing w:before="0" w:beforeAutospacing="0" w:after="240"/>
        <w:ind w:left="720" w:hanging="360"/>
      </w:pPr>
      <w:r>
        <w:rPr>
          <w:rtl w:val="0"/>
        </w:rPr>
        <w:t xml:space="preserve">If the player skips XP rooms (e.g. through shortcuts), they delay or miss these crucial drafts, creating </w:t>
      </w:r>
      <w:r>
        <w:rPr>
          <w:b/>
          <w:rtl w:val="0"/>
        </w:rPr>
        <w:t>risk vs. power progression trade-offs</w:t>
      </w:r>
      <w:r>
        <w:rPr>
          <w:rtl w:val="0"/>
        </w:rPr>
        <w:t>.</w:t>
      </w:r>
      <w:r>
        <w:rPr>
          <w:rtl w:val="0"/>
        </w:rPr>
        <w:br w:type="textWrapping"/>
      </w:r>
    </w:p>
    <w:p w14:paraId="00000479">
      <w:pPr>
        <w:spacing w:after="80"/>
      </w:pPr>
      <w:r>
        <w:pict>
          <v:rect id="_x0000_i1105" o:spt="1" style="height:1.5pt;width:0pt;" fillcolor="#A0A0A0" filled="t" stroked="f" coordsize="21600,21600" o:hr="t" o:hrstd="t" o:hralign="center">
            <v:path/>
            <v:fill on="t" focussize="0,0"/>
            <v:stroke on="f"/>
            <v:imagedata o:title=""/>
            <o:lock v:ext="edit"/>
            <w10:wrap type="none"/>
            <w10:anchorlock/>
          </v:rect>
        </w:pict>
      </w:r>
    </w:p>
    <w:p w14:paraId="0000047A">
      <w:pPr>
        <w:pStyle w:val="4"/>
        <w:keepNext w:val="0"/>
        <w:keepLines w:val="0"/>
        <w:spacing w:before="280"/>
        <w:rPr>
          <w:b/>
          <w:color w:val="000000"/>
          <w:sz w:val="26"/>
          <w:szCs w:val="26"/>
        </w:rPr>
      </w:pPr>
      <w:bookmarkStart w:id="95" w:name="_deeqnbt9ze5g" w:colFirst="0" w:colLast="0"/>
      <w:bookmarkEnd w:id="95"/>
      <w:r>
        <w:rPr>
          <w:b/>
          <w:color w:val="000000"/>
          <w:sz w:val="26"/>
          <w:szCs w:val="26"/>
          <w:rtl w:val="0"/>
        </w:rPr>
        <w:t>10.3 Buff Draft Mechanics</w:t>
      </w:r>
    </w:p>
    <w:p w14:paraId="0000047B">
      <w:pPr>
        <w:numPr>
          <w:ilvl w:val="0"/>
          <w:numId w:val="48"/>
        </w:numPr>
        <w:spacing w:before="240" w:after="0" w:afterAutospacing="0"/>
        <w:ind w:left="720" w:hanging="360"/>
      </w:pPr>
      <w:r>
        <w:rPr>
          <w:rtl w:val="0"/>
        </w:rPr>
        <w:t xml:space="preserve">Each Draft shows </w:t>
      </w:r>
      <w:r>
        <w:rPr>
          <w:b/>
          <w:rtl w:val="0"/>
        </w:rPr>
        <w:t>3 random buffs</w:t>
      </w:r>
      <w:r>
        <w:rPr>
          <w:rtl w:val="0"/>
        </w:rPr>
        <w:t>.</w:t>
      </w:r>
      <w:r>
        <w:rPr>
          <w:rtl w:val="0"/>
        </w:rPr>
        <w:br w:type="textWrapping"/>
      </w:r>
    </w:p>
    <w:p w14:paraId="0000047C">
      <w:pPr>
        <w:numPr>
          <w:ilvl w:val="0"/>
          <w:numId w:val="48"/>
        </w:numPr>
        <w:spacing w:before="0" w:beforeAutospacing="0" w:after="0" w:afterAutospacing="0"/>
        <w:ind w:left="720" w:hanging="360"/>
      </w:pPr>
      <w:r>
        <w:rPr>
          <w:rtl w:val="0"/>
        </w:rPr>
        <w:t xml:space="preserve">Player picks </w:t>
      </w:r>
      <w:r>
        <w:rPr>
          <w:b/>
          <w:rtl w:val="0"/>
        </w:rPr>
        <w:t>1 of 3</w:t>
      </w:r>
      <w:r>
        <w:rPr>
          <w:rtl w:val="0"/>
        </w:rPr>
        <w:t>.</w:t>
      </w:r>
      <w:r>
        <w:rPr>
          <w:rtl w:val="0"/>
        </w:rPr>
        <w:br w:type="textWrapping"/>
      </w:r>
    </w:p>
    <w:p w14:paraId="0000047D">
      <w:pPr>
        <w:numPr>
          <w:ilvl w:val="0"/>
          <w:numId w:val="48"/>
        </w:numPr>
        <w:spacing w:before="0" w:beforeAutospacing="0" w:after="0" w:afterAutospacing="0"/>
        <w:ind w:left="720" w:hanging="360"/>
      </w:pPr>
      <w:r>
        <w:rPr>
          <w:b/>
          <w:rtl w:val="0"/>
        </w:rPr>
        <w:t>Buff rarity distribution</w:t>
      </w:r>
      <w:r>
        <w:rPr>
          <w:rtl w:val="0"/>
        </w:rPr>
        <w:t xml:space="preserve"> is affected by the </w:t>
      </w:r>
      <w:r>
        <w:rPr>
          <w:b/>
          <w:rtl w:val="0"/>
        </w:rPr>
        <w:t>player’s LUCK stat</w:t>
      </w:r>
      <w:r>
        <w:rPr>
          <w:rtl w:val="0"/>
        </w:rPr>
        <w:t xml:space="preserve"> (see: Section 22 - LUCK Deep Dive).</w:t>
      </w:r>
      <w:r>
        <w:rPr>
          <w:rtl w:val="0"/>
        </w:rPr>
        <w:br w:type="textWrapping"/>
      </w:r>
    </w:p>
    <w:p w14:paraId="0000047E">
      <w:pPr>
        <w:numPr>
          <w:ilvl w:val="0"/>
          <w:numId w:val="48"/>
        </w:numPr>
        <w:spacing w:before="0" w:beforeAutospacing="0" w:after="240"/>
        <w:ind w:left="720" w:hanging="360"/>
      </w:pPr>
      <w:r>
        <w:rPr>
          <w:rtl w:val="0"/>
        </w:rPr>
        <w:t xml:space="preserve">Players may </w:t>
      </w:r>
      <w:r>
        <w:rPr>
          <w:b/>
          <w:rtl w:val="0"/>
        </w:rPr>
        <w:t>reroll</w:t>
      </w:r>
      <w:r>
        <w:rPr>
          <w:rtl w:val="0"/>
        </w:rPr>
        <w:t xml:space="preserve"> draft options using coins or a </w:t>
      </w:r>
      <w:r>
        <w:rPr>
          <w:i/>
          <w:rtl w:val="0"/>
        </w:rPr>
        <w:t>Reroll Token</w:t>
      </w:r>
      <w:r>
        <w:rPr>
          <w:rtl w:val="0"/>
        </w:rPr>
        <w:t xml:space="preserve"> (rare consumable from mimic rooms).</w:t>
      </w:r>
      <w:r>
        <w:rPr>
          <w:rtl w:val="0"/>
        </w:rPr>
        <w:br w:type="textWrapping"/>
      </w:r>
    </w:p>
    <w:p w14:paraId="0000047F">
      <w:pPr>
        <w:spacing w:before="240" w:after="240"/>
        <w:rPr>
          <w:b/>
        </w:rPr>
      </w:pPr>
      <w:r>
        <w:rPr>
          <w:b/>
          <w:rtl w:val="0"/>
        </w:rPr>
        <w:t>Reroll Example:</w:t>
      </w:r>
    </w:p>
    <w:p w14:paraId="00000480">
      <w:pPr>
        <w:numPr>
          <w:ilvl w:val="0"/>
          <w:numId w:val="49"/>
        </w:numPr>
        <w:spacing w:before="240" w:after="0" w:afterAutospacing="0"/>
        <w:ind w:left="720" w:hanging="360"/>
      </w:pPr>
      <w:r>
        <w:rPr>
          <w:rFonts w:ascii="Arial Unicode MS" w:hAnsi="Arial Unicode MS" w:eastAsia="Arial Unicode MS" w:cs="Arial Unicode MS"/>
          <w:rtl w:val="0"/>
        </w:rPr>
        <w:t>200 coins → Get 3 new random buffs</w:t>
      </w:r>
      <w:r>
        <w:rPr>
          <w:rFonts w:ascii="Arial Unicode MS" w:hAnsi="Arial Unicode MS" w:eastAsia="Arial Unicode MS" w:cs="Arial Unicode MS"/>
          <w:rtl w:val="0"/>
        </w:rPr>
        <w:br w:type="textWrapping"/>
      </w:r>
    </w:p>
    <w:p w14:paraId="00000481">
      <w:pPr>
        <w:numPr>
          <w:ilvl w:val="0"/>
          <w:numId w:val="49"/>
        </w:numPr>
        <w:spacing w:before="0" w:beforeAutospacing="0" w:after="240"/>
        <w:ind w:left="720" w:hanging="360"/>
      </w:pPr>
      <w:r>
        <w:rPr>
          <w:rtl w:val="0"/>
        </w:rPr>
        <w:t>Max 1 reroll per draft round</w:t>
      </w:r>
      <w:r>
        <w:rPr>
          <w:rtl w:val="0"/>
        </w:rPr>
        <w:br w:type="textWrapping"/>
      </w:r>
    </w:p>
    <w:p w14:paraId="00000482">
      <w:pPr>
        <w:spacing w:after="80"/>
      </w:pPr>
      <w:r>
        <w:pict>
          <v:rect id="_x0000_i1106" o:spt="1" style="height:1.5pt;width:0pt;" fillcolor="#A0A0A0" filled="t" stroked="f" coordsize="21600,21600" o:hr="t" o:hrstd="t" o:hralign="center">
            <v:path/>
            <v:fill on="t" focussize="0,0"/>
            <v:stroke on="f"/>
            <v:imagedata o:title=""/>
            <o:lock v:ext="edit"/>
            <w10:wrap type="none"/>
            <w10:anchorlock/>
          </v:rect>
        </w:pict>
      </w:r>
    </w:p>
    <w:p w14:paraId="00000483">
      <w:pPr>
        <w:pStyle w:val="4"/>
        <w:keepNext w:val="0"/>
        <w:keepLines w:val="0"/>
        <w:spacing w:before="280"/>
        <w:rPr>
          <w:b/>
          <w:color w:val="000000"/>
          <w:sz w:val="26"/>
          <w:szCs w:val="26"/>
        </w:rPr>
      </w:pPr>
      <w:bookmarkStart w:id="96" w:name="_gjcllvf4x61r" w:colFirst="0" w:colLast="0"/>
      <w:bookmarkEnd w:id="96"/>
      <w:r>
        <w:rPr>
          <w:b/>
          <w:color w:val="000000"/>
          <w:sz w:val="26"/>
          <w:szCs w:val="26"/>
          <w:rtl w:val="0"/>
        </w:rPr>
        <w:t>10.4 XP-Buff Synergy Loop</w:t>
      </w:r>
    </w:p>
    <w:tbl>
      <w:tblPr>
        <w:tblStyle w:val="44"/>
        <w:tblW w:w="90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85"/>
        <w:gridCol w:w="1595"/>
        <w:gridCol w:w="1550"/>
        <w:gridCol w:w="4490"/>
      </w:tblGrid>
      <w:tr w14:paraId="12E4F2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4">
            <w:pPr>
              <w:spacing w:after="80"/>
              <w:jc w:val="center"/>
            </w:pPr>
            <w:r>
              <w:rPr>
                <w:b/>
                <w:rtl w:val="0"/>
              </w:rPr>
              <w:t>Phase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5">
            <w:pPr>
              <w:spacing w:after="80"/>
              <w:jc w:val="center"/>
            </w:pPr>
            <w:r>
              <w:rPr>
                <w:b/>
                <w:rtl w:val="0"/>
              </w:rPr>
              <w:t>XP Milestone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6">
            <w:pPr>
              <w:spacing w:after="80"/>
              <w:jc w:val="center"/>
            </w:pPr>
            <w:r>
              <w:rPr>
                <w:b/>
                <w:rtl w:val="0"/>
              </w:rPr>
              <w:t>Draft Round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7">
            <w:pPr>
              <w:spacing w:after="80"/>
              <w:jc w:val="center"/>
            </w:pPr>
            <w:r>
              <w:rPr>
                <w:b/>
                <w:rtl w:val="0"/>
              </w:rPr>
              <w:t>Player Impact</w:t>
            </w:r>
          </w:p>
        </w:tc>
      </w:tr>
      <w:tr w14:paraId="4451D8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8">
            <w:pPr>
              <w:spacing w:after="80"/>
            </w:pPr>
            <w:r>
              <w:rPr>
                <w:rtl w:val="0"/>
              </w:rPr>
              <w:t>Early Game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9">
            <w:pPr>
              <w:spacing w:after="80"/>
            </w:pPr>
            <w:r>
              <w:rPr>
                <w:rtl w:val="0"/>
              </w:rPr>
              <w:t>5-10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A">
            <w:pPr>
              <w:spacing w:after="80"/>
            </w:pPr>
            <w:r>
              <w:rPr>
                <w:rtl w:val="0"/>
              </w:rPr>
              <w:t>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B">
            <w:pPr>
              <w:spacing w:after="80"/>
            </w:pPr>
            <w:r>
              <w:rPr>
                <w:rtl w:val="0"/>
              </w:rPr>
              <w:t>Survival boost, small edge vs. traps</w:t>
            </w:r>
          </w:p>
        </w:tc>
      </w:tr>
      <w:tr w14:paraId="4334F0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C">
            <w:pPr>
              <w:spacing w:after="80"/>
            </w:pPr>
            <w:r>
              <w:rPr>
                <w:rtl w:val="0"/>
              </w:rPr>
              <w:t>Mid Game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D">
            <w:pPr>
              <w:spacing w:after="80"/>
            </w:pPr>
            <w:r>
              <w:rPr>
                <w:rtl w:val="0"/>
              </w:rPr>
              <w:t>11-19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E">
            <w:pPr>
              <w:spacing w:after="80"/>
            </w:pPr>
            <w:r>
              <w:rPr>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F">
            <w:pPr>
              <w:spacing w:after="80"/>
            </w:pPr>
            <w:r>
              <w:rPr>
                <w:rtl w:val="0"/>
              </w:rPr>
              <w:t>Builds tension, no buffs, high trap density</w:t>
            </w:r>
          </w:p>
        </w:tc>
      </w:tr>
      <w:tr w14:paraId="53D923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0">
            <w:pPr>
              <w:spacing w:after="80"/>
            </w:pPr>
            <w:r>
              <w:rPr>
                <w:rtl w:val="0"/>
              </w:rPr>
              <w:t>Late Game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1">
            <w:pPr>
              <w:spacing w:after="80"/>
            </w:pPr>
            <w:r>
              <w:rPr>
                <w:rtl w:val="0"/>
              </w:rPr>
              <w:t>20-30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2">
            <w:pPr>
              <w:spacing w:after="80"/>
            </w:pPr>
            <w:r>
              <w:rPr>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3">
            <w:pPr>
              <w:spacing w:after="80"/>
            </w:pPr>
            <w:r>
              <w:rPr>
                <w:rtl w:val="0"/>
              </w:rPr>
              <w:t>Big power leap, room for creative strategies</w:t>
            </w:r>
          </w:p>
        </w:tc>
      </w:tr>
      <w:tr w14:paraId="0F6FD4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4">
            <w:pPr>
              <w:spacing w:after="80"/>
            </w:pPr>
            <w:r>
              <w:rPr>
                <w:rtl w:val="0"/>
              </w:rPr>
              <w:t>End Game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5">
            <w:pPr>
              <w:spacing w:after="80"/>
            </w:pPr>
            <w:r>
              <w:rPr>
                <w:rtl w:val="0"/>
              </w:rPr>
              <w:t>30-50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6">
            <w:pPr>
              <w:spacing w:after="80"/>
            </w:pPr>
            <w:r>
              <w:rPr>
                <w:rtl w:val="0"/>
              </w:rPr>
              <w:t>Final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7">
            <w:pPr>
              <w:spacing w:after="80"/>
            </w:pPr>
            <w:r>
              <w:rPr>
                <w:rtl w:val="0"/>
              </w:rPr>
              <w:t>Full build synergies, prepares for ghost PvP</w:t>
            </w:r>
          </w:p>
        </w:tc>
      </w:tr>
    </w:tbl>
    <w:p w14:paraId="00000498">
      <w:pPr>
        <w:spacing w:before="240" w:after="240"/>
      </w:pPr>
      <w:r>
        <w:rPr>
          <w:rtl w:val="0"/>
        </w:rPr>
        <w:t xml:space="preserve">This progression is carefully tuned to </w:t>
      </w:r>
      <w:r>
        <w:rPr>
          <w:b/>
          <w:rtl w:val="0"/>
        </w:rPr>
        <w:t>simulate escalating excitement</w:t>
      </w:r>
      <w:r>
        <w:rPr>
          <w:rtl w:val="0"/>
        </w:rPr>
        <w:t xml:space="preserve"> and </w:t>
      </w:r>
      <w:r>
        <w:rPr>
          <w:b/>
          <w:rtl w:val="0"/>
        </w:rPr>
        <w:t>create meaningful transformation</w:t>
      </w:r>
      <w:r>
        <w:rPr>
          <w:rtl w:val="0"/>
        </w:rPr>
        <w:t xml:space="preserve"> across the run. You </w:t>
      </w:r>
      <w:r>
        <w:rPr>
          <w:i/>
          <w:rtl w:val="0"/>
        </w:rPr>
        <w:t>feel</w:t>
      </w:r>
      <w:r>
        <w:rPr>
          <w:rtl w:val="0"/>
        </w:rPr>
        <w:t xml:space="preserve"> your power increase.</w:t>
      </w:r>
    </w:p>
    <w:p w14:paraId="00000499">
      <w:pPr>
        <w:spacing w:after="80"/>
      </w:pPr>
      <w:r>
        <w:pict>
          <v:rect id="_x0000_i1107" o:spt="1" style="height:1.5pt;width:0pt;" fillcolor="#A0A0A0" filled="t" stroked="f" coordsize="21600,21600" o:hr="t" o:hrstd="t" o:hralign="center">
            <v:path/>
            <v:fill on="t" focussize="0,0"/>
            <v:stroke on="f"/>
            <v:imagedata o:title=""/>
            <o:lock v:ext="edit"/>
            <w10:wrap type="none"/>
            <w10:anchorlock/>
          </v:rect>
        </w:pict>
      </w:r>
    </w:p>
    <w:p w14:paraId="0000049A">
      <w:pPr>
        <w:pStyle w:val="4"/>
        <w:keepNext w:val="0"/>
        <w:keepLines w:val="0"/>
        <w:spacing w:before="280"/>
        <w:rPr>
          <w:b/>
          <w:color w:val="000000"/>
          <w:sz w:val="26"/>
          <w:szCs w:val="26"/>
        </w:rPr>
      </w:pPr>
      <w:bookmarkStart w:id="97" w:name="_dhyjpnylgdfb" w:colFirst="0" w:colLast="0"/>
      <w:bookmarkEnd w:id="97"/>
      <w:r>
        <w:rPr>
          <w:b/>
          <w:color w:val="000000"/>
          <w:sz w:val="26"/>
          <w:szCs w:val="26"/>
          <w:rtl w:val="0"/>
        </w:rPr>
        <w:t>10.5 Balancing Strategy</w:t>
      </w:r>
    </w:p>
    <w:p w14:paraId="0000049B">
      <w:pPr>
        <w:spacing w:before="240" w:after="240"/>
      </w:pPr>
      <w:r>
        <w:rPr>
          <w:rtl w:val="0"/>
        </w:rPr>
        <w:t>To maintain balance between challenge and satisfaction:</w:t>
      </w:r>
    </w:p>
    <w:p w14:paraId="0000049C">
      <w:pPr>
        <w:numPr>
          <w:ilvl w:val="0"/>
          <w:numId w:val="50"/>
        </w:numPr>
        <w:spacing w:before="240" w:after="0" w:afterAutospacing="0"/>
        <w:ind w:left="720" w:hanging="360"/>
      </w:pPr>
      <w:r>
        <w:rPr>
          <w:b/>
          <w:rtl w:val="0"/>
        </w:rPr>
        <w:t>XP pacing is fixed</w:t>
      </w:r>
      <w:r>
        <w:rPr>
          <w:rtl w:val="0"/>
        </w:rPr>
        <w:t>: 1 XP per Safe Room, no enemy XP farming.</w:t>
      </w:r>
      <w:r>
        <w:rPr>
          <w:rtl w:val="0"/>
        </w:rPr>
        <w:br w:type="textWrapping"/>
      </w:r>
    </w:p>
    <w:p w14:paraId="0000049D">
      <w:pPr>
        <w:numPr>
          <w:ilvl w:val="0"/>
          <w:numId w:val="50"/>
        </w:numPr>
        <w:spacing w:before="0" w:beforeAutospacing="0" w:after="0" w:afterAutospacing="0"/>
        <w:ind w:left="720" w:hanging="360"/>
      </w:pPr>
      <w:r>
        <w:rPr>
          <w:rtl w:val="0"/>
        </w:rPr>
        <w:t>Buffs never carry between runs (rogue-lite integrity).</w:t>
      </w:r>
      <w:r>
        <w:rPr>
          <w:rtl w:val="0"/>
        </w:rPr>
        <w:br w:type="textWrapping"/>
      </w:r>
    </w:p>
    <w:p w14:paraId="0000049E">
      <w:pPr>
        <w:numPr>
          <w:ilvl w:val="0"/>
          <w:numId w:val="50"/>
        </w:numPr>
        <w:spacing w:before="0" w:beforeAutospacing="0" w:after="0" w:afterAutospacing="0"/>
        <w:ind w:left="720" w:hanging="360"/>
      </w:pPr>
      <w:r>
        <w:rPr>
          <w:rtl w:val="0"/>
        </w:rPr>
        <w:t xml:space="preserve">Overpowered buff combos (e.g., Death Recall + Mimic Memory + Invincibility Dash) are only possible in </w:t>
      </w:r>
      <w:r>
        <w:rPr>
          <w:b/>
          <w:rtl w:val="0"/>
        </w:rPr>
        <w:t>Final Draft</w:t>
      </w:r>
      <w:r>
        <w:rPr>
          <w:rtl w:val="0"/>
        </w:rPr>
        <w:t>, if XP is maxed and LUCK is high.</w:t>
      </w:r>
      <w:r>
        <w:rPr>
          <w:rtl w:val="0"/>
        </w:rPr>
        <w:br w:type="textWrapping"/>
      </w:r>
    </w:p>
    <w:p w14:paraId="0000049F">
      <w:pPr>
        <w:numPr>
          <w:ilvl w:val="0"/>
          <w:numId w:val="50"/>
        </w:numPr>
        <w:spacing w:before="0" w:beforeAutospacing="0" w:after="240"/>
        <w:ind w:left="720" w:hanging="360"/>
      </w:pPr>
      <w:r>
        <w:rPr>
          <w:rtl w:val="0"/>
        </w:rPr>
        <w:t xml:space="preserve">Draft timing and power curve are adjusted based on playtests to ensure </w:t>
      </w:r>
      <w:r>
        <w:rPr>
          <w:b/>
          <w:rtl w:val="0"/>
        </w:rPr>
        <w:t>build variation</w:t>
      </w:r>
      <w:r>
        <w:rPr>
          <w:rtl w:val="0"/>
        </w:rPr>
        <w:t xml:space="preserve"> but no </w:t>
      </w:r>
      <w:r>
        <w:rPr>
          <w:b/>
          <w:rtl w:val="0"/>
        </w:rPr>
        <w:t>run-breaking combos</w:t>
      </w:r>
      <w:r>
        <w:rPr>
          <w:rtl w:val="0"/>
        </w:rPr>
        <w:t xml:space="preserve"> occur before Room 35.</w:t>
      </w:r>
      <w:r>
        <w:rPr>
          <w:rtl w:val="0"/>
        </w:rPr>
        <w:br w:type="textWrapping"/>
      </w:r>
    </w:p>
    <w:p w14:paraId="000004A0">
      <w:pPr>
        <w:spacing w:after="80"/>
      </w:pPr>
      <w:r>
        <w:pict>
          <v:rect id="_x0000_i1108" o:spt="1" style="height:1.5pt;width:0pt;" fillcolor="#A0A0A0" filled="t" stroked="f" coordsize="21600,21600" o:hr="t" o:hrstd="t" o:hralign="center">
            <v:path/>
            <v:fill on="t" focussize="0,0"/>
            <v:stroke on="f"/>
            <v:imagedata o:title=""/>
            <o:lock v:ext="edit"/>
            <w10:wrap type="none"/>
            <w10:anchorlock/>
          </v:rect>
        </w:pict>
      </w:r>
    </w:p>
    <w:p w14:paraId="000004A1">
      <w:pPr>
        <w:pStyle w:val="4"/>
        <w:keepNext w:val="0"/>
        <w:keepLines w:val="0"/>
        <w:spacing w:before="280"/>
        <w:rPr>
          <w:b/>
          <w:color w:val="000000"/>
          <w:sz w:val="26"/>
          <w:szCs w:val="26"/>
        </w:rPr>
      </w:pPr>
      <w:bookmarkStart w:id="98" w:name="_d2sn1wk2c9gs" w:colFirst="0" w:colLast="0"/>
      <w:bookmarkEnd w:id="98"/>
      <w:r>
        <w:rPr>
          <w:b/>
          <w:color w:val="000000"/>
          <w:sz w:val="26"/>
          <w:szCs w:val="26"/>
          <w:rtl w:val="0"/>
        </w:rPr>
        <w:t>10.6 Edge Case Scenarios</w:t>
      </w:r>
    </w:p>
    <w:tbl>
      <w:tblPr>
        <w:tblStyle w:val="45"/>
        <w:tblW w:w="74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635"/>
        <w:gridCol w:w="3845"/>
      </w:tblGrid>
      <w:tr w14:paraId="33FF78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2">
            <w:pPr>
              <w:spacing w:after="80"/>
              <w:jc w:val="center"/>
            </w:pPr>
            <w:r>
              <w:rPr>
                <w:b/>
                <w:rtl w:val="0"/>
              </w:rPr>
              <w:t>Situation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3">
            <w:pPr>
              <w:spacing w:after="80"/>
              <w:jc w:val="center"/>
            </w:pPr>
            <w:r>
              <w:rPr>
                <w:b/>
                <w:rtl w:val="0"/>
              </w:rPr>
              <w:t>System Response</w:t>
            </w:r>
          </w:p>
        </w:tc>
      </w:tr>
      <w:tr w14:paraId="03417F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4">
            <w:pPr>
              <w:spacing w:after="80"/>
            </w:pPr>
            <w:r>
              <w:rPr>
                <w:rtl w:val="0"/>
              </w:rPr>
              <w:t>Missed all XP rooms until Door 25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5">
            <w:pPr>
              <w:spacing w:after="80"/>
            </w:pPr>
            <w:r>
              <w:rPr>
                <w:rtl w:val="0"/>
              </w:rPr>
              <w:t>Drafts are delayed or skipped entirely</w:t>
            </w:r>
          </w:p>
        </w:tc>
      </w:tr>
      <w:tr w14:paraId="334022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6">
            <w:pPr>
              <w:spacing w:after="80"/>
            </w:pPr>
            <w:r>
              <w:rPr>
                <w:rtl w:val="0"/>
              </w:rPr>
              <w:t>Player earns XP &gt;30 early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7">
            <w:pPr>
              <w:spacing w:after="80"/>
            </w:pPr>
            <w:r>
              <w:rPr>
                <w:rtl w:val="0"/>
              </w:rPr>
              <w:t>Final Draft auto-triggers on Door X</w:t>
            </w:r>
          </w:p>
        </w:tc>
      </w:tr>
      <w:tr w14:paraId="46C7FD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8">
            <w:pPr>
              <w:spacing w:after="80"/>
            </w:pPr>
            <w:r>
              <w:rPr>
                <w:rtl w:val="0"/>
              </w:rPr>
              <w:t>Draft options already picked before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9">
            <w:pPr>
              <w:spacing w:after="80"/>
            </w:pPr>
            <w:r>
              <w:rPr>
                <w:rtl w:val="0"/>
              </w:rPr>
              <w:t>Removed from draft pool this run</w:t>
            </w:r>
          </w:p>
        </w:tc>
      </w:tr>
      <w:tr w14:paraId="005451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A">
            <w:pPr>
              <w:spacing w:after="80"/>
            </w:pPr>
            <w:r>
              <w:rPr>
                <w:rtl w:val="0"/>
              </w:rPr>
              <w:t>Player dies before using draft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B">
            <w:pPr>
              <w:spacing w:after="80"/>
            </w:pPr>
            <w:r>
              <w:rPr>
                <w:rtl w:val="0"/>
              </w:rPr>
              <w:t>Buff lost; no carry-forward</w:t>
            </w:r>
          </w:p>
        </w:tc>
      </w:tr>
    </w:tbl>
    <w:p w14:paraId="000004AC">
      <w:pPr>
        <w:spacing w:before="240" w:after="240"/>
      </w:pPr>
      <w:r>
        <w:rPr>
          <w:rtl w:val="0"/>
        </w:rPr>
        <w:t xml:space="preserve">This maintains </w:t>
      </w:r>
      <w:r>
        <w:rPr>
          <w:b/>
          <w:rtl w:val="0"/>
        </w:rPr>
        <w:t>tight feedback loops</w:t>
      </w:r>
      <w:r>
        <w:rPr>
          <w:rtl w:val="0"/>
        </w:rPr>
        <w:t xml:space="preserve"> and ensures </w:t>
      </w:r>
      <w:r>
        <w:rPr>
          <w:b/>
          <w:rtl w:val="0"/>
        </w:rPr>
        <w:t>player choice stays impactful</w:t>
      </w:r>
      <w:r>
        <w:rPr>
          <w:rtl w:val="0"/>
        </w:rPr>
        <w:t>.</w:t>
      </w:r>
    </w:p>
    <w:p w14:paraId="000004AD">
      <w:pPr>
        <w:spacing w:after="80"/>
      </w:pPr>
      <w:r>
        <w:pict>
          <v:rect id="_x0000_i1109" o:spt="1" style="height:1.5pt;width:0pt;" fillcolor="#A0A0A0" filled="t" stroked="f" coordsize="21600,21600" o:hr="t" o:hrstd="t" o:hralign="center">
            <v:path/>
            <v:fill on="t" focussize="0,0"/>
            <v:stroke on="f"/>
            <v:imagedata o:title=""/>
            <o:lock v:ext="edit"/>
            <w10:wrap type="none"/>
            <w10:anchorlock/>
          </v:rect>
        </w:pict>
      </w:r>
    </w:p>
    <w:p w14:paraId="000004AE">
      <w:pPr>
        <w:pStyle w:val="4"/>
        <w:keepNext w:val="0"/>
        <w:keepLines w:val="0"/>
        <w:spacing w:before="280"/>
        <w:rPr>
          <w:b/>
          <w:color w:val="000000"/>
          <w:sz w:val="26"/>
          <w:szCs w:val="26"/>
        </w:rPr>
      </w:pPr>
      <w:bookmarkStart w:id="99" w:name="_6idwb4o9j2mp" w:colFirst="0" w:colLast="0"/>
      <w:bookmarkEnd w:id="99"/>
      <w:r>
        <w:rPr>
          <w:b/>
          <w:color w:val="000000"/>
          <w:sz w:val="26"/>
          <w:szCs w:val="26"/>
          <w:rtl w:val="0"/>
        </w:rPr>
        <w:t>10.7 Retention &amp; Motivation Design</w:t>
      </w:r>
    </w:p>
    <w:p w14:paraId="000004AF">
      <w:pPr>
        <w:numPr>
          <w:ilvl w:val="0"/>
          <w:numId w:val="51"/>
        </w:numPr>
        <w:spacing w:before="240" w:after="0" w:afterAutospacing="0"/>
        <w:ind w:left="720" w:hanging="360"/>
      </w:pPr>
      <w:r>
        <w:rPr>
          <w:rtl w:val="0"/>
        </w:rPr>
        <w:t xml:space="preserve">Drafts act as </w:t>
      </w:r>
      <w:r>
        <w:rPr>
          <w:b/>
          <w:rtl w:val="0"/>
        </w:rPr>
        <w:t>power spikes and dopamine triggers</w:t>
      </w:r>
      <w:r>
        <w:rPr>
          <w:rtl w:val="0"/>
        </w:rPr>
        <w:t>, visually exciting and gameplay-impacting.</w:t>
      </w:r>
      <w:r>
        <w:rPr>
          <w:rtl w:val="0"/>
        </w:rPr>
        <w:br w:type="textWrapping"/>
      </w:r>
    </w:p>
    <w:p w14:paraId="000004B0">
      <w:pPr>
        <w:numPr>
          <w:ilvl w:val="0"/>
          <w:numId w:val="51"/>
        </w:numPr>
        <w:spacing w:before="0" w:beforeAutospacing="0" w:after="0" w:afterAutospacing="0"/>
        <w:ind w:left="720" w:hanging="360"/>
      </w:pPr>
      <w:r>
        <w:rPr>
          <w:rtl w:val="0"/>
        </w:rPr>
        <w:t xml:space="preserve">Designed to fall every ~6-10 doors, creating </w:t>
      </w:r>
      <w:r>
        <w:rPr>
          <w:b/>
          <w:rtl w:val="0"/>
        </w:rPr>
        <w:t>short-session mini-goals</w:t>
      </w:r>
      <w:r>
        <w:rPr>
          <w:rtl w:val="0"/>
        </w:rPr>
        <w:t>.</w:t>
      </w:r>
      <w:r>
        <w:rPr>
          <w:rtl w:val="0"/>
        </w:rPr>
        <w:br w:type="textWrapping"/>
      </w:r>
    </w:p>
    <w:p w14:paraId="000004B1">
      <w:pPr>
        <w:numPr>
          <w:ilvl w:val="0"/>
          <w:numId w:val="51"/>
        </w:numPr>
        <w:spacing w:before="0" w:beforeAutospacing="0" w:after="0" w:afterAutospacing="0"/>
        <w:ind w:left="720" w:hanging="360"/>
      </w:pPr>
      <w:r>
        <w:rPr>
          <w:rtl w:val="0"/>
        </w:rPr>
        <w:t xml:space="preserve">Visually presented with </w:t>
      </w:r>
      <w:r>
        <w:rPr>
          <w:b/>
          <w:rtl w:val="0"/>
        </w:rPr>
        <w:t>rarity colors</w:t>
      </w:r>
      <w:r>
        <w:rPr>
          <w:rtl w:val="0"/>
        </w:rPr>
        <w:t>, sound FX, and icon animations (see: Section 38 - Visual Feedback).</w:t>
      </w:r>
      <w:r>
        <w:rPr>
          <w:rtl w:val="0"/>
        </w:rPr>
        <w:br w:type="textWrapping"/>
      </w:r>
    </w:p>
    <w:p w14:paraId="000004B2">
      <w:pPr>
        <w:numPr>
          <w:ilvl w:val="0"/>
          <w:numId w:val="51"/>
        </w:numPr>
        <w:spacing w:before="0" w:beforeAutospacing="0" w:after="240"/>
        <w:ind w:left="720" w:hanging="360"/>
      </w:pPr>
      <w:r>
        <w:rPr>
          <w:rtl w:val="0"/>
        </w:rPr>
        <w:t>Players are incentivized to play again, aiming for that perfect late-game synergy draft they missed last run.</w:t>
      </w:r>
      <w:r>
        <w:rPr>
          <w:rtl w:val="0"/>
        </w:rPr>
        <w:br w:type="textWrapping"/>
      </w:r>
    </w:p>
    <w:p w14:paraId="000004B3">
      <w:pPr>
        <w:pStyle w:val="4"/>
        <w:keepNext w:val="0"/>
        <w:keepLines w:val="0"/>
        <w:spacing w:before="280"/>
        <w:rPr>
          <w:b/>
          <w:color w:val="000000"/>
          <w:sz w:val="26"/>
          <w:szCs w:val="26"/>
        </w:rPr>
      </w:pPr>
      <w:bookmarkStart w:id="100" w:name="_qclavvbcnbu7" w:colFirst="0" w:colLast="0"/>
      <w:bookmarkEnd w:id="100"/>
      <w:r>
        <w:rPr>
          <w:b/>
          <w:color w:val="000000"/>
          <w:sz w:val="26"/>
          <w:szCs w:val="26"/>
          <w:rtl w:val="0"/>
        </w:rPr>
        <w:t>10.8 Buff Synergy Matrix</w:t>
      </w:r>
    </w:p>
    <w:p w14:paraId="000004B4">
      <w:pPr>
        <w:spacing w:before="240" w:after="240"/>
      </w:pPr>
      <w:r>
        <w:rPr>
          <w:rtl w:val="0"/>
        </w:rPr>
        <w:t xml:space="preserve">The </w:t>
      </w:r>
      <w:r>
        <w:rPr>
          <w:b/>
          <w:rtl w:val="0"/>
        </w:rPr>
        <w:t>Buff Synergy Matrix</w:t>
      </w:r>
      <w:r>
        <w:rPr>
          <w:rtl w:val="0"/>
        </w:rPr>
        <w:t xml:space="preserve"> defines </w:t>
      </w:r>
      <w:r>
        <w:rPr>
          <w:b/>
          <w:rtl w:val="0"/>
        </w:rPr>
        <w:t>strategic combinations of buffs</w:t>
      </w:r>
      <w:r>
        <w:rPr>
          <w:rtl w:val="0"/>
        </w:rPr>
        <w:t xml:space="preserve"> that amplify each other when acquired in the same run. These synergies offer </w:t>
      </w:r>
      <w:r>
        <w:rPr>
          <w:b/>
          <w:rtl w:val="0"/>
        </w:rPr>
        <w:t>emergent gameplay</w:t>
      </w:r>
      <w:r>
        <w:rPr>
          <w:rtl w:val="0"/>
        </w:rPr>
        <w:t>, giving players rewarding build paths and different “styles” based on draft outcomes and room choices.</w:t>
      </w:r>
    </w:p>
    <w:p w14:paraId="000004B5">
      <w:pPr>
        <w:spacing w:before="240" w:after="240"/>
      </w:pPr>
      <w:r>
        <w:rPr>
          <w:rtl w:val="0"/>
        </w:rPr>
        <w:t xml:space="preserve">Each synergy is aligned to an </w:t>
      </w:r>
      <w:r>
        <w:rPr>
          <w:b/>
          <w:rtl w:val="0"/>
        </w:rPr>
        <w:t>archetype</w:t>
      </w:r>
      <w:r>
        <w:rPr>
          <w:rtl w:val="0"/>
        </w:rPr>
        <w:t>: survivalist, looter, trap evader, PvP assassin, etc.</w:t>
      </w:r>
    </w:p>
    <w:p w14:paraId="000004B6">
      <w:pPr>
        <w:spacing w:before="240" w:after="240"/>
      </w:pPr>
      <w:r>
        <w:pict>
          <v:rect id="_x0000_i1110" o:spt="1" style="height:1.5pt;width:0pt;" fillcolor="#A0A0A0" filled="t" stroked="f" coordsize="21600,21600" o:hr="t" o:hrstd="t" o:hralign="center">
            <v:path/>
            <v:fill on="t" focussize="0,0"/>
            <v:stroke on="f"/>
            <v:imagedata o:title=""/>
            <o:lock v:ext="edit"/>
            <w10:wrap type="none"/>
            <w10:anchorlock/>
          </v:rect>
        </w:pict>
      </w:r>
    </w:p>
    <w:p w14:paraId="000004B7">
      <w:pPr>
        <w:pStyle w:val="4"/>
        <w:keepNext w:val="0"/>
        <w:keepLines w:val="0"/>
        <w:spacing w:before="280"/>
        <w:rPr>
          <w:b/>
          <w:color w:val="000000"/>
          <w:sz w:val="26"/>
          <w:szCs w:val="26"/>
        </w:rPr>
      </w:pPr>
      <w:bookmarkStart w:id="101" w:name="_36gs4u678y98" w:colFirst="0" w:colLast="0"/>
      <w:bookmarkEnd w:id="101"/>
      <w:r>
        <w:rPr>
          <w:b/>
          <w:color w:val="000000"/>
          <w:sz w:val="26"/>
          <w:szCs w:val="26"/>
          <w:rtl w:val="0"/>
        </w:rPr>
        <w:t>A. Synergy Table Overview</w:t>
      </w:r>
    </w:p>
    <w:tbl>
      <w:tblPr>
        <w:tblStyle w:val="46"/>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74"/>
        <w:gridCol w:w="1795"/>
        <w:gridCol w:w="1626"/>
        <w:gridCol w:w="3079"/>
        <w:gridCol w:w="1584"/>
      </w:tblGrid>
      <w:tr w14:paraId="06955C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8">
            <w:pPr>
              <w:spacing w:before="240" w:after="240"/>
              <w:jc w:val="center"/>
            </w:pPr>
            <w:r>
              <w:rPr>
                <w:b/>
                <w:rtl w:val="0"/>
              </w:rPr>
              <w:t>Buff 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9">
            <w:pPr>
              <w:spacing w:before="240" w:after="240"/>
              <w:jc w:val="center"/>
            </w:pPr>
            <w:r>
              <w:rPr>
                <w:b/>
                <w:rtl w:val="0"/>
              </w:rPr>
              <w:t>Buff 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A">
            <w:pPr>
              <w:spacing w:before="240" w:after="240"/>
              <w:jc w:val="center"/>
            </w:pPr>
            <w:r>
              <w:rPr>
                <w:b/>
                <w:rtl w:val="0"/>
              </w:rPr>
              <w:t>Synergy 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B">
            <w:pPr>
              <w:spacing w:before="240" w:after="240"/>
              <w:jc w:val="center"/>
            </w:pPr>
            <w:r>
              <w:rPr>
                <w:b/>
                <w:rtl w:val="0"/>
              </w:rPr>
              <w:t>Effect Amplification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C">
            <w:pPr>
              <w:spacing w:before="240" w:after="240"/>
              <w:jc w:val="center"/>
            </w:pPr>
            <w:r>
              <w:rPr>
                <w:b/>
                <w:rtl w:val="0"/>
              </w:rPr>
              <w:t>Archetype</w:t>
            </w:r>
          </w:p>
        </w:tc>
      </w:tr>
      <w:tr w14:paraId="33DE48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D">
            <w:pPr>
              <w:spacing w:before="240" w:after="240"/>
            </w:pPr>
            <w:r>
              <w:rPr>
                <w:rtl w:val="0"/>
              </w:rPr>
              <w:t>Coin Magnet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E">
            <w:pPr>
              <w:spacing w:before="240" w:after="240"/>
            </w:pPr>
            <w:r>
              <w:rPr>
                <w:rtl w:val="0"/>
              </w:rPr>
              <w:t>LUCK Boost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F">
            <w:pPr>
              <w:spacing w:before="240" w:after="240"/>
            </w:pPr>
            <w:r>
              <w:rPr>
                <w:b/>
                <w:rtl w:val="0"/>
              </w:rPr>
              <w:t>Greed Engine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0">
            <w:pPr>
              <w:spacing w:before="240" w:after="240"/>
            </w:pPr>
            <w:r>
              <w:rPr>
                <w:rtl w:val="0"/>
              </w:rPr>
              <w:t>Doubles coin pull radius and increases rare coin spawns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1">
            <w:pPr>
              <w:spacing w:before="240" w:after="240"/>
            </w:pPr>
            <w:r>
              <w:rPr>
                <w:rtl w:val="0"/>
              </w:rPr>
              <w:t>Looter</w:t>
            </w:r>
          </w:p>
        </w:tc>
      </w:tr>
      <w:tr w14:paraId="525706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2">
            <w:pPr>
              <w:spacing w:before="240" w:after="240"/>
            </w:pPr>
            <w:r>
              <w:rPr>
                <w:rtl w:val="0"/>
              </w:rPr>
              <w:t>Phantom Dash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3">
            <w:pPr>
              <w:spacing w:before="240" w:after="240"/>
            </w:pPr>
            <w:r>
              <w:rPr>
                <w:rtl w:val="0"/>
              </w:rPr>
              <w:t>Trap Delay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4">
            <w:pPr>
              <w:spacing w:before="240" w:after="240"/>
            </w:pPr>
            <w:r>
              <w:rPr>
                <w:b/>
                <w:rtl w:val="0"/>
              </w:rPr>
              <w:t>Ghost Phase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5">
            <w:pPr>
              <w:spacing w:before="240" w:after="240"/>
            </w:pPr>
            <w:r>
              <w:rPr>
                <w:rtl w:val="0"/>
              </w:rPr>
              <w:t>Grants 1s invincibility after dash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6">
            <w:pPr>
              <w:spacing w:before="240" w:after="240"/>
            </w:pPr>
            <w:r>
              <w:rPr>
                <w:rtl w:val="0"/>
              </w:rPr>
              <w:t>Evader</w:t>
            </w:r>
          </w:p>
        </w:tc>
      </w:tr>
      <w:tr w14:paraId="0260B7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7">
            <w:pPr>
              <w:spacing w:before="240" w:after="240"/>
            </w:pPr>
            <w:r>
              <w:rPr>
                <w:rtl w:val="0"/>
              </w:rPr>
              <w:t>Death Recall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8">
            <w:pPr>
              <w:spacing w:before="240" w:after="240"/>
            </w:pPr>
            <w:r>
              <w:rPr>
                <w:rtl w:val="0"/>
              </w:rPr>
              <w:t>Shield Aura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9">
            <w:pPr>
              <w:spacing w:before="240" w:after="240"/>
            </w:pPr>
            <w:r>
              <w:rPr>
                <w:b/>
                <w:rtl w:val="0"/>
              </w:rPr>
              <w:t>Second Wind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A">
            <w:pPr>
              <w:spacing w:before="240" w:after="240"/>
            </w:pPr>
            <w:r>
              <w:rPr>
                <w:rtl w:val="0"/>
              </w:rPr>
              <w:t>On revive, gain a shield for next 3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B">
            <w:pPr>
              <w:spacing w:before="240" w:after="240"/>
            </w:pPr>
            <w:r>
              <w:rPr>
                <w:rtl w:val="0"/>
              </w:rPr>
              <w:t>Survivalist</w:t>
            </w:r>
          </w:p>
        </w:tc>
      </w:tr>
      <w:tr w14:paraId="4BC1C8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C">
            <w:pPr>
              <w:spacing w:before="240" w:after="240"/>
            </w:pPr>
            <w:r>
              <w:rPr>
                <w:rtl w:val="0"/>
              </w:rPr>
              <w:t>Mimic Memory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D">
            <w:pPr>
              <w:spacing w:before="240" w:after="240"/>
            </w:pPr>
            <w:r>
              <w:rPr>
                <w:rtl w:val="0"/>
              </w:rPr>
              <w:t>Door Sense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E">
            <w:pPr>
              <w:spacing w:before="240" w:after="240"/>
            </w:pPr>
            <w:r>
              <w:rPr>
                <w:b/>
                <w:rtl w:val="0"/>
              </w:rPr>
              <w:t>Eye of the Haunted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F">
            <w:pPr>
              <w:spacing w:before="240" w:after="240"/>
            </w:pPr>
            <w:r>
              <w:rPr>
                <w:rtl w:val="0"/>
              </w:rPr>
              <w:t>Mimic doors are highlighted earlier (2s in advance)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0">
            <w:pPr>
              <w:spacing w:before="240" w:after="240"/>
            </w:pPr>
            <w:r>
              <w:rPr>
                <w:rtl w:val="0"/>
              </w:rPr>
              <w:t>Risk Manager</w:t>
            </w:r>
          </w:p>
        </w:tc>
      </w:tr>
      <w:tr w14:paraId="42A961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1">
            <w:pPr>
              <w:spacing w:before="240" w:after="240"/>
            </w:pPr>
            <w:r>
              <w:rPr>
                <w:rtl w:val="0"/>
              </w:rPr>
              <w:t>Quick Draft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2">
            <w:pPr>
              <w:spacing w:before="240" w:after="240"/>
            </w:pPr>
            <w:r>
              <w:rPr>
                <w:rtl w:val="0"/>
              </w:rPr>
              <w:t>Extra XP from Safe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3">
            <w:pPr>
              <w:spacing w:before="240" w:after="240"/>
            </w:pPr>
            <w:r>
              <w:rPr>
                <w:b/>
                <w:rtl w:val="0"/>
              </w:rPr>
              <w:t>Fast Track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4">
            <w:pPr>
              <w:spacing w:before="240" w:after="240"/>
            </w:pPr>
            <w:r>
              <w:rPr>
                <w:rtl w:val="0"/>
              </w:rPr>
              <w:t>Triggers Draft Rounds earlier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5">
            <w:pPr>
              <w:spacing w:before="240" w:after="240"/>
            </w:pPr>
            <w:r>
              <w:rPr>
                <w:rtl w:val="0"/>
              </w:rPr>
              <w:t>Power Crawler</w:t>
            </w:r>
          </w:p>
        </w:tc>
      </w:tr>
      <w:tr w14:paraId="13698A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6">
            <w:pPr>
              <w:spacing w:before="240" w:after="240"/>
            </w:pPr>
            <w:r>
              <w:rPr>
                <w:rtl w:val="0"/>
              </w:rPr>
              <w:t>Mimic Memory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7">
            <w:pPr>
              <w:spacing w:before="240" w:after="240"/>
            </w:pPr>
            <w:r>
              <w:rPr>
                <w:rtl w:val="0"/>
              </w:rPr>
              <w:t>Coin Gamble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8">
            <w:pPr>
              <w:spacing w:before="240" w:after="240"/>
            </w:pPr>
            <w:r>
              <w:rPr>
                <w:b/>
                <w:rtl w:val="0"/>
              </w:rPr>
              <w:t>Treasure Hunter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9">
            <w:pPr>
              <w:spacing w:before="240" w:after="240"/>
            </w:pPr>
            <w:r>
              <w:rPr>
                <w:rtl w:val="0"/>
              </w:rPr>
              <w:t>Coin gamble cost halved and reward doubled on success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A">
            <w:pPr>
              <w:spacing w:before="240" w:after="240"/>
            </w:pPr>
            <w:r>
              <w:rPr>
                <w:rtl w:val="0"/>
              </w:rPr>
              <w:t>Gambling Speculator</w:t>
            </w:r>
          </w:p>
        </w:tc>
      </w:tr>
      <w:tr w14:paraId="3CC68F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B">
            <w:pPr>
              <w:spacing w:before="240" w:after="240"/>
            </w:pPr>
            <w:r>
              <w:rPr>
                <w:rtl w:val="0"/>
              </w:rPr>
              <w:t>Trap Delay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C">
            <w:pPr>
              <w:spacing w:before="240" w:after="240"/>
            </w:pPr>
            <w:r>
              <w:rPr>
                <w:rtl w:val="0"/>
              </w:rPr>
              <w:t>Trap Resistance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D">
            <w:pPr>
              <w:spacing w:before="240" w:after="240"/>
            </w:pPr>
            <w:r>
              <w:rPr>
                <w:b/>
                <w:rtl w:val="0"/>
              </w:rPr>
              <w:t>Trap Neutralizer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E">
            <w:pPr>
              <w:spacing w:before="240" w:after="240"/>
            </w:pPr>
            <w:r>
              <w:rPr>
                <w:rtl w:val="0"/>
              </w:rPr>
              <w:t>Traps take 1s longer to trigger and deal 30% less damage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F">
            <w:pPr>
              <w:spacing w:before="240" w:after="240"/>
            </w:pPr>
            <w:r>
              <w:rPr>
                <w:rtl w:val="0"/>
              </w:rPr>
              <w:t>Evader</w:t>
            </w:r>
          </w:p>
        </w:tc>
      </w:tr>
      <w:tr w14:paraId="22CC23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0">
            <w:pPr>
              <w:spacing w:before="240" w:after="240"/>
            </w:pPr>
            <w:r>
              <w:rPr>
                <w:rtl w:val="0"/>
              </w:rPr>
              <w:t>Ghost Tracker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1">
            <w:pPr>
              <w:spacing w:before="240" w:after="240"/>
            </w:pPr>
            <w:r>
              <w:rPr>
                <w:rtl w:val="0"/>
              </w:rPr>
              <w:t>PvP Recall Vision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2">
            <w:pPr>
              <w:spacing w:before="240" w:after="240"/>
            </w:pPr>
            <w:r>
              <w:rPr>
                <w:b/>
                <w:rtl w:val="0"/>
              </w:rPr>
              <w:t>Wraith Slayer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3">
            <w:pPr>
              <w:spacing w:before="240" w:after="240"/>
            </w:pPr>
            <w:r>
              <w:rPr>
                <w:rtl w:val="0"/>
              </w:rPr>
              <w:t>See ghost death path and pre-empt PvP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4">
            <w:pPr>
              <w:spacing w:before="240" w:after="240"/>
            </w:pPr>
            <w:r>
              <w:rPr>
                <w:rtl w:val="0"/>
              </w:rPr>
              <w:t>PvP Strategist</w:t>
            </w:r>
          </w:p>
        </w:tc>
      </w:tr>
      <w:tr w14:paraId="256A07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5">
            <w:pPr>
              <w:spacing w:before="240" w:after="240"/>
            </w:pPr>
            <w:r>
              <w:rPr>
                <w:rtl w:val="0"/>
              </w:rPr>
              <w:t>Critical Tap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6">
            <w:pPr>
              <w:spacing w:before="240" w:after="240"/>
            </w:pPr>
            <w:r>
              <w:rPr>
                <w:rtl w:val="0"/>
              </w:rPr>
              <w:t>Dash Reset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7">
            <w:pPr>
              <w:spacing w:before="240" w:after="240"/>
            </w:pPr>
            <w:r>
              <w:rPr>
                <w:b/>
                <w:rtl w:val="0"/>
              </w:rPr>
              <w:t>Aggressive Flow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8">
            <w:pPr>
              <w:spacing w:before="240" w:after="240"/>
            </w:pPr>
            <w:r>
              <w:rPr>
                <w:rtl w:val="0"/>
              </w:rPr>
              <w:t>Tapping success during dash resets trap cooldowns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9">
            <w:pPr>
              <w:spacing w:before="240" w:after="240"/>
            </w:pPr>
            <w:r>
              <w:rPr>
                <w:rtl w:val="0"/>
              </w:rPr>
              <w:t>Precision Rusher</w:t>
            </w:r>
          </w:p>
        </w:tc>
      </w:tr>
      <w:tr w14:paraId="355F35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A">
            <w:pPr>
              <w:spacing w:before="240" w:after="240"/>
            </w:pPr>
            <w:r>
              <w:rPr>
                <w:rtl w:val="0"/>
              </w:rPr>
              <w:t>Extra Buff Slot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B">
            <w:pPr>
              <w:spacing w:before="240" w:after="240"/>
            </w:pPr>
            <w:r>
              <w:rPr>
                <w:rtl w:val="0"/>
              </w:rPr>
              <w:t>Reroll Token Bonus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C">
            <w:pPr>
              <w:spacing w:before="240" w:after="240"/>
            </w:pPr>
            <w:r>
              <w:rPr>
                <w:b/>
                <w:rtl w:val="0"/>
              </w:rPr>
              <w:t>Draft King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D">
            <w:pPr>
              <w:spacing w:before="240" w:after="240"/>
            </w:pPr>
            <w:r>
              <w:rPr>
                <w:rtl w:val="0"/>
              </w:rPr>
              <w:t>All drafts offer 4 choices instead of 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E">
            <w:pPr>
              <w:spacing w:before="240" w:after="240"/>
            </w:pPr>
            <w:r>
              <w:rPr>
                <w:rtl w:val="0"/>
              </w:rPr>
              <w:t>Optimizer</w:t>
            </w:r>
          </w:p>
        </w:tc>
      </w:tr>
    </w:tbl>
    <w:p w14:paraId="000004EF">
      <w:pPr>
        <w:spacing w:before="240" w:after="240"/>
      </w:pPr>
      <w:r>
        <w:pict>
          <v:rect id="_x0000_i1111" o:spt="1" style="height:1.5pt;width:0pt;" fillcolor="#A0A0A0" filled="t" stroked="f" coordsize="21600,21600" o:hr="t" o:hrstd="t" o:hralign="center">
            <v:path/>
            <v:fill on="t" focussize="0,0"/>
            <v:stroke on="f"/>
            <v:imagedata o:title=""/>
            <o:lock v:ext="edit"/>
            <w10:wrap type="none"/>
            <w10:anchorlock/>
          </v:rect>
        </w:pict>
      </w:r>
    </w:p>
    <w:p w14:paraId="000004F0">
      <w:pPr>
        <w:pStyle w:val="4"/>
        <w:keepNext w:val="0"/>
        <w:keepLines w:val="0"/>
        <w:spacing w:before="280"/>
        <w:rPr>
          <w:b/>
          <w:color w:val="000000"/>
          <w:sz w:val="26"/>
          <w:szCs w:val="26"/>
        </w:rPr>
      </w:pPr>
      <w:bookmarkStart w:id="102" w:name="_qwv5xn2pjuyd" w:colFirst="0" w:colLast="0"/>
      <w:bookmarkEnd w:id="102"/>
      <w:r>
        <w:rPr>
          <w:b/>
          <w:color w:val="000000"/>
          <w:sz w:val="26"/>
          <w:szCs w:val="26"/>
          <w:rtl w:val="0"/>
        </w:rPr>
        <w:t>B. Build Archetypes with Sample Buff Chains</w:t>
      </w:r>
    </w:p>
    <w:p w14:paraId="000004F1">
      <w:pPr>
        <w:spacing w:before="240" w:after="240"/>
      </w:pPr>
      <w:r>
        <w:rPr>
          <w:rtl w:val="0"/>
        </w:rPr>
        <w:t>Each build has a core focus, with ideal buff progression across 50-room chapters.</w:t>
      </w:r>
    </w:p>
    <w:p w14:paraId="000004F2">
      <w:pPr>
        <w:pStyle w:val="5"/>
        <w:keepNext w:val="0"/>
        <w:keepLines w:val="0"/>
        <w:spacing w:before="240" w:after="40"/>
        <w:rPr>
          <w:b/>
          <w:color w:val="000000"/>
          <w:sz w:val="22"/>
          <w:szCs w:val="22"/>
        </w:rPr>
      </w:pPr>
      <w:bookmarkStart w:id="103" w:name="_venls078lyds" w:colFirst="0" w:colLast="0"/>
      <w:bookmarkEnd w:id="103"/>
      <w:r>
        <w:rPr>
          <w:b/>
          <w:color w:val="000000"/>
          <w:sz w:val="22"/>
          <w:szCs w:val="22"/>
          <w:rtl w:val="0"/>
        </w:rPr>
        <w:t>1. Survivalist Build - “Last One Standing”</w:t>
      </w:r>
    </w:p>
    <w:p w14:paraId="000004F3">
      <w:pPr>
        <w:spacing w:before="240" w:after="240"/>
      </w:pPr>
      <w:r>
        <w:rPr>
          <w:b/>
          <w:rtl w:val="0"/>
        </w:rPr>
        <w:t>Goal</w:t>
      </w:r>
      <w:r>
        <w:rPr>
          <w:rtl w:val="0"/>
        </w:rPr>
        <w:t>: Tank traps and revive to complete run safely.</w:t>
      </w:r>
    </w:p>
    <w:tbl>
      <w:tblPr>
        <w:tblStyle w:val="47"/>
        <w:tblW w:w="89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60"/>
        <w:gridCol w:w="3890"/>
        <w:gridCol w:w="3335"/>
      </w:tblGrid>
      <w:tr w14:paraId="59481D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4">
            <w:pPr>
              <w:spacing w:before="240" w:after="240"/>
              <w:jc w:val="center"/>
            </w:pPr>
            <w:r>
              <w:rPr>
                <w:b/>
                <w:rtl w:val="0"/>
              </w:rPr>
              <w:t>Buff Order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5">
            <w:pPr>
              <w:spacing w:before="240" w:after="240"/>
              <w:jc w:val="center"/>
            </w:pPr>
            <w:r>
              <w:rPr>
                <w:b/>
                <w:rtl w:val="0"/>
              </w:rPr>
              <w:t>Synergy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6">
            <w:pPr>
              <w:spacing w:before="240" w:after="240"/>
              <w:jc w:val="center"/>
            </w:pPr>
            <w:r>
              <w:rPr>
                <w:b/>
                <w:rtl w:val="0"/>
              </w:rPr>
              <w:t>Comments</w:t>
            </w:r>
          </w:p>
        </w:tc>
      </w:tr>
      <w:tr w14:paraId="173C9A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7">
            <w:pPr>
              <w:spacing w:before="240" w:after="240"/>
            </w:pPr>
            <w:r>
              <w:rPr>
                <w:rtl w:val="0"/>
              </w:rPr>
              <w:t>+Max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8">
            <w:pPr>
              <w:spacing w:before="240" w:after="240"/>
            </w:pPr>
            <w:r>
              <w:rPr>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9">
            <w:pPr>
              <w:spacing w:before="240" w:after="240"/>
            </w:pPr>
            <w:r>
              <w:rPr>
                <w:rtl w:val="0"/>
              </w:rPr>
              <w:t>Raises base durability</w:t>
            </w:r>
          </w:p>
        </w:tc>
      </w:tr>
      <w:tr w14:paraId="2C811D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A">
            <w:pPr>
              <w:spacing w:before="240" w:after="240"/>
            </w:pPr>
            <w:r>
              <w:rPr>
                <w:rtl w:val="0"/>
              </w:rPr>
              <w:t>Trap Resistance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B">
            <w:pPr>
              <w:spacing w:before="240" w:after="240"/>
            </w:pPr>
            <w:r>
              <w:rPr>
                <w:rtl w:val="0"/>
              </w:rPr>
              <w:t>Trap Neutralizer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C">
            <w:pPr>
              <w:spacing w:before="240" w:after="240"/>
            </w:pPr>
            <w:r>
              <w:rPr>
                <w:rtl w:val="0"/>
              </w:rPr>
              <w:t>Traps are less lethal</w:t>
            </w:r>
          </w:p>
        </w:tc>
      </w:tr>
      <w:tr w14:paraId="039478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D">
            <w:pPr>
              <w:spacing w:before="240" w:after="240"/>
            </w:pPr>
            <w:r>
              <w:rPr>
                <w:rtl w:val="0"/>
              </w:rPr>
              <w:t>Death Recall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E">
            <w:pPr>
              <w:spacing w:before="240" w:after="240"/>
            </w:pPr>
            <w:r>
              <w:rPr>
                <w:rtl w:val="0"/>
              </w:rPr>
              <w:t>Second Wind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F">
            <w:pPr>
              <w:spacing w:before="240" w:after="240"/>
            </w:pPr>
            <w:r>
              <w:rPr>
                <w:rtl w:val="0"/>
              </w:rPr>
              <w:t>Safety net if HP hits zero</w:t>
            </w:r>
          </w:p>
        </w:tc>
      </w:tr>
      <w:tr w14:paraId="16F5C6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0">
            <w:pPr>
              <w:spacing w:before="240" w:after="240"/>
            </w:pPr>
            <w:r>
              <w:rPr>
                <w:rtl w:val="0"/>
              </w:rPr>
              <w:t>Shield Aura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1">
            <w:pPr>
              <w:spacing w:before="240" w:after="240"/>
            </w:pPr>
            <w:r>
              <w:rPr>
                <w:rtl w:val="0"/>
              </w:rPr>
              <w:t>Second Wind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2">
            <w:pPr>
              <w:spacing w:before="240" w:after="240"/>
            </w:pPr>
            <w:r>
              <w:rPr>
                <w:rtl w:val="0"/>
              </w:rPr>
              <w:t>Temporary immunity post-death</w:t>
            </w:r>
          </w:p>
        </w:tc>
      </w:tr>
      <w:tr w14:paraId="68591F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3">
            <w:pPr>
              <w:spacing w:before="240" w:after="240"/>
            </w:pPr>
            <w:r>
              <w:rPr>
                <w:rtl w:val="0"/>
              </w:rPr>
              <w:t>Trap Delay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4">
            <w:pPr>
              <w:spacing w:before="240" w:after="240"/>
            </w:pPr>
            <w:r>
              <w:rPr>
                <w:rtl w:val="0"/>
              </w:rPr>
              <w:t>Ghost Phase (if added Phantom Dash)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5">
            <w:pPr>
              <w:spacing w:before="240" w:after="240"/>
            </w:pPr>
            <w:r>
              <w:rPr>
                <w:rtl w:val="0"/>
              </w:rPr>
              <w:t>Full delay loop</w:t>
            </w:r>
          </w:p>
        </w:tc>
      </w:tr>
    </w:tbl>
    <w:p w14:paraId="00000506">
      <w:pPr>
        <w:spacing w:before="240" w:after="240"/>
      </w:pPr>
      <w:r>
        <w:rPr>
          <w:b/>
          <w:rtl w:val="0"/>
        </w:rPr>
        <w:t>PvP Viability</w:t>
      </w:r>
      <w:r>
        <w:rPr>
          <w:rtl w:val="0"/>
        </w:rPr>
        <w:t>: Moderate (slow but stable)</w:t>
      </w:r>
    </w:p>
    <w:p w14:paraId="00000507">
      <w:pPr>
        <w:spacing w:before="240" w:after="240"/>
      </w:pPr>
      <w:r>
        <w:pict>
          <v:rect id="_x0000_i1112" o:spt="1" style="height:1.5pt;width:0pt;" fillcolor="#A0A0A0" filled="t" stroked="f" coordsize="21600,21600" o:hr="t" o:hrstd="t" o:hralign="center">
            <v:path/>
            <v:fill on="t" focussize="0,0"/>
            <v:stroke on="f"/>
            <v:imagedata o:title=""/>
            <o:lock v:ext="edit"/>
            <w10:wrap type="none"/>
            <w10:anchorlock/>
          </v:rect>
        </w:pict>
      </w:r>
    </w:p>
    <w:p w14:paraId="00000508">
      <w:pPr>
        <w:pStyle w:val="5"/>
        <w:keepNext w:val="0"/>
        <w:keepLines w:val="0"/>
        <w:spacing w:before="240" w:after="40"/>
        <w:rPr>
          <w:b/>
          <w:color w:val="000000"/>
          <w:sz w:val="22"/>
          <w:szCs w:val="22"/>
        </w:rPr>
      </w:pPr>
      <w:bookmarkStart w:id="104" w:name="_l2wo2w04x9b" w:colFirst="0" w:colLast="0"/>
      <w:bookmarkEnd w:id="104"/>
      <w:r>
        <w:rPr>
          <w:b/>
          <w:color w:val="000000"/>
          <w:sz w:val="22"/>
          <w:szCs w:val="22"/>
          <w:rtl w:val="0"/>
        </w:rPr>
        <w:t>2. Greed Run Build - “The Looter Loop”</w:t>
      </w:r>
    </w:p>
    <w:p w14:paraId="00000509">
      <w:pPr>
        <w:spacing w:before="240" w:after="240"/>
      </w:pPr>
      <w:r>
        <w:rPr>
          <w:b/>
          <w:rtl w:val="0"/>
        </w:rPr>
        <w:t>Goal</w:t>
      </w:r>
      <w:r>
        <w:rPr>
          <w:rtl w:val="0"/>
        </w:rPr>
        <w:t>: Max coin collection for meta-upgrades.</w:t>
      </w:r>
    </w:p>
    <w:tbl>
      <w:tblPr>
        <w:tblStyle w:val="48"/>
        <w:tblW w:w="80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855"/>
        <w:gridCol w:w="1790"/>
        <w:gridCol w:w="3365"/>
      </w:tblGrid>
      <w:tr w14:paraId="48EDEF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A">
            <w:pPr>
              <w:spacing w:before="240" w:after="240"/>
              <w:jc w:val="center"/>
            </w:pPr>
            <w:r>
              <w:rPr>
                <w:b/>
                <w:rtl w:val="0"/>
              </w:rPr>
              <w:t>Buff Order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B">
            <w:pPr>
              <w:spacing w:before="240" w:after="240"/>
              <w:jc w:val="center"/>
            </w:pPr>
            <w:r>
              <w:rPr>
                <w:b/>
                <w:rtl w:val="0"/>
              </w:rPr>
              <w:t>Synergy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C">
            <w:pPr>
              <w:spacing w:before="240" w:after="240"/>
              <w:jc w:val="center"/>
            </w:pPr>
            <w:r>
              <w:rPr>
                <w:b/>
                <w:rtl w:val="0"/>
              </w:rPr>
              <w:t>Comments</w:t>
            </w:r>
          </w:p>
        </w:tc>
      </w:tr>
      <w:tr w14:paraId="633F24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D">
            <w:pPr>
              <w:spacing w:before="240" w:after="240"/>
            </w:pPr>
            <w:r>
              <w:rPr>
                <w:rtl w:val="0"/>
              </w:rPr>
              <w:t>Coin Magnet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E">
            <w:pPr>
              <w:spacing w:before="240" w:after="240"/>
            </w:pPr>
            <w:r>
              <w:rPr>
                <w:rtl w:val="0"/>
              </w:rPr>
              <w:t>Greed Engine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F">
            <w:pPr>
              <w:spacing w:before="240" w:after="240"/>
            </w:pPr>
            <w:r>
              <w:rPr>
                <w:rtl w:val="0"/>
              </w:rPr>
              <w:t>Pulls coin from greater range</w:t>
            </w:r>
          </w:p>
        </w:tc>
      </w:tr>
      <w:tr w14:paraId="7295EF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0">
            <w:pPr>
              <w:spacing w:before="240" w:after="240"/>
            </w:pPr>
            <w:r>
              <w:rPr>
                <w:rtl w:val="0"/>
              </w:rPr>
              <w:t>LUCK Boost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1">
            <w:pPr>
              <w:spacing w:before="240" w:after="240"/>
            </w:pPr>
            <w:r>
              <w:rPr>
                <w:rtl w:val="0"/>
              </w:rPr>
              <w:t>Greed Engine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2">
            <w:pPr>
              <w:spacing w:before="240" w:after="240"/>
            </w:pPr>
            <w:r>
              <w:rPr>
                <w:rtl w:val="0"/>
              </w:rPr>
              <w:t>Increases rare drop rolls</w:t>
            </w:r>
          </w:p>
        </w:tc>
      </w:tr>
      <w:tr w14:paraId="32BCE8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3">
            <w:pPr>
              <w:spacing w:before="240" w:after="240"/>
            </w:pPr>
            <w:r>
              <w:rPr>
                <w:rtl w:val="0"/>
              </w:rPr>
              <w:t>Extra XP from Safe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4">
            <w:pPr>
              <w:spacing w:before="240" w:after="240"/>
            </w:pPr>
            <w:r>
              <w:rPr>
                <w:rtl w:val="0"/>
              </w:rPr>
              <w:t>Fast Track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5">
            <w:pPr>
              <w:spacing w:before="240" w:after="240"/>
            </w:pPr>
            <w:r>
              <w:rPr>
                <w:rtl w:val="0"/>
              </w:rPr>
              <w:t>Hits Drafts early</w:t>
            </w:r>
          </w:p>
        </w:tc>
      </w:tr>
      <w:tr w14:paraId="6B0E5C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6">
            <w:pPr>
              <w:spacing w:before="240" w:after="240"/>
            </w:pPr>
            <w:r>
              <w:rPr>
                <w:rtl w:val="0"/>
              </w:rPr>
              <w:t>Mimic Memory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7">
            <w:pPr>
              <w:spacing w:before="240" w:after="240"/>
            </w:pPr>
            <w:r>
              <w:rPr>
                <w:rtl w:val="0"/>
              </w:rPr>
              <w:t>Treasure Hunter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8">
            <w:pPr>
              <w:spacing w:before="240" w:after="240"/>
            </w:pPr>
            <w:r>
              <w:rPr>
                <w:rtl w:val="0"/>
              </w:rPr>
              <w:t>Higher mimic payout, lower risk</w:t>
            </w:r>
          </w:p>
        </w:tc>
      </w:tr>
      <w:tr w14:paraId="441AB9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9">
            <w:pPr>
              <w:spacing w:before="240" w:after="240"/>
            </w:pPr>
            <w:r>
              <w:rPr>
                <w:rtl w:val="0"/>
              </w:rPr>
              <w:t>Coin Gamble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A">
            <w:pPr>
              <w:spacing w:before="240" w:after="240"/>
            </w:pPr>
            <w:r>
              <w:rPr>
                <w:rtl w:val="0"/>
              </w:rPr>
              <w:t>Treasure Hunter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B">
            <w:pPr>
              <w:spacing w:before="240" w:after="240"/>
            </w:pPr>
            <w:r>
              <w:rPr>
                <w:rtl w:val="0"/>
              </w:rPr>
              <w:t>Roll for multipliers</w:t>
            </w:r>
          </w:p>
        </w:tc>
      </w:tr>
    </w:tbl>
    <w:p w14:paraId="0000051C">
      <w:pPr>
        <w:spacing w:before="240" w:after="240"/>
      </w:pPr>
      <w:r>
        <w:rPr>
          <w:b/>
          <w:rtl w:val="0"/>
        </w:rPr>
        <w:t>PvP Viability</w:t>
      </w:r>
      <w:r>
        <w:rPr>
          <w:rtl w:val="0"/>
        </w:rPr>
        <w:t>: Low (non-combat focus)</w:t>
      </w:r>
    </w:p>
    <w:p w14:paraId="0000051D">
      <w:pPr>
        <w:spacing w:before="240" w:after="240"/>
      </w:pPr>
      <w:r>
        <w:pict>
          <v:rect id="_x0000_i1113" o:spt="1" style="height:1.5pt;width:0pt;" fillcolor="#A0A0A0" filled="t" stroked="f" coordsize="21600,21600" o:hr="t" o:hrstd="t" o:hralign="center">
            <v:path/>
            <v:fill on="t" focussize="0,0"/>
            <v:stroke on="f"/>
            <v:imagedata o:title=""/>
            <o:lock v:ext="edit"/>
            <w10:wrap type="none"/>
            <w10:anchorlock/>
          </v:rect>
        </w:pict>
      </w:r>
    </w:p>
    <w:p w14:paraId="0000051E">
      <w:pPr>
        <w:pStyle w:val="5"/>
        <w:keepNext w:val="0"/>
        <w:keepLines w:val="0"/>
        <w:spacing w:before="240" w:after="40"/>
        <w:rPr>
          <w:b/>
          <w:color w:val="000000"/>
          <w:sz w:val="22"/>
          <w:szCs w:val="22"/>
        </w:rPr>
      </w:pPr>
      <w:bookmarkStart w:id="105" w:name="_az8ialnc2jyf" w:colFirst="0" w:colLast="0"/>
      <w:bookmarkEnd w:id="105"/>
      <w:r>
        <w:rPr>
          <w:b/>
          <w:color w:val="000000"/>
          <w:sz w:val="22"/>
          <w:szCs w:val="22"/>
          <w:rtl w:val="0"/>
        </w:rPr>
        <w:t>3. Speed Evader Build - “Ghost Stepper”</w:t>
      </w:r>
    </w:p>
    <w:p w14:paraId="0000051F">
      <w:pPr>
        <w:spacing w:before="240" w:after="240"/>
      </w:pPr>
      <w:r>
        <w:rPr>
          <w:b/>
          <w:rtl w:val="0"/>
        </w:rPr>
        <w:t>Goal</w:t>
      </w:r>
      <w:r>
        <w:rPr>
          <w:rtl w:val="0"/>
        </w:rPr>
        <w:t>: Dodge all traps with movement &amp; timing buffs.</w:t>
      </w:r>
    </w:p>
    <w:tbl>
      <w:tblPr>
        <w:tblStyle w:val="49"/>
        <w:tblW w:w="75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60"/>
        <w:gridCol w:w="1865"/>
        <w:gridCol w:w="3950"/>
      </w:tblGrid>
      <w:tr w14:paraId="5E6ECB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0">
            <w:pPr>
              <w:spacing w:before="240" w:after="240"/>
              <w:jc w:val="center"/>
            </w:pPr>
            <w:r>
              <w:rPr>
                <w:b/>
                <w:rtl w:val="0"/>
              </w:rPr>
              <w:t>Buff Order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1">
            <w:pPr>
              <w:spacing w:before="240" w:after="240"/>
              <w:jc w:val="center"/>
            </w:pPr>
            <w:r>
              <w:rPr>
                <w:b/>
                <w:rtl w:val="0"/>
              </w:rPr>
              <w:t>Synergy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2">
            <w:pPr>
              <w:spacing w:before="240" w:after="240"/>
              <w:jc w:val="center"/>
            </w:pPr>
            <w:r>
              <w:rPr>
                <w:b/>
                <w:rtl w:val="0"/>
              </w:rPr>
              <w:t>Comments</w:t>
            </w:r>
          </w:p>
        </w:tc>
      </w:tr>
      <w:tr w14:paraId="4862B6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3">
            <w:pPr>
              <w:spacing w:before="240" w:after="240"/>
            </w:pPr>
            <w:r>
              <w:rPr>
                <w:rtl w:val="0"/>
              </w:rPr>
              <w:t>Phantom Dash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4">
            <w:pPr>
              <w:spacing w:before="240" w:after="240"/>
            </w:pPr>
            <w:r>
              <w:rPr>
                <w:rtl w:val="0"/>
              </w:rPr>
              <w:t>Ghost Phase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5">
            <w:pPr>
              <w:spacing w:before="240" w:after="240"/>
            </w:pPr>
            <w:r>
              <w:rPr>
                <w:rtl w:val="0"/>
              </w:rPr>
              <w:t>Use dash to bypass trap timing</w:t>
            </w:r>
          </w:p>
        </w:tc>
      </w:tr>
      <w:tr w14:paraId="265786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6">
            <w:pPr>
              <w:spacing w:before="240" w:after="240"/>
            </w:pPr>
            <w:r>
              <w:rPr>
                <w:rtl w:val="0"/>
              </w:rPr>
              <w:t>Trap Delay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7">
            <w:pPr>
              <w:spacing w:before="240" w:after="240"/>
            </w:pPr>
            <w:r>
              <w:rPr>
                <w:rtl w:val="0"/>
              </w:rPr>
              <w:t>Ghost Phase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8">
            <w:pPr>
              <w:spacing w:before="240" w:after="240"/>
            </w:pPr>
            <w:r>
              <w:rPr>
                <w:rtl w:val="0"/>
              </w:rPr>
              <w:t>Traps delay longer; easier to evade</w:t>
            </w:r>
          </w:p>
        </w:tc>
      </w:tr>
      <w:tr w14:paraId="2976CD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9">
            <w:pPr>
              <w:spacing w:before="240" w:after="240"/>
            </w:pPr>
            <w:r>
              <w:rPr>
                <w:rtl w:val="0"/>
              </w:rPr>
              <w:t>Dash Reset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A">
            <w:pPr>
              <w:spacing w:before="240" w:after="240"/>
            </w:pPr>
            <w:r>
              <w:rPr>
                <w:rtl w:val="0"/>
              </w:rPr>
              <w:t>Aggressive Flow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B">
            <w:pPr>
              <w:spacing w:before="240" w:after="240"/>
            </w:pPr>
            <w:r>
              <w:rPr>
                <w:rtl w:val="0"/>
              </w:rPr>
              <w:t>Skill-based resets enable repeat dashes</w:t>
            </w:r>
          </w:p>
        </w:tc>
      </w:tr>
      <w:tr w14:paraId="6BB30D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C">
            <w:pPr>
              <w:spacing w:before="240" w:after="240"/>
            </w:pPr>
            <w:r>
              <w:rPr>
                <w:rtl w:val="0"/>
              </w:rPr>
              <w:t>Trap Resistance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D">
            <w:pPr>
              <w:spacing w:before="240" w:after="240"/>
            </w:pPr>
            <w:r>
              <w:rPr>
                <w:rtl w:val="0"/>
              </w:rPr>
              <w:t>Trap Neutralizer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E">
            <w:pPr>
              <w:spacing w:before="240" w:after="240"/>
            </w:pPr>
            <w:r>
              <w:rPr>
                <w:rtl w:val="0"/>
              </w:rPr>
              <w:t>Safety buffer if dash fails</w:t>
            </w:r>
          </w:p>
        </w:tc>
      </w:tr>
      <w:tr w14:paraId="469011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F">
            <w:pPr>
              <w:spacing w:before="240" w:after="240"/>
            </w:pPr>
            <w:r>
              <w:rPr>
                <w:rtl w:val="0"/>
              </w:rPr>
              <w:t>Critical Tap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0">
            <w:pPr>
              <w:spacing w:before="240" w:after="240"/>
            </w:pPr>
            <w:r>
              <w:rPr>
                <w:rtl w:val="0"/>
              </w:rPr>
              <w:t>Aggressive Flow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1">
            <w:pPr>
              <w:spacing w:before="240" w:after="240"/>
            </w:pPr>
            <w:r>
              <w:rPr>
                <w:rtl w:val="0"/>
              </w:rPr>
              <w:t>Taps reduce cooldown</w:t>
            </w:r>
          </w:p>
        </w:tc>
      </w:tr>
    </w:tbl>
    <w:p w14:paraId="00000532">
      <w:pPr>
        <w:spacing w:before="240" w:after="240"/>
      </w:pPr>
      <w:r>
        <w:rPr>
          <w:b/>
          <w:rtl w:val="0"/>
        </w:rPr>
        <w:t>PvP Viability</w:t>
      </w:r>
      <w:r>
        <w:rPr>
          <w:rtl w:val="0"/>
        </w:rPr>
        <w:t>: High (skill-intensive)</w:t>
      </w:r>
    </w:p>
    <w:p w14:paraId="00000533">
      <w:pPr>
        <w:spacing w:before="240" w:after="240"/>
      </w:pPr>
      <w:r>
        <w:pict>
          <v:rect id="_x0000_i1114" o:spt="1" style="height:1.5pt;width:0pt;" fillcolor="#A0A0A0" filled="t" stroked="f" coordsize="21600,21600" o:hr="t" o:hrstd="t" o:hralign="center">
            <v:path/>
            <v:fill on="t" focussize="0,0"/>
            <v:stroke on="f"/>
            <v:imagedata o:title=""/>
            <o:lock v:ext="edit"/>
            <w10:wrap type="none"/>
            <w10:anchorlock/>
          </v:rect>
        </w:pict>
      </w:r>
    </w:p>
    <w:p w14:paraId="00000534">
      <w:pPr>
        <w:pStyle w:val="5"/>
        <w:keepNext w:val="0"/>
        <w:keepLines w:val="0"/>
        <w:spacing w:before="240" w:after="40"/>
        <w:rPr>
          <w:b/>
          <w:color w:val="000000"/>
          <w:sz w:val="22"/>
          <w:szCs w:val="22"/>
        </w:rPr>
      </w:pPr>
      <w:bookmarkStart w:id="106" w:name="_9zfxxsn5d1w0" w:colFirst="0" w:colLast="0"/>
      <w:bookmarkEnd w:id="106"/>
      <w:r>
        <w:rPr>
          <w:b/>
          <w:color w:val="000000"/>
          <w:sz w:val="22"/>
          <w:szCs w:val="22"/>
          <w:rtl w:val="0"/>
        </w:rPr>
        <w:t>4. Strategist Build - “Ghost Hunter”</w:t>
      </w:r>
    </w:p>
    <w:p w14:paraId="00000535">
      <w:pPr>
        <w:spacing w:before="240" w:after="240"/>
      </w:pPr>
      <w:r>
        <w:rPr>
          <w:b/>
          <w:rtl w:val="0"/>
        </w:rPr>
        <w:t>Goal</w:t>
      </w:r>
      <w:r>
        <w:rPr>
          <w:rtl w:val="0"/>
        </w:rPr>
        <w:t>: Read patterns, dominate PvP ghost runs.</w:t>
      </w:r>
    </w:p>
    <w:tbl>
      <w:tblPr>
        <w:tblStyle w:val="50"/>
        <w:tblW w:w="87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00"/>
        <w:gridCol w:w="2220"/>
        <w:gridCol w:w="4410"/>
      </w:tblGrid>
      <w:tr w14:paraId="15A79B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6">
            <w:pPr>
              <w:spacing w:before="240" w:after="240"/>
              <w:jc w:val="center"/>
            </w:pPr>
            <w:r>
              <w:rPr>
                <w:b/>
                <w:rtl w:val="0"/>
              </w:rPr>
              <w:t>Buff Order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7">
            <w:pPr>
              <w:spacing w:before="240" w:after="240"/>
              <w:jc w:val="center"/>
            </w:pPr>
            <w:r>
              <w:rPr>
                <w:b/>
                <w:rtl w:val="0"/>
              </w:rPr>
              <w:t>Synergy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8">
            <w:pPr>
              <w:spacing w:before="240" w:after="240"/>
              <w:jc w:val="center"/>
            </w:pPr>
            <w:r>
              <w:rPr>
                <w:b/>
                <w:rtl w:val="0"/>
              </w:rPr>
              <w:t>Comments</w:t>
            </w:r>
          </w:p>
        </w:tc>
      </w:tr>
      <w:tr w14:paraId="7B8A80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9">
            <w:pPr>
              <w:spacing w:before="240" w:after="240"/>
            </w:pPr>
            <w:r>
              <w:rPr>
                <w:rtl w:val="0"/>
              </w:rPr>
              <w:t>Ghost Tracker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A">
            <w:pPr>
              <w:spacing w:before="240" w:after="240"/>
            </w:pPr>
            <w:r>
              <w:rPr>
                <w:rtl w:val="0"/>
              </w:rPr>
              <w:t>Wraith Slayer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B">
            <w:pPr>
              <w:spacing w:before="240" w:after="240"/>
            </w:pPr>
            <w:r>
              <w:rPr>
                <w:rtl w:val="0"/>
              </w:rPr>
              <w:t>Map ghost paths ahead of time</w:t>
            </w:r>
          </w:p>
        </w:tc>
      </w:tr>
      <w:tr w14:paraId="08F314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C">
            <w:pPr>
              <w:spacing w:before="240" w:after="240"/>
            </w:pPr>
            <w:r>
              <w:rPr>
                <w:rtl w:val="0"/>
              </w:rPr>
              <w:t>PvP Recall Vision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D">
            <w:pPr>
              <w:spacing w:before="240" w:after="240"/>
            </w:pPr>
            <w:r>
              <w:rPr>
                <w:rtl w:val="0"/>
              </w:rPr>
              <w:t>Wraith Slayer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E">
            <w:pPr>
              <w:spacing w:before="240" w:after="240"/>
            </w:pPr>
            <w:r>
              <w:rPr>
                <w:rtl w:val="0"/>
              </w:rPr>
              <w:t>Know where ghost died, avoid same fate</w:t>
            </w:r>
          </w:p>
        </w:tc>
      </w:tr>
      <w:tr w14:paraId="62FBD8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F">
            <w:pPr>
              <w:spacing w:before="240" w:after="240"/>
            </w:pPr>
            <w:r>
              <w:rPr>
                <w:rtl w:val="0"/>
              </w:rPr>
              <w:t>Mimic Memory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0">
            <w:pPr>
              <w:spacing w:before="240" w:after="240"/>
            </w:pPr>
            <w:r>
              <w:rPr>
                <w:rtl w:val="0"/>
              </w:rPr>
              <w:t>Eye of the Haunted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1">
            <w:pPr>
              <w:spacing w:before="240" w:after="240"/>
            </w:pPr>
            <w:r>
              <w:rPr>
                <w:rtl w:val="0"/>
              </w:rPr>
              <w:t>Less risk, more mimic gains</w:t>
            </w:r>
          </w:p>
        </w:tc>
      </w:tr>
      <w:tr w14:paraId="1680B1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2">
            <w:pPr>
              <w:spacing w:before="240" w:after="240"/>
            </w:pPr>
            <w:r>
              <w:rPr>
                <w:rtl w:val="0"/>
              </w:rPr>
              <w:t>Door Sense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3">
            <w:pPr>
              <w:spacing w:before="240" w:after="240"/>
            </w:pPr>
            <w:r>
              <w:rPr>
                <w:rtl w:val="0"/>
              </w:rPr>
              <w:t>Eye of the Haunted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4">
            <w:pPr>
              <w:spacing w:before="240" w:after="240"/>
            </w:pPr>
            <w:r>
              <w:rPr>
                <w:rtl w:val="0"/>
              </w:rPr>
              <w:t>Avoid mimic &amp; trap clusters</w:t>
            </w:r>
          </w:p>
        </w:tc>
      </w:tr>
      <w:tr w14:paraId="0F9CA2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5">
            <w:pPr>
              <w:spacing w:before="240" w:after="240"/>
            </w:pPr>
            <w:r>
              <w:rPr>
                <w:rtl w:val="0"/>
              </w:rPr>
              <w:t>Extra Buff Slot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6">
            <w:pPr>
              <w:spacing w:before="240" w:after="240"/>
            </w:pPr>
            <w:r>
              <w:rPr>
                <w:rtl w:val="0"/>
              </w:rPr>
              <w:t>Draft King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7">
            <w:pPr>
              <w:spacing w:before="240" w:after="240"/>
            </w:pPr>
            <w:r>
              <w:rPr>
                <w:rtl w:val="0"/>
              </w:rPr>
              <w:t>Extra choices for late-game adaptability</w:t>
            </w:r>
          </w:p>
        </w:tc>
      </w:tr>
    </w:tbl>
    <w:p w14:paraId="00000548">
      <w:pPr>
        <w:spacing w:before="240" w:after="240"/>
      </w:pPr>
      <w:r>
        <w:rPr>
          <w:b/>
          <w:rtl w:val="0"/>
        </w:rPr>
        <w:t>PvP Viability</w:t>
      </w:r>
      <w:r>
        <w:rPr>
          <w:rtl w:val="0"/>
        </w:rPr>
        <w:t>: Very High</w:t>
      </w:r>
    </w:p>
    <w:p w14:paraId="00000549">
      <w:pPr>
        <w:spacing w:before="240" w:after="240"/>
      </w:pPr>
      <w:r>
        <w:pict>
          <v:rect id="_x0000_i1115" o:spt="1" style="height:1.5pt;width:0pt;" fillcolor="#A0A0A0" filled="t" stroked="f" coordsize="21600,21600" o:hr="t" o:hrstd="t" o:hralign="center">
            <v:path/>
            <v:fill on="t" focussize="0,0"/>
            <v:stroke on="f"/>
            <v:imagedata o:title=""/>
            <o:lock v:ext="edit"/>
            <w10:wrap type="none"/>
            <w10:anchorlock/>
          </v:rect>
        </w:pict>
      </w:r>
    </w:p>
    <w:p w14:paraId="0000054A">
      <w:pPr>
        <w:pStyle w:val="4"/>
        <w:keepNext w:val="0"/>
        <w:keepLines w:val="0"/>
        <w:spacing w:before="280"/>
        <w:rPr>
          <w:b/>
          <w:color w:val="000000"/>
          <w:sz w:val="26"/>
          <w:szCs w:val="26"/>
        </w:rPr>
      </w:pPr>
      <w:bookmarkStart w:id="107" w:name="_5q873svaj0mj" w:colFirst="0" w:colLast="0"/>
      <w:bookmarkEnd w:id="107"/>
      <w:r>
        <w:rPr>
          <w:b/>
          <w:color w:val="000000"/>
          <w:sz w:val="26"/>
          <w:szCs w:val="26"/>
          <w:rtl w:val="0"/>
        </w:rPr>
        <w:t>C. Synergy Balance Philosophy</w:t>
      </w:r>
    </w:p>
    <w:p w14:paraId="0000054B">
      <w:pPr>
        <w:spacing w:before="240" w:after="240"/>
      </w:pPr>
      <w:r>
        <w:rPr>
          <w:rtl w:val="0"/>
        </w:rPr>
        <w:t xml:space="preserve">To avoid </w:t>
      </w:r>
      <w:r>
        <w:rPr>
          <w:b/>
          <w:rtl w:val="0"/>
        </w:rPr>
        <w:t>dominant builds ruining run diversity</w:t>
      </w:r>
      <w:r>
        <w:rPr>
          <w:rtl w:val="0"/>
        </w:rPr>
        <w:t>, synergies follow these guidelines:</w:t>
      </w:r>
    </w:p>
    <w:p w14:paraId="0000054C">
      <w:pPr>
        <w:numPr>
          <w:ilvl w:val="0"/>
          <w:numId w:val="52"/>
        </w:numPr>
        <w:spacing w:before="240" w:after="0" w:afterAutospacing="0"/>
        <w:ind w:left="720" w:hanging="360"/>
      </w:pPr>
      <w:r>
        <w:rPr>
          <w:b/>
          <w:rtl w:val="0"/>
        </w:rPr>
        <w:t>No combo gives immunity to all damage</w:t>
      </w:r>
      <w:r>
        <w:rPr>
          <w:b/>
          <w:rtl w:val="0"/>
        </w:rPr>
        <w:br w:type="textWrapping"/>
      </w:r>
    </w:p>
    <w:p w14:paraId="0000054D">
      <w:pPr>
        <w:numPr>
          <w:ilvl w:val="0"/>
          <w:numId w:val="52"/>
        </w:numPr>
        <w:spacing w:before="0" w:beforeAutospacing="0" w:after="0" w:afterAutospacing="0"/>
        <w:ind w:left="720" w:hanging="360"/>
      </w:pPr>
      <w:r>
        <w:rPr>
          <w:rtl w:val="0"/>
        </w:rPr>
        <w:t xml:space="preserve">Only </w:t>
      </w:r>
      <w:r>
        <w:rPr>
          <w:b/>
          <w:rtl w:val="0"/>
        </w:rPr>
        <w:t>1 mythic buff per run</w:t>
      </w:r>
      <w:r>
        <w:rPr>
          <w:rtl w:val="0"/>
        </w:rPr>
        <w:t>, randomized in Final Draft</w:t>
      </w:r>
      <w:r>
        <w:rPr>
          <w:rtl w:val="0"/>
        </w:rPr>
        <w:br w:type="textWrapping"/>
      </w:r>
    </w:p>
    <w:p w14:paraId="0000054E">
      <w:pPr>
        <w:numPr>
          <w:ilvl w:val="0"/>
          <w:numId w:val="52"/>
        </w:numPr>
        <w:spacing w:before="0" w:beforeAutospacing="0" w:after="0" w:afterAutospacing="0"/>
        <w:ind w:left="720" w:hanging="360"/>
      </w:pPr>
      <w:r>
        <w:rPr>
          <w:b/>
          <w:rtl w:val="0"/>
        </w:rPr>
        <w:t>Reroll costs scale</w:t>
      </w:r>
      <w:r>
        <w:rPr>
          <w:rtl w:val="0"/>
        </w:rPr>
        <w:t xml:space="preserve"> to prevent exploit loops</w:t>
      </w:r>
      <w:r>
        <w:rPr>
          <w:rtl w:val="0"/>
        </w:rPr>
        <w:br w:type="textWrapping"/>
      </w:r>
    </w:p>
    <w:p w14:paraId="0000054F">
      <w:pPr>
        <w:numPr>
          <w:ilvl w:val="0"/>
          <w:numId w:val="52"/>
        </w:numPr>
        <w:spacing w:before="0" w:beforeAutospacing="0" w:after="0" w:afterAutospacing="0"/>
        <w:ind w:left="720" w:hanging="360"/>
      </w:pPr>
      <w:r>
        <w:rPr>
          <w:rtl w:val="0"/>
        </w:rPr>
        <w:t xml:space="preserve">Synergies only activate when </w:t>
      </w:r>
      <w:r>
        <w:rPr>
          <w:b/>
          <w:rtl w:val="0"/>
        </w:rPr>
        <w:t>both components are present</w:t>
      </w:r>
      <w:r>
        <w:rPr>
          <w:b/>
          <w:rtl w:val="0"/>
        </w:rPr>
        <w:br w:type="textWrapping"/>
      </w:r>
    </w:p>
    <w:p w14:paraId="00000550">
      <w:pPr>
        <w:numPr>
          <w:ilvl w:val="0"/>
          <w:numId w:val="52"/>
        </w:numPr>
        <w:spacing w:before="0" w:beforeAutospacing="0" w:after="240"/>
        <w:ind w:left="720" w:hanging="360"/>
      </w:pPr>
      <w:r>
        <w:rPr>
          <w:rtl w:val="0"/>
        </w:rPr>
        <w:t xml:space="preserve">Coin-heavy builds offer </w:t>
      </w:r>
      <w:r>
        <w:rPr>
          <w:b/>
          <w:rtl w:val="0"/>
        </w:rPr>
        <w:t>long-term economy</w:t>
      </w:r>
      <w:r>
        <w:rPr>
          <w:rtl w:val="0"/>
        </w:rPr>
        <w:t>, not instant win</w:t>
      </w:r>
    </w:p>
    <w:p w14:paraId="00000551">
      <w:pPr>
        <w:pStyle w:val="3"/>
        <w:keepNext w:val="0"/>
        <w:keepLines w:val="0"/>
        <w:spacing w:after="80"/>
      </w:pPr>
      <w:bookmarkStart w:id="108" w:name="_uwh3cexnkw0b" w:colFirst="0" w:colLast="0"/>
      <w:bookmarkEnd w:id="108"/>
      <w:r>
        <w:pict>
          <v:rect id="_x0000_i1116" o:spt="1" style="height:1.5pt;width:0pt;" fillcolor="#A0A0A0" filled="t" stroked="f" coordsize="21600,21600" o:hr="t" o:hrstd="t" o:hralign="center">
            <v:path/>
            <v:fill on="t" focussize="0,0"/>
            <v:stroke on="f"/>
            <v:imagedata o:title=""/>
            <o:lock v:ext="edit"/>
            <w10:wrap type="none"/>
            <w10:anchorlock/>
          </v:rect>
        </w:pict>
      </w:r>
    </w:p>
    <w:p w14:paraId="00000552">
      <w:pPr>
        <w:pStyle w:val="3"/>
        <w:keepNext w:val="0"/>
        <w:keepLines w:val="0"/>
        <w:spacing w:after="80"/>
        <w:rPr>
          <w:b/>
          <w:sz w:val="34"/>
          <w:szCs w:val="34"/>
        </w:rPr>
      </w:pPr>
      <w:bookmarkStart w:id="109" w:name="_6ph40j15gt43" w:colFirst="0" w:colLast="0"/>
      <w:bookmarkEnd w:id="109"/>
      <w:r>
        <w:rPr>
          <w:b/>
          <w:sz w:val="34"/>
          <w:szCs w:val="34"/>
          <w:rtl w:val="0"/>
        </w:rPr>
        <w:t>11. Economy and Meta-Progression</w:t>
      </w:r>
    </w:p>
    <w:p w14:paraId="00000553">
      <w:pPr>
        <w:spacing w:before="240" w:after="240"/>
      </w:pPr>
      <w:r>
        <w:rPr>
          <w:rtl w:val="0"/>
        </w:rPr>
        <w:t xml:space="preserve">Scary Rush features a </w:t>
      </w:r>
      <w:r>
        <w:rPr>
          <w:b/>
          <w:rtl w:val="0"/>
        </w:rPr>
        <w:t>lightweight but strategically deep coin-based economy system</w:t>
      </w:r>
      <w:r>
        <w:rPr>
          <w:rtl w:val="0"/>
        </w:rPr>
        <w:t xml:space="preserve">, with long-term </w:t>
      </w:r>
      <w:r>
        <w:rPr>
          <w:b/>
          <w:rtl w:val="0"/>
        </w:rPr>
        <w:t>meta progression mechanics</w:t>
      </w:r>
      <w:r>
        <w:rPr>
          <w:rtl w:val="0"/>
        </w:rPr>
        <w:t xml:space="preserve"> designed to encourage replayability, meaningful choice, and increased survivability with each attempt. Progress is </w:t>
      </w:r>
      <w:r>
        <w:rPr>
          <w:b/>
          <w:rtl w:val="0"/>
        </w:rPr>
        <w:t>rogue-lite</w:t>
      </w:r>
      <w:r>
        <w:rPr>
          <w:rtl w:val="0"/>
        </w:rPr>
        <w:t>, meaning players can get stronger between runs through upgrades purchased with coins, without violating fairness or core difficulty integrity.</w:t>
      </w:r>
    </w:p>
    <w:p w14:paraId="00000554">
      <w:pPr>
        <w:spacing w:before="240" w:after="240"/>
      </w:pPr>
      <w:r>
        <w:pict>
          <v:rect id="_x0000_i1117" o:spt="1" style="height:1.5pt;width:0pt;" fillcolor="#A0A0A0" filled="t" stroked="f" coordsize="21600,21600" o:hr="t" o:hrstd="t" o:hralign="center">
            <v:path/>
            <v:fill on="t" focussize="0,0"/>
            <v:stroke on="f"/>
            <v:imagedata o:title=""/>
            <o:lock v:ext="edit"/>
            <w10:wrap type="none"/>
            <w10:anchorlock/>
          </v:rect>
        </w:pict>
      </w:r>
    </w:p>
    <w:p w14:paraId="00000555">
      <w:pPr>
        <w:pStyle w:val="4"/>
        <w:keepNext w:val="0"/>
        <w:keepLines w:val="0"/>
        <w:spacing w:before="280"/>
        <w:rPr>
          <w:b/>
          <w:color w:val="000000"/>
          <w:sz w:val="26"/>
          <w:szCs w:val="26"/>
        </w:rPr>
      </w:pPr>
      <w:bookmarkStart w:id="110" w:name="_nb6fql6hhldr" w:colFirst="0" w:colLast="0"/>
      <w:bookmarkEnd w:id="110"/>
      <w:r>
        <w:rPr>
          <w:b/>
          <w:color w:val="000000"/>
          <w:sz w:val="26"/>
          <w:szCs w:val="26"/>
          <w:rtl w:val="0"/>
        </w:rPr>
        <w:t>11.1 Coin Collection Per Room</w:t>
      </w:r>
    </w:p>
    <w:p w14:paraId="00000556">
      <w:pPr>
        <w:spacing w:before="240" w:after="240"/>
      </w:pPr>
      <w:r>
        <w:rPr>
          <w:rtl w:val="0"/>
        </w:rPr>
        <w:t xml:space="preserve">Coins are the </w:t>
      </w:r>
      <w:r>
        <w:rPr>
          <w:b/>
          <w:rtl w:val="0"/>
        </w:rPr>
        <w:t>primary soft currency</w:t>
      </w:r>
      <w:r>
        <w:rPr>
          <w:rtl w:val="0"/>
        </w:rPr>
        <w:t>, earned during live runs.</w:t>
      </w:r>
    </w:p>
    <w:tbl>
      <w:tblPr>
        <w:tblStyle w:val="51"/>
        <w:tblW w:w="86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80"/>
        <w:gridCol w:w="1430"/>
        <w:gridCol w:w="4445"/>
      </w:tblGrid>
      <w:tr w14:paraId="34E292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7">
            <w:pPr>
              <w:spacing w:before="240" w:after="240"/>
              <w:jc w:val="center"/>
            </w:pPr>
            <w:r>
              <w:rPr>
                <w:b/>
                <w:rtl w:val="0"/>
              </w:rPr>
              <w:t>Source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8">
            <w:pPr>
              <w:spacing w:before="240" w:after="240"/>
              <w:jc w:val="center"/>
            </w:pPr>
            <w:r>
              <w:rPr>
                <w:b/>
                <w:rtl w:val="0"/>
              </w:rPr>
              <w:t>Coin Range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9">
            <w:pPr>
              <w:spacing w:before="240" w:after="240"/>
              <w:jc w:val="center"/>
            </w:pPr>
            <w:r>
              <w:rPr>
                <w:b/>
                <w:rtl w:val="0"/>
              </w:rPr>
              <w:t>Notes</w:t>
            </w:r>
          </w:p>
        </w:tc>
      </w:tr>
      <w:tr w14:paraId="360356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A">
            <w:pPr>
              <w:spacing w:before="240" w:after="240"/>
            </w:pPr>
            <w:r>
              <w:rPr>
                <w:rtl w:val="0"/>
              </w:rPr>
              <w:t>Normal Room Clear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B">
            <w:pPr>
              <w:spacing w:before="240" w:after="240"/>
            </w:pPr>
            <w:r>
              <w:rPr>
                <w:rtl w:val="0"/>
              </w:rPr>
              <w:t>1-5 coins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C">
            <w:pPr>
              <w:spacing w:before="240" w:after="240"/>
            </w:pPr>
            <w:r>
              <w:rPr>
                <w:rtl w:val="0"/>
              </w:rPr>
              <w:t>Depends on enemy difficulty and speed</w:t>
            </w:r>
          </w:p>
        </w:tc>
      </w:tr>
      <w:tr w14:paraId="29D27B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D">
            <w:pPr>
              <w:spacing w:before="240" w:after="240"/>
            </w:pPr>
            <w:r>
              <w:rPr>
                <w:rtl w:val="0"/>
              </w:rPr>
              <w:t>Trap Room Survived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E">
            <w:pPr>
              <w:spacing w:before="240" w:after="240"/>
            </w:pPr>
            <w:r>
              <w:rPr>
                <w:rtl w:val="0"/>
              </w:rPr>
              <w:t>+2 bonus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F">
            <w:pPr>
              <w:spacing w:before="240" w:after="240"/>
            </w:pPr>
            <w:r>
              <w:rPr>
                <w:rFonts w:ascii="Arial Unicode MS" w:hAnsi="Arial Unicode MS" w:eastAsia="Arial Unicode MS" w:cs="Arial Unicode MS"/>
                <w:rtl w:val="0"/>
              </w:rPr>
              <w:t>Higher risk → higher reward</w:t>
            </w:r>
          </w:p>
        </w:tc>
      </w:tr>
      <w:tr w14:paraId="79651F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0">
            <w:pPr>
              <w:spacing w:before="240" w:after="240"/>
            </w:pPr>
            <w:r>
              <w:rPr>
                <w:rtl w:val="0"/>
              </w:rPr>
              <w:t>Ghost PvP Win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1">
            <w:pPr>
              <w:spacing w:before="240" w:after="240"/>
            </w:pPr>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2">
            <w:pPr>
              <w:spacing w:before="240" w:after="240"/>
            </w:pPr>
            <w:r>
              <w:rPr>
                <w:rtl w:val="0"/>
              </w:rPr>
              <w:t>First win daily bonus</w:t>
            </w:r>
          </w:p>
        </w:tc>
      </w:tr>
      <w:tr w14:paraId="6D7766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3">
            <w:pPr>
              <w:spacing w:before="240" w:after="240"/>
            </w:pPr>
            <w:r>
              <w:rPr>
                <w:rtl w:val="0"/>
              </w:rPr>
              <w:t>Mimic Door Gamble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4">
            <w:pPr>
              <w:spacing w:before="240" w:after="240"/>
            </w:pPr>
            <w:r>
              <w:rPr>
                <w:rtl w:val="0"/>
              </w:rPr>
              <w:t>Varies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5">
            <w:pPr>
              <w:spacing w:before="240" w:after="240"/>
            </w:pPr>
            <w:r>
              <w:rPr>
                <w:rtl w:val="0"/>
              </w:rPr>
              <w:t>2x risk/reward chance (see Mimic Logic)</w:t>
            </w:r>
          </w:p>
        </w:tc>
      </w:tr>
      <w:tr w14:paraId="6D5EEE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6">
            <w:pPr>
              <w:spacing w:before="240" w:after="240"/>
            </w:pPr>
            <w:r>
              <w:rPr>
                <w:rtl w:val="0"/>
              </w:rPr>
              <w:t>Draft Bonus Buff (LUCK)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7">
            <w:pPr>
              <w:spacing w:before="240" w:after="240"/>
            </w:pPr>
            <w:r>
              <w:rPr>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8">
            <w:pPr>
              <w:spacing w:before="240" w:after="240"/>
            </w:pPr>
            <w:r>
              <w:rPr>
                <w:rtl w:val="0"/>
              </w:rPr>
              <w:t>Adds bonus coins per room via passive buff</w:t>
            </w:r>
          </w:p>
        </w:tc>
      </w:tr>
    </w:tbl>
    <w:p w14:paraId="00000569">
      <w:pPr>
        <w:spacing w:before="240" w:after="240"/>
        <w:rPr>
          <w:b/>
        </w:rPr>
      </w:pPr>
      <w:r>
        <w:rPr>
          <w:b/>
          <w:rtl w:val="0"/>
        </w:rPr>
        <w:t>Collection Mechanic:</w:t>
      </w:r>
    </w:p>
    <w:p w14:paraId="0000056A">
      <w:pPr>
        <w:numPr>
          <w:ilvl w:val="0"/>
          <w:numId w:val="53"/>
        </w:numPr>
        <w:spacing w:before="240" w:after="0" w:afterAutospacing="0"/>
        <w:ind w:left="720" w:hanging="360"/>
      </w:pPr>
      <w:r>
        <w:rPr>
          <w:rtl w:val="0"/>
        </w:rPr>
        <w:t xml:space="preserve">Player </w:t>
      </w:r>
      <w:r>
        <w:rPr>
          <w:b/>
          <w:rtl w:val="0"/>
        </w:rPr>
        <w:t>auto-runs</w:t>
      </w:r>
      <w:r>
        <w:rPr>
          <w:rtl w:val="0"/>
        </w:rPr>
        <w:t>, coins must be physically passed over.</w:t>
      </w:r>
      <w:r>
        <w:rPr>
          <w:rtl w:val="0"/>
        </w:rPr>
        <w:br w:type="textWrapping"/>
      </w:r>
    </w:p>
    <w:p w14:paraId="0000056B">
      <w:pPr>
        <w:numPr>
          <w:ilvl w:val="0"/>
          <w:numId w:val="53"/>
        </w:numPr>
        <w:spacing w:before="0" w:beforeAutospacing="0" w:after="0" w:afterAutospacing="0"/>
        <w:ind w:left="720" w:hanging="360"/>
      </w:pPr>
      <w:r>
        <w:rPr>
          <w:rtl w:val="0"/>
        </w:rPr>
        <w:t xml:space="preserve">Some buffs (e.g. </w:t>
      </w:r>
      <w:r>
        <w:rPr>
          <w:i/>
          <w:rtl w:val="0"/>
        </w:rPr>
        <w:t>Coin Magnet</w:t>
      </w:r>
      <w:r>
        <w:rPr>
          <w:rtl w:val="0"/>
        </w:rPr>
        <w:t>) automate coin pickup.</w:t>
      </w:r>
      <w:r>
        <w:rPr>
          <w:rtl w:val="0"/>
        </w:rPr>
        <w:br w:type="textWrapping"/>
      </w:r>
    </w:p>
    <w:p w14:paraId="0000056C">
      <w:pPr>
        <w:numPr>
          <w:ilvl w:val="0"/>
          <w:numId w:val="53"/>
        </w:numPr>
        <w:spacing w:before="0" w:beforeAutospacing="0" w:after="240"/>
        <w:ind w:left="720" w:hanging="360"/>
      </w:pPr>
      <w:r>
        <w:rPr>
          <w:rtl w:val="0"/>
        </w:rPr>
        <w:t>Tap-based traps can distract from collecting every coin, adding skill-based trade-offs.</w:t>
      </w:r>
      <w:r>
        <w:rPr>
          <w:rtl w:val="0"/>
        </w:rPr>
        <w:br w:type="textWrapping"/>
      </w:r>
    </w:p>
    <w:p w14:paraId="0000056D">
      <w:pPr>
        <w:spacing w:before="240" w:after="240"/>
      </w:pPr>
      <w:r>
        <w:pict>
          <v:rect id="_x0000_i1118" o:spt="1" style="height:1.5pt;width:0pt;" fillcolor="#A0A0A0" filled="t" stroked="f" coordsize="21600,21600" o:hr="t" o:hrstd="t" o:hralign="center">
            <v:path/>
            <v:fill on="t" focussize="0,0"/>
            <v:stroke on="f"/>
            <v:imagedata o:title=""/>
            <o:lock v:ext="edit"/>
            <w10:wrap type="none"/>
            <w10:anchorlock/>
          </v:rect>
        </w:pict>
      </w:r>
    </w:p>
    <w:p w14:paraId="0000056E">
      <w:pPr>
        <w:pStyle w:val="4"/>
        <w:keepNext w:val="0"/>
        <w:keepLines w:val="0"/>
        <w:spacing w:before="280"/>
        <w:rPr>
          <w:b/>
          <w:color w:val="000000"/>
          <w:sz w:val="26"/>
          <w:szCs w:val="26"/>
        </w:rPr>
      </w:pPr>
      <w:bookmarkStart w:id="111" w:name="_d0sbvwdq6lym" w:colFirst="0" w:colLast="0"/>
      <w:bookmarkEnd w:id="111"/>
      <w:r>
        <w:rPr>
          <w:b/>
          <w:color w:val="000000"/>
          <w:sz w:val="26"/>
          <w:szCs w:val="26"/>
          <w:rtl w:val="0"/>
        </w:rPr>
        <w:t>11.2 Meta Upgrade Shop</w:t>
      </w:r>
    </w:p>
    <w:p w14:paraId="0000056F">
      <w:pPr>
        <w:spacing w:before="240" w:after="240"/>
      </w:pPr>
      <w:r>
        <w:rPr>
          <w:rtl w:val="0"/>
        </w:rPr>
        <w:t xml:space="preserve">Located in the </w:t>
      </w:r>
      <w:r>
        <w:rPr>
          <w:b/>
          <w:rtl w:val="0"/>
        </w:rPr>
        <w:t>main menu</w:t>
      </w:r>
      <w:r>
        <w:rPr>
          <w:rtl w:val="0"/>
        </w:rPr>
        <w:t>, accessible between runs. Players use accumulated coins to purchase permanent upgrades affecting starting stats or draft viability.</w:t>
      </w:r>
    </w:p>
    <w:tbl>
      <w:tblPr>
        <w:tblStyle w:val="52"/>
        <w:tblW w:w="90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45"/>
        <w:gridCol w:w="1310"/>
        <w:gridCol w:w="2855"/>
        <w:gridCol w:w="2195"/>
      </w:tblGrid>
      <w:tr w14:paraId="28BFC7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0">
            <w:pPr>
              <w:spacing w:before="240" w:after="240"/>
              <w:jc w:val="center"/>
            </w:pPr>
            <w:r>
              <w:rPr>
                <w:b/>
                <w:rtl w:val="0"/>
              </w:rPr>
              <w:t>Upgrade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1">
            <w:pPr>
              <w:spacing w:before="240" w:after="240"/>
              <w:jc w:val="center"/>
            </w:pPr>
            <w:r>
              <w:rPr>
                <w:b/>
                <w:rtl w:val="0"/>
              </w:rPr>
              <w:t>Max Level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2">
            <w:pPr>
              <w:spacing w:before="240" w:after="240"/>
              <w:jc w:val="center"/>
            </w:pPr>
            <w:r>
              <w:rPr>
                <w:b/>
                <w:rtl w:val="0"/>
              </w:rPr>
              <w:t>Effect per Level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3">
            <w:pPr>
              <w:spacing w:before="240" w:after="240"/>
              <w:jc w:val="center"/>
            </w:pPr>
            <w:r>
              <w:rPr>
                <w:rFonts w:ascii="Arial Unicode MS" w:hAnsi="Arial Unicode MS" w:eastAsia="Arial Unicode MS" w:cs="Arial Unicode MS"/>
                <w:b/>
                <w:rtl w:val="0"/>
              </w:rPr>
              <w:t>Cost Scaling (1→5)</w:t>
            </w:r>
          </w:p>
        </w:tc>
      </w:tr>
      <w:tr w14:paraId="217DF0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4">
            <w:pPr>
              <w:spacing w:before="240" w:after="240"/>
            </w:pPr>
            <w:r>
              <w:rPr>
                <w:b/>
                <w:rtl w:val="0"/>
              </w:rPr>
              <w:t>Max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5">
            <w:pPr>
              <w:spacing w:before="240" w:after="240"/>
            </w:pPr>
            <w:r>
              <w:rPr>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6">
            <w:pPr>
              <w:spacing w:before="240" w:after="240"/>
            </w:pPr>
            <w:r>
              <w:rPr>
                <w:rtl w:val="0"/>
              </w:rPr>
              <w:t>+10 HP per level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7">
            <w:pPr>
              <w:spacing w:before="240" w:after="240"/>
            </w:pPr>
            <w:r>
              <w:rPr>
                <w:rFonts w:ascii="Arial Unicode MS" w:hAnsi="Arial Unicode MS" w:eastAsia="Arial Unicode MS" w:cs="Arial Unicode MS"/>
                <w:rtl w:val="0"/>
              </w:rPr>
              <w:t>200 → 1000 coins</w:t>
            </w:r>
          </w:p>
        </w:tc>
      </w:tr>
      <w:tr w14:paraId="430105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8">
            <w:pPr>
              <w:spacing w:before="240" w:after="240"/>
            </w:pPr>
            <w:r>
              <w:rPr>
                <w:b/>
                <w:rtl w:val="0"/>
              </w:rPr>
              <w:t>Base LUCK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9">
            <w:pPr>
              <w:spacing w:before="240" w:after="240"/>
            </w:pPr>
            <w:r>
              <w:rPr>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A">
            <w:pPr>
              <w:spacing w:before="240" w:after="240"/>
            </w:pPr>
            <w:r>
              <w:rPr>
                <w:rtl w:val="0"/>
              </w:rPr>
              <w:t>+1 LUCK per level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B">
            <w:pPr>
              <w:spacing w:before="240" w:after="240"/>
            </w:pPr>
            <w:r>
              <w:rPr>
                <w:rFonts w:ascii="Arial Unicode MS" w:hAnsi="Arial Unicode MS" w:eastAsia="Arial Unicode MS" w:cs="Arial Unicode MS"/>
                <w:rtl w:val="0"/>
              </w:rPr>
              <w:t>250 → 1250 coins</w:t>
            </w:r>
          </w:p>
        </w:tc>
      </w:tr>
      <w:tr w14:paraId="1C504D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C">
            <w:pPr>
              <w:spacing w:before="240" w:after="240"/>
            </w:pPr>
            <w:r>
              <w:rPr>
                <w:b/>
                <w:rtl w:val="0"/>
              </w:rPr>
              <w:t>Visual Clarity Buff</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D">
            <w:pPr>
              <w:spacing w:before="240" w:after="240"/>
            </w:pPr>
            <w:r>
              <w:rPr>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E">
            <w:pPr>
              <w:spacing w:before="240" w:after="240"/>
            </w:pPr>
            <w:r>
              <w:rPr>
                <w:rtl w:val="0"/>
              </w:rPr>
              <w:t>Improved trap telegraphing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F">
            <w:pPr>
              <w:spacing w:before="240" w:after="240"/>
            </w:pPr>
            <w:r>
              <w:rPr>
                <w:rFonts w:ascii="Arial Unicode MS" w:hAnsi="Arial Unicode MS" w:eastAsia="Arial Unicode MS" w:cs="Arial Unicode MS"/>
                <w:rtl w:val="0"/>
              </w:rPr>
              <w:t>300 → 900 coins</w:t>
            </w:r>
          </w:p>
        </w:tc>
      </w:tr>
      <w:tr w14:paraId="6654E6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0">
            <w:pPr>
              <w:spacing w:before="240" w:after="240"/>
            </w:pPr>
            <w:r>
              <w:rPr>
                <w:b/>
                <w:rtl w:val="0"/>
              </w:rPr>
              <w:t>Unlock Starting Buffs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1">
            <w:pPr>
              <w:spacing w:before="240" w:after="240"/>
            </w:pPr>
            <w:r>
              <w:rPr>
                <w:rtl w:val="0"/>
              </w:rPr>
              <w:t>5 slots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2">
            <w:pPr>
              <w:spacing w:before="240" w:after="240"/>
            </w:pPr>
            <w:r>
              <w:rPr>
                <w:rtl w:val="0"/>
              </w:rPr>
              <w:t>Unlock new starting drafts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3">
            <w:pPr>
              <w:spacing w:before="240" w:after="240"/>
            </w:pPr>
            <w:r>
              <w:rPr>
                <w:rFonts w:ascii="Arial Unicode MS" w:hAnsi="Arial Unicode MS" w:eastAsia="Arial Unicode MS" w:cs="Arial Unicode MS"/>
                <w:rtl w:val="0"/>
              </w:rPr>
              <w:t>400 → 1600 coins</w:t>
            </w:r>
          </w:p>
        </w:tc>
      </w:tr>
      <w:tr w14:paraId="1EA052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4">
            <w:pPr>
              <w:spacing w:before="240" w:after="240"/>
            </w:pPr>
            <w:r>
              <w:rPr>
                <w:b/>
                <w:rtl w:val="0"/>
              </w:rPr>
              <w:t>Trap Resistance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5">
            <w:pPr>
              <w:spacing w:before="240" w:after="240"/>
            </w:pPr>
            <w:r>
              <w:rPr>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6">
            <w:pPr>
              <w:spacing w:before="240" w:after="240"/>
            </w:pPr>
            <w:r>
              <w:rPr>
                <w:rtl w:val="0"/>
              </w:rPr>
              <w:t>Reduces trap damage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7">
            <w:pPr>
              <w:spacing w:before="240" w:after="240"/>
            </w:pPr>
            <w:r>
              <w:rPr>
                <w:rFonts w:ascii="Arial Unicode MS" w:hAnsi="Arial Unicode MS" w:eastAsia="Arial Unicode MS" w:cs="Arial Unicode MS"/>
                <w:rtl w:val="0"/>
              </w:rPr>
              <w:t>350 → 1750 coins</w:t>
            </w:r>
          </w:p>
        </w:tc>
      </w:tr>
      <w:tr w14:paraId="17996D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8">
            <w:pPr>
              <w:spacing w:before="240" w:after="240"/>
            </w:pPr>
            <w:r>
              <w:rPr>
                <w:b/>
                <w:rtl w:val="0"/>
              </w:rPr>
              <w:t>Ghost PvP Power Boost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9">
            <w:pPr>
              <w:spacing w:before="240" w:after="240"/>
            </w:pPr>
            <w:r>
              <w:rPr>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A">
            <w:pPr>
              <w:spacing w:before="240" w:after="240"/>
            </w:pPr>
            <w:r>
              <w:rPr>
                <w:rtl w:val="0"/>
              </w:rPr>
              <w:t>Cosmetic only (PVP FX)</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B">
            <w:pPr>
              <w:spacing w:before="240" w:after="240"/>
            </w:pPr>
            <w:r>
              <w:rPr>
                <w:rFonts w:ascii="Arial Unicode MS" w:hAnsi="Arial Unicode MS" w:eastAsia="Arial Unicode MS" w:cs="Arial Unicode MS"/>
                <w:rtl w:val="0"/>
              </w:rPr>
              <w:t>500 → 1500 coins</w:t>
            </w:r>
          </w:p>
        </w:tc>
      </w:tr>
    </w:tbl>
    <w:p w14:paraId="0000058C">
      <w:pPr>
        <w:spacing w:before="240" w:after="240"/>
        <w:rPr>
          <w:b/>
        </w:rPr>
      </w:pPr>
      <w:r>
        <w:rPr>
          <w:b/>
          <w:rtl w:val="0"/>
        </w:rPr>
        <w:t>Upgrade Logic:</w:t>
      </w:r>
    </w:p>
    <w:p w14:paraId="0000058D">
      <w:pPr>
        <w:numPr>
          <w:ilvl w:val="0"/>
          <w:numId w:val="54"/>
        </w:numPr>
        <w:spacing w:before="240" w:after="0" w:afterAutospacing="0"/>
        <w:ind w:left="720" w:hanging="360"/>
      </w:pPr>
      <w:r>
        <w:rPr>
          <w:rtl w:val="0"/>
        </w:rPr>
        <w:t xml:space="preserve">Upgrades are </w:t>
      </w:r>
      <w:r>
        <w:rPr>
          <w:b/>
          <w:rtl w:val="0"/>
        </w:rPr>
        <w:t>permanent</w:t>
      </w:r>
      <w:r>
        <w:rPr>
          <w:rtl w:val="0"/>
        </w:rPr>
        <w:t>, but capped to maintain balance.</w:t>
      </w:r>
      <w:r>
        <w:rPr>
          <w:rtl w:val="0"/>
        </w:rPr>
        <w:br w:type="textWrapping"/>
      </w:r>
    </w:p>
    <w:p w14:paraId="0000058E">
      <w:pPr>
        <w:numPr>
          <w:ilvl w:val="0"/>
          <w:numId w:val="54"/>
        </w:numPr>
        <w:spacing w:before="0" w:beforeAutospacing="0" w:after="0" w:afterAutospacing="0"/>
        <w:ind w:left="720" w:hanging="360"/>
      </w:pPr>
      <w:r>
        <w:rPr>
          <w:rtl w:val="0"/>
        </w:rPr>
        <w:t>Higher-tier upgrades unlock as players beat later chapters.</w:t>
      </w:r>
      <w:r>
        <w:rPr>
          <w:rtl w:val="0"/>
        </w:rPr>
        <w:br w:type="textWrapping"/>
      </w:r>
    </w:p>
    <w:p w14:paraId="0000058F">
      <w:pPr>
        <w:numPr>
          <w:ilvl w:val="0"/>
          <w:numId w:val="54"/>
        </w:numPr>
        <w:spacing w:before="0" w:beforeAutospacing="0" w:after="240"/>
        <w:ind w:left="720" w:hanging="360"/>
      </w:pPr>
      <w:r>
        <w:rPr>
          <w:rtl w:val="0"/>
        </w:rPr>
        <w:t>Coins are not consumed during active runs, encouraging reinvestment in meta systems.</w:t>
      </w:r>
      <w:r>
        <w:rPr>
          <w:rtl w:val="0"/>
        </w:rPr>
        <w:br w:type="textWrapping"/>
      </w:r>
    </w:p>
    <w:p w14:paraId="00000590">
      <w:pPr>
        <w:spacing w:before="240" w:after="240"/>
      </w:pPr>
      <w:r>
        <w:pict>
          <v:rect id="_x0000_i1119" o:spt="1" style="height:1.5pt;width:0pt;" fillcolor="#A0A0A0" filled="t" stroked="f" coordsize="21600,21600" o:hr="t" o:hrstd="t" o:hralign="center">
            <v:path/>
            <v:fill on="t" focussize="0,0"/>
            <v:stroke on="f"/>
            <v:imagedata o:title=""/>
            <o:lock v:ext="edit"/>
            <w10:wrap type="none"/>
            <w10:anchorlock/>
          </v:rect>
        </w:pict>
      </w:r>
    </w:p>
    <w:p w14:paraId="00000591">
      <w:pPr>
        <w:pStyle w:val="4"/>
        <w:keepNext w:val="0"/>
        <w:keepLines w:val="0"/>
        <w:spacing w:before="280"/>
        <w:rPr>
          <w:b/>
          <w:color w:val="000000"/>
          <w:sz w:val="26"/>
          <w:szCs w:val="26"/>
        </w:rPr>
      </w:pPr>
      <w:bookmarkStart w:id="112" w:name="_m88n6n2vwzrc" w:colFirst="0" w:colLast="0"/>
      <w:bookmarkEnd w:id="112"/>
      <w:r>
        <w:rPr>
          <w:b/>
          <w:color w:val="000000"/>
          <w:sz w:val="26"/>
          <w:szCs w:val="26"/>
          <w:rtl w:val="0"/>
        </w:rPr>
        <w:t>11.3 Meta Loop &amp; Progression Flow</w:t>
      </w:r>
    </w:p>
    <w:p w14:paraId="00000592">
      <w:pPr>
        <w:numPr>
          <w:ilvl w:val="0"/>
          <w:numId w:val="55"/>
        </w:numPr>
        <w:spacing w:before="240" w:after="0" w:afterAutospacing="0"/>
        <w:ind w:left="720" w:hanging="360"/>
      </w:pPr>
      <w:r>
        <w:rPr>
          <w:b/>
          <w:rtl w:val="0"/>
        </w:rPr>
        <w:t>Player Starts a Run</w:t>
      </w:r>
      <w:r>
        <w:rPr>
          <w:b/>
          <w:rtl w:val="0"/>
        </w:rPr>
        <w:br w:type="textWrapping"/>
      </w:r>
    </w:p>
    <w:p w14:paraId="00000593">
      <w:pPr>
        <w:numPr>
          <w:ilvl w:val="0"/>
          <w:numId w:val="55"/>
        </w:numPr>
        <w:spacing w:before="0" w:beforeAutospacing="0" w:after="0" w:afterAutospacing="0"/>
        <w:ind w:left="720" w:hanging="360"/>
      </w:pPr>
      <w:r>
        <w:rPr>
          <w:rtl w:val="0"/>
        </w:rPr>
        <w:t>Progresses through doors, collects coins</w:t>
      </w:r>
      <w:r>
        <w:rPr>
          <w:rtl w:val="0"/>
        </w:rPr>
        <w:br w:type="textWrapping"/>
      </w:r>
    </w:p>
    <w:p w14:paraId="00000594">
      <w:pPr>
        <w:numPr>
          <w:ilvl w:val="0"/>
          <w:numId w:val="55"/>
        </w:numPr>
        <w:spacing w:before="0" w:beforeAutospacing="0" w:after="0" w:afterAutospacing="0"/>
        <w:ind w:left="720" w:hanging="360"/>
      </w:pPr>
      <w:r>
        <w:rPr>
          <w:rtl w:val="0"/>
        </w:rPr>
        <w:t>Dies after X rooms (e.g. Door 33)</w:t>
      </w:r>
      <w:r>
        <w:rPr>
          <w:rtl w:val="0"/>
        </w:rPr>
        <w:br w:type="textWrapping"/>
      </w:r>
    </w:p>
    <w:p w14:paraId="00000595">
      <w:pPr>
        <w:numPr>
          <w:ilvl w:val="0"/>
          <w:numId w:val="55"/>
        </w:numPr>
        <w:spacing w:before="0" w:beforeAutospacing="0" w:after="0" w:afterAutospacing="0"/>
        <w:ind w:left="720" w:hanging="360"/>
      </w:pPr>
      <w:r>
        <w:rPr>
          <w:rFonts w:ascii="Arial Unicode MS" w:hAnsi="Arial Unicode MS" w:eastAsia="Arial Unicode MS" w:cs="Arial Unicode MS"/>
          <w:rtl w:val="0"/>
        </w:rPr>
        <w:t>Returns to menu → Uses coins to buy upgrades</w:t>
      </w:r>
      <w:r>
        <w:rPr>
          <w:rFonts w:ascii="Arial Unicode MS" w:hAnsi="Arial Unicode MS" w:eastAsia="Arial Unicode MS" w:cs="Arial Unicode MS"/>
          <w:rtl w:val="0"/>
        </w:rPr>
        <w:br w:type="textWrapping"/>
      </w:r>
    </w:p>
    <w:p w14:paraId="00000596">
      <w:pPr>
        <w:numPr>
          <w:ilvl w:val="0"/>
          <w:numId w:val="55"/>
        </w:numPr>
        <w:spacing w:before="0" w:beforeAutospacing="0" w:after="0" w:afterAutospacing="0"/>
        <w:ind w:left="720" w:hanging="360"/>
      </w:pPr>
      <w:r>
        <w:rPr>
          <w:rFonts w:ascii="Arial Unicode MS" w:hAnsi="Arial Unicode MS" w:eastAsia="Arial Unicode MS" w:cs="Arial Unicode MS"/>
          <w:rtl w:val="0"/>
        </w:rPr>
        <w:t>Next run → Stronger character, deeper progress</w:t>
      </w:r>
      <w:r>
        <w:rPr>
          <w:rFonts w:ascii="Arial Unicode MS" w:hAnsi="Arial Unicode MS" w:eastAsia="Arial Unicode MS" w:cs="Arial Unicode MS"/>
          <w:rtl w:val="0"/>
        </w:rPr>
        <w:br w:type="textWrapping"/>
      </w:r>
    </w:p>
    <w:p w14:paraId="00000597">
      <w:pPr>
        <w:numPr>
          <w:ilvl w:val="0"/>
          <w:numId w:val="55"/>
        </w:numPr>
        <w:spacing w:before="0" w:beforeAutospacing="0" w:after="240"/>
        <w:ind w:left="720" w:hanging="360"/>
      </w:pPr>
      <w:r>
        <w:rPr>
          <w:rtl w:val="0"/>
        </w:rPr>
        <w:t>Unlocks new traps, chapters, draft options</w:t>
      </w:r>
      <w:r>
        <w:rPr>
          <w:rtl w:val="0"/>
        </w:rPr>
        <w:br w:type="textWrapping"/>
      </w:r>
    </w:p>
    <w:p w14:paraId="00000598">
      <w:pPr>
        <w:spacing w:before="240" w:after="240"/>
      </w:pPr>
      <w:r>
        <w:rPr>
          <w:rtl w:val="0"/>
        </w:rPr>
        <w:t xml:space="preserve">This loop mirrors </w:t>
      </w:r>
      <w:r>
        <w:rPr>
          <w:i/>
          <w:rtl w:val="0"/>
        </w:rPr>
        <w:t>Archero</w:t>
      </w:r>
      <w:r>
        <w:rPr>
          <w:rtl w:val="0"/>
        </w:rPr>
        <w:t xml:space="preserve">-style design while preserving </w:t>
      </w:r>
      <w:r>
        <w:rPr>
          <w:b/>
          <w:rtl w:val="0"/>
        </w:rPr>
        <w:t>player agency</w:t>
      </w:r>
      <w:r>
        <w:rPr>
          <w:rtl w:val="0"/>
        </w:rPr>
        <w:t>, a clear sense of growth, and fairness.</w:t>
      </w:r>
    </w:p>
    <w:p w14:paraId="00000599">
      <w:pPr>
        <w:spacing w:before="240" w:after="240"/>
      </w:pPr>
      <w:r>
        <w:pict>
          <v:rect id="_x0000_i1120" o:spt="1" style="height:1.5pt;width:0pt;" fillcolor="#A0A0A0" filled="t" stroked="f" coordsize="21600,21600" o:hr="t" o:hrstd="t" o:hralign="center">
            <v:path/>
            <v:fill on="t" focussize="0,0"/>
            <v:stroke on="f"/>
            <v:imagedata o:title=""/>
            <o:lock v:ext="edit"/>
            <w10:wrap type="none"/>
            <w10:anchorlock/>
          </v:rect>
        </w:pict>
      </w:r>
    </w:p>
    <w:p w14:paraId="0000059A">
      <w:pPr>
        <w:pStyle w:val="4"/>
        <w:keepNext w:val="0"/>
        <w:keepLines w:val="0"/>
        <w:spacing w:before="280"/>
        <w:rPr>
          <w:b/>
          <w:color w:val="000000"/>
          <w:sz w:val="26"/>
          <w:szCs w:val="26"/>
        </w:rPr>
      </w:pPr>
      <w:bookmarkStart w:id="113" w:name="_dbfkj98i1e4i" w:colFirst="0" w:colLast="0"/>
      <w:bookmarkEnd w:id="113"/>
      <w:r>
        <w:rPr>
          <w:b/>
          <w:color w:val="000000"/>
          <w:sz w:val="26"/>
          <w:szCs w:val="26"/>
          <w:rtl w:val="0"/>
        </w:rPr>
        <w:t>11.4 Long-Term Progression Goals</w:t>
      </w:r>
    </w:p>
    <w:p w14:paraId="0000059B">
      <w:pPr>
        <w:numPr>
          <w:ilvl w:val="0"/>
          <w:numId w:val="56"/>
        </w:numPr>
        <w:spacing w:before="240" w:after="0" w:afterAutospacing="0"/>
        <w:ind w:left="720" w:hanging="360"/>
      </w:pPr>
      <w:r>
        <w:rPr>
          <w:b/>
          <w:rtl w:val="0"/>
        </w:rPr>
        <w:t>Unlock Chapters</w:t>
      </w:r>
      <w:r>
        <w:rPr>
          <w:rtl w:val="0"/>
        </w:rPr>
        <w:t>: New areas unlock based on cumulative doors cleared</w:t>
      </w:r>
      <w:r>
        <w:rPr>
          <w:rtl w:val="0"/>
        </w:rPr>
        <w:br w:type="textWrapping"/>
      </w:r>
    </w:p>
    <w:p w14:paraId="0000059C">
      <w:pPr>
        <w:numPr>
          <w:ilvl w:val="0"/>
          <w:numId w:val="56"/>
        </w:numPr>
        <w:spacing w:before="0" w:beforeAutospacing="0" w:after="0" w:afterAutospacing="0"/>
        <w:ind w:left="720" w:hanging="360"/>
      </w:pPr>
      <w:r>
        <w:rPr>
          <w:b/>
          <w:rtl w:val="0"/>
        </w:rPr>
        <w:t>Unlock Buff Rarities</w:t>
      </w:r>
      <w:r>
        <w:rPr>
          <w:rtl w:val="0"/>
        </w:rPr>
        <w:t>: Certain buffs only appear after unlocking deeper XP or LUCK levels</w:t>
      </w:r>
      <w:r>
        <w:rPr>
          <w:rtl w:val="0"/>
        </w:rPr>
        <w:br w:type="textWrapping"/>
      </w:r>
    </w:p>
    <w:p w14:paraId="0000059D">
      <w:pPr>
        <w:numPr>
          <w:ilvl w:val="0"/>
          <w:numId w:val="56"/>
        </w:numPr>
        <w:spacing w:before="0" w:beforeAutospacing="0" w:after="0" w:afterAutospacing="0"/>
        <w:ind w:left="720" w:hanging="360"/>
      </w:pPr>
      <w:r>
        <w:rPr>
          <w:b/>
          <w:rtl w:val="0"/>
        </w:rPr>
        <w:t>Ghost PvP League Tiers</w:t>
      </w:r>
      <w:r>
        <w:rPr>
          <w:rtl w:val="0"/>
        </w:rPr>
        <w:t>: Cosmetic-based leaderboard progression</w:t>
      </w:r>
      <w:r>
        <w:rPr>
          <w:rtl w:val="0"/>
        </w:rPr>
        <w:br w:type="textWrapping"/>
      </w:r>
    </w:p>
    <w:p w14:paraId="0000059E">
      <w:pPr>
        <w:numPr>
          <w:ilvl w:val="0"/>
          <w:numId w:val="56"/>
        </w:numPr>
        <w:spacing w:before="0" w:beforeAutospacing="0" w:after="0" w:afterAutospacing="0"/>
        <w:ind w:left="720" w:hanging="360"/>
      </w:pPr>
      <w:r>
        <w:rPr>
          <w:b/>
          <w:rtl w:val="0"/>
        </w:rPr>
        <w:t>Mimic Chain Events</w:t>
      </w:r>
      <w:r>
        <w:rPr>
          <w:rtl w:val="0"/>
        </w:rPr>
        <w:t>: Coin spending in mimic rooms unlock meta-rewards like lore or bonus trap types</w:t>
      </w:r>
      <w:r>
        <w:rPr>
          <w:rtl w:val="0"/>
        </w:rPr>
        <w:br w:type="textWrapping"/>
      </w:r>
    </w:p>
    <w:p w14:paraId="0000059F">
      <w:pPr>
        <w:numPr>
          <w:ilvl w:val="0"/>
          <w:numId w:val="56"/>
        </w:numPr>
        <w:spacing w:before="0" w:beforeAutospacing="0" w:after="240"/>
        <w:ind w:left="720" w:hanging="360"/>
      </w:pPr>
      <w:r>
        <w:rPr>
          <w:b/>
          <w:rtl w:val="0"/>
        </w:rPr>
        <w:t>Upgrade Milestones</w:t>
      </w:r>
      <w:r>
        <w:rPr>
          <w:rtl w:val="0"/>
        </w:rPr>
        <w:t xml:space="preserve">: Reaching milestones (e.g., Max HP 5/5) unlocks </w:t>
      </w:r>
      <w:r>
        <w:rPr>
          <w:b/>
          <w:rtl w:val="0"/>
        </w:rPr>
        <w:t>Skin Shards</w:t>
      </w:r>
      <w:r>
        <w:rPr>
          <w:rtl w:val="0"/>
        </w:rPr>
        <w:t xml:space="preserve"> and </w:t>
      </w:r>
      <w:r>
        <w:rPr>
          <w:b/>
          <w:rtl w:val="0"/>
        </w:rPr>
        <w:t>Lore Pages</w:t>
      </w:r>
      <w:r>
        <w:rPr>
          <w:b/>
          <w:rtl w:val="0"/>
        </w:rPr>
        <w:br w:type="textWrapping"/>
      </w:r>
    </w:p>
    <w:p w14:paraId="000005A0">
      <w:pPr>
        <w:spacing w:before="240" w:after="240"/>
      </w:pPr>
      <w:r>
        <w:pict>
          <v:rect id="_x0000_i1121" o:spt="1" style="height:1.5pt;width:0pt;" fillcolor="#A0A0A0" filled="t" stroked="f" coordsize="21600,21600" o:hr="t" o:hrstd="t" o:hralign="center">
            <v:path/>
            <v:fill on="t" focussize="0,0"/>
            <v:stroke on="f"/>
            <v:imagedata o:title=""/>
            <o:lock v:ext="edit"/>
            <w10:wrap type="none"/>
            <w10:anchorlock/>
          </v:rect>
        </w:pict>
      </w:r>
    </w:p>
    <w:p w14:paraId="000005A1">
      <w:pPr>
        <w:pStyle w:val="4"/>
        <w:keepNext w:val="0"/>
        <w:keepLines w:val="0"/>
        <w:spacing w:before="280"/>
        <w:rPr>
          <w:b/>
          <w:color w:val="000000"/>
          <w:sz w:val="26"/>
          <w:szCs w:val="26"/>
        </w:rPr>
      </w:pPr>
      <w:bookmarkStart w:id="114" w:name="_15ra35wjv1v4" w:colFirst="0" w:colLast="0"/>
      <w:bookmarkEnd w:id="114"/>
      <w:r>
        <w:rPr>
          <w:b/>
          <w:color w:val="000000"/>
          <w:sz w:val="26"/>
          <w:szCs w:val="26"/>
          <w:rtl w:val="0"/>
        </w:rPr>
        <w:t>11.5 Economic Balance Principles</w:t>
      </w:r>
    </w:p>
    <w:p w14:paraId="000005A2">
      <w:pPr>
        <w:numPr>
          <w:ilvl w:val="0"/>
          <w:numId w:val="57"/>
        </w:numPr>
        <w:spacing w:before="240" w:after="0" w:afterAutospacing="0"/>
        <w:ind w:left="720" w:hanging="360"/>
      </w:pPr>
      <w:r>
        <w:rPr>
          <w:b/>
          <w:rtl w:val="0"/>
        </w:rPr>
        <w:t>No infinite coin farming</w:t>
      </w:r>
      <w:r>
        <w:rPr>
          <w:rtl w:val="0"/>
        </w:rPr>
        <w:t>: Runs are capped in length (50 doors max per chapter)</w:t>
      </w:r>
      <w:r>
        <w:rPr>
          <w:rtl w:val="0"/>
        </w:rPr>
        <w:br w:type="textWrapping"/>
      </w:r>
    </w:p>
    <w:p w14:paraId="000005A3">
      <w:pPr>
        <w:numPr>
          <w:ilvl w:val="0"/>
          <w:numId w:val="57"/>
        </w:numPr>
        <w:spacing w:before="0" w:beforeAutospacing="0" w:after="0" w:afterAutospacing="0"/>
        <w:ind w:left="720" w:hanging="360"/>
      </w:pPr>
      <w:r>
        <w:rPr>
          <w:b/>
          <w:rtl w:val="0"/>
        </w:rPr>
        <w:t>No carry-forward powers</w:t>
      </w:r>
      <w:r>
        <w:rPr>
          <w:rtl w:val="0"/>
        </w:rPr>
        <w:t>: Buffs are reset each run (except meta stat upgrades)</w:t>
      </w:r>
      <w:r>
        <w:rPr>
          <w:rtl w:val="0"/>
        </w:rPr>
        <w:br w:type="textWrapping"/>
      </w:r>
    </w:p>
    <w:p w14:paraId="000005A4">
      <w:pPr>
        <w:numPr>
          <w:ilvl w:val="0"/>
          <w:numId w:val="57"/>
        </w:numPr>
        <w:spacing w:before="0" w:beforeAutospacing="0" w:after="240"/>
        <w:ind w:left="720" w:hanging="360"/>
      </w:pPr>
      <w:r>
        <w:rPr>
          <w:b/>
          <w:rtl w:val="0"/>
        </w:rPr>
        <w:t>Ad-Economy safe</w:t>
      </w:r>
      <w:r>
        <w:rPr>
          <w:rtl w:val="0"/>
        </w:rPr>
        <w:t>: Ads cannot be spammed to infinitely gain coins (hard limits enforced)</w:t>
      </w:r>
      <w:r>
        <w:rPr>
          <w:rtl w:val="0"/>
        </w:rPr>
        <w:br w:type="textWrapping"/>
      </w:r>
    </w:p>
    <w:p w14:paraId="000005A5">
      <w:pPr>
        <w:spacing w:before="240" w:after="240"/>
      </w:pPr>
      <w:r>
        <w:pict>
          <v:rect id="_x0000_i1122" o:spt="1" style="height:1.5pt;width:0pt;" fillcolor="#A0A0A0" filled="t" stroked="f" coordsize="21600,21600" o:hr="t" o:hrstd="t" o:hralign="center">
            <v:path/>
            <v:fill on="t" focussize="0,0"/>
            <v:stroke on="f"/>
            <v:imagedata o:title=""/>
            <o:lock v:ext="edit"/>
            <w10:wrap type="none"/>
            <w10:anchorlock/>
          </v:rect>
        </w:pict>
      </w:r>
    </w:p>
    <w:p w14:paraId="000005A6">
      <w:pPr>
        <w:pStyle w:val="4"/>
        <w:keepNext w:val="0"/>
        <w:keepLines w:val="0"/>
        <w:spacing w:before="280"/>
        <w:rPr>
          <w:b/>
          <w:color w:val="000000"/>
          <w:sz w:val="26"/>
          <w:szCs w:val="26"/>
        </w:rPr>
      </w:pPr>
      <w:bookmarkStart w:id="115" w:name="_b0n0vtdxonnx" w:colFirst="0" w:colLast="0"/>
      <w:bookmarkEnd w:id="115"/>
      <w:r>
        <w:rPr>
          <w:b/>
          <w:color w:val="000000"/>
          <w:sz w:val="26"/>
          <w:szCs w:val="26"/>
          <w:rtl w:val="0"/>
        </w:rPr>
        <w:t>11.6 Player Motivation via Coin Usage</w:t>
      </w:r>
    </w:p>
    <w:tbl>
      <w:tblPr>
        <w:tblStyle w:val="53"/>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90"/>
        <w:gridCol w:w="3620"/>
        <w:gridCol w:w="3080"/>
      </w:tblGrid>
      <w:tr w14:paraId="31CE88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7">
            <w:pPr>
              <w:spacing w:before="240" w:after="240"/>
              <w:jc w:val="center"/>
            </w:pPr>
            <w:r>
              <w:rPr>
                <w:b/>
                <w:rtl w:val="0"/>
              </w:rPr>
              <w:t>Player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8">
            <w:pPr>
              <w:spacing w:before="240" w:after="240"/>
              <w:jc w:val="center"/>
            </w:pPr>
            <w:r>
              <w:rPr>
                <w:b/>
                <w:rtl w:val="0"/>
              </w:rPr>
              <w:t>Motivator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9">
            <w:pPr>
              <w:spacing w:before="240" w:after="240"/>
              <w:jc w:val="center"/>
            </w:pPr>
            <w:r>
              <w:rPr>
                <w:b/>
                <w:rtl w:val="0"/>
              </w:rPr>
              <w:t>Upgrade Focus</w:t>
            </w:r>
          </w:p>
        </w:tc>
      </w:tr>
      <w:tr w14:paraId="319647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A">
            <w:pPr>
              <w:spacing w:before="240" w:after="240"/>
            </w:pPr>
            <w:r>
              <w:rPr>
                <w:rtl w:val="0"/>
              </w:rPr>
              <w:t>Completionist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B">
            <w:pPr>
              <w:spacing w:before="240" w:after="240"/>
            </w:pPr>
            <w:r>
              <w:rPr>
                <w:rtl w:val="0"/>
              </w:rPr>
              <w:t>Unlock every chapter + skin shards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C">
            <w:pPr>
              <w:spacing w:before="240" w:after="240"/>
            </w:pPr>
            <w:r>
              <w:rPr>
                <w:rtl w:val="0"/>
              </w:rPr>
              <w:t>Visual Clarity, Luck</w:t>
            </w:r>
          </w:p>
        </w:tc>
      </w:tr>
      <w:tr w14:paraId="28B3BF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D">
            <w:pPr>
              <w:spacing w:before="240" w:after="240"/>
            </w:pPr>
            <w:r>
              <w:rPr>
                <w:rtl w:val="0"/>
              </w:rPr>
              <w:t>Competitor (PvP)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E">
            <w:pPr>
              <w:spacing w:before="240" w:after="240"/>
            </w:pPr>
            <w:r>
              <w:rPr>
                <w:rtl w:val="0"/>
              </w:rPr>
              <w:t>Ghost runs and leaderboard tiers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F">
            <w:pPr>
              <w:spacing w:before="240" w:after="240"/>
            </w:pPr>
            <w:r>
              <w:rPr>
                <w:rtl w:val="0"/>
              </w:rPr>
              <w:t>Trap Resistance, Luck</w:t>
            </w:r>
          </w:p>
        </w:tc>
      </w:tr>
      <w:tr w14:paraId="6014B3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0">
            <w:pPr>
              <w:spacing w:before="240" w:after="240"/>
            </w:pPr>
            <w:r>
              <w:rPr>
                <w:rtl w:val="0"/>
              </w:rPr>
              <w:t>Progress-Oriented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1">
            <w:pPr>
              <w:spacing w:before="240" w:after="240"/>
            </w:pPr>
            <w:r>
              <w:rPr>
                <w:rtl w:val="0"/>
              </w:rPr>
              <w:t>Get further each run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2">
            <w:pPr>
              <w:spacing w:before="240" w:after="240"/>
            </w:pPr>
            <w:r>
              <w:rPr>
                <w:rtl w:val="0"/>
              </w:rPr>
              <w:t>Max HP, Starting Buffs</w:t>
            </w:r>
          </w:p>
        </w:tc>
      </w:tr>
      <w:tr w14:paraId="537DE7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3">
            <w:pPr>
              <w:spacing w:before="240" w:after="240"/>
            </w:pPr>
            <w:r>
              <w:rPr>
                <w:rtl w:val="0"/>
              </w:rPr>
              <w:t>Cosmetic Collector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4">
            <w:pPr>
              <w:spacing w:before="240" w:after="240"/>
            </w:pPr>
            <w:r>
              <w:rPr>
                <w:rtl w:val="0"/>
              </w:rPr>
              <w:t>Unlock rare skins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5">
            <w:pPr>
              <w:spacing w:before="240" w:after="240"/>
            </w:pPr>
            <w:r>
              <w:rPr>
                <w:rtl w:val="0"/>
              </w:rPr>
              <w:t>Ghost PvP FX, Bonus Rooms</w:t>
            </w:r>
          </w:p>
        </w:tc>
      </w:tr>
    </w:tbl>
    <w:p w14:paraId="000005B6">
      <w:pPr>
        <w:spacing w:before="240" w:after="240"/>
        <w:ind w:left="0" w:firstLine="0"/>
      </w:pPr>
    </w:p>
    <w:p w14:paraId="000005B7">
      <w:r>
        <w:pict>
          <v:rect id="_x0000_i1123" o:spt="1" style="height:1.5pt;width:0pt;" fillcolor="#A0A0A0" filled="t" stroked="f" coordsize="21600,21600" o:hr="t" o:hrstd="t" o:hralign="center">
            <v:path/>
            <v:fill on="t" focussize="0,0"/>
            <v:stroke on="f"/>
            <v:imagedata o:title=""/>
            <o:lock v:ext="edit"/>
            <w10:wrap type="none"/>
            <w10:anchorlock/>
          </v:rect>
        </w:pict>
      </w:r>
    </w:p>
    <w:p w14:paraId="000005B8">
      <w:pPr>
        <w:pStyle w:val="3"/>
        <w:keepNext w:val="0"/>
        <w:keepLines w:val="0"/>
        <w:spacing w:after="80"/>
        <w:rPr>
          <w:b/>
          <w:sz w:val="34"/>
          <w:szCs w:val="34"/>
        </w:rPr>
      </w:pPr>
      <w:bookmarkStart w:id="116" w:name="_guqley5t4jgk" w:colFirst="0" w:colLast="0"/>
      <w:bookmarkEnd w:id="116"/>
      <w:r>
        <w:rPr>
          <w:b/>
          <w:sz w:val="34"/>
          <w:szCs w:val="34"/>
          <w:rtl w:val="0"/>
        </w:rPr>
        <w:t>12. UI/UX Flow</w:t>
      </w:r>
    </w:p>
    <w:p w14:paraId="000005B9">
      <w:pPr>
        <w:numPr>
          <w:ilvl w:val="0"/>
          <w:numId w:val="58"/>
        </w:numPr>
        <w:spacing w:before="240" w:after="0" w:afterAutospacing="0"/>
        <w:ind w:left="720" w:hanging="360"/>
      </w:pPr>
      <w:r>
        <w:rPr>
          <w:rtl w:val="0"/>
        </w:rPr>
        <w:t>Minimalist and touch-friendly</w:t>
      </w:r>
    </w:p>
    <w:p w14:paraId="000005BA">
      <w:pPr>
        <w:numPr>
          <w:ilvl w:val="0"/>
          <w:numId w:val="58"/>
        </w:numPr>
        <w:spacing w:before="0" w:beforeAutospacing="0" w:after="0" w:afterAutospacing="0"/>
        <w:ind w:left="720" w:hanging="360"/>
      </w:pPr>
      <w:r>
        <w:rPr>
          <w:rtl w:val="0"/>
        </w:rPr>
        <w:t>Animated death feedback</w:t>
      </w:r>
    </w:p>
    <w:p w14:paraId="000005BB">
      <w:pPr>
        <w:numPr>
          <w:ilvl w:val="0"/>
          <w:numId w:val="58"/>
        </w:numPr>
        <w:spacing w:before="0" w:beforeAutospacing="0" w:after="240"/>
        <w:ind w:left="720" w:hanging="360"/>
      </w:pPr>
      <w:r>
        <w:rPr>
          <w:rtl w:val="0"/>
        </w:rPr>
        <w:t>Buff prompt screen with 3 large, tappable cards</w:t>
      </w:r>
    </w:p>
    <w:p w14:paraId="000005BC">
      <w:pPr>
        <w:spacing w:before="240" w:after="240"/>
      </w:pPr>
      <w:r>
        <w:pict>
          <v:rect id="_x0000_i1124" o:spt="1" style="height:1.5pt;width:0pt;" fillcolor="#A0A0A0" filled="t" stroked="f" coordsize="21600,21600" o:hr="t" o:hrstd="t" o:hralign="center">
            <v:path/>
            <v:fill on="t" focussize="0,0"/>
            <v:stroke on="f"/>
            <v:imagedata o:title=""/>
            <o:lock v:ext="edit"/>
            <w10:wrap type="none"/>
            <w10:anchorlock/>
          </v:rect>
        </w:pict>
      </w:r>
    </w:p>
    <w:p w14:paraId="000005BD">
      <w:pPr>
        <w:pStyle w:val="4"/>
        <w:keepNext w:val="0"/>
        <w:keepLines w:val="0"/>
        <w:spacing w:before="280"/>
        <w:rPr>
          <w:b/>
          <w:color w:val="000000"/>
          <w:sz w:val="26"/>
          <w:szCs w:val="26"/>
        </w:rPr>
      </w:pPr>
      <w:bookmarkStart w:id="117" w:name="_dts4invyimtc" w:colFirst="0" w:colLast="0"/>
      <w:bookmarkEnd w:id="117"/>
      <w:r>
        <w:rPr>
          <w:b/>
          <w:color w:val="000000"/>
          <w:sz w:val="26"/>
          <w:szCs w:val="26"/>
          <w:rtl w:val="0"/>
        </w:rPr>
        <w:t>1. App Launch &amp; Boot</w:t>
      </w:r>
    </w:p>
    <w:p w14:paraId="000005BE">
      <w:pPr>
        <w:spacing w:before="240" w:after="240"/>
        <w:rPr>
          <w:b/>
        </w:rPr>
      </w:pPr>
      <w:r>
        <w:rPr>
          <w:rFonts w:ascii="Arial Unicode MS" w:hAnsi="Arial Unicode MS" w:eastAsia="Arial Unicode MS" w:cs="Arial Unicode MS"/>
          <w:b/>
          <w:rtl w:val="0"/>
        </w:rPr>
        <w:t>Splash Screen → Loading Screen → Main Menu</w:t>
      </w:r>
    </w:p>
    <w:p w14:paraId="000005BF">
      <w:pPr>
        <w:numPr>
          <w:ilvl w:val="0"/>
          <w:numId w:val="59"/>
        </w:numPr>
        <w:spacing w:before="240" w:after="0" w:afterAutospacing="0"/>
        <w:ind w:left="720" w:hanging="360"/>
      </w:pPr>
      <w:r>
        <w:rPr>
          <w:b/>
          <w:rtl w:val="0"/>
        </w:rPr>
        <w:t>Splash Screen:</w:t>
      </w:r>
      <w:r>
        <w:rPr>
          <w:rtl w:val="0"/>
        </w:rPr>
        <w:t xml:space="preserve"> Studio Logo Animation</w:t>
      </w:r>
      <w:r>
        <w:rPr>
          <w:rtl w:val="0"/>
        </w:rPr>
        <w:br w:type="textWrapping"/>
      </w:r>
    </w:p>
    <w:p w14:paraId="000005C0">
      <w:pPr>
        <w:numPr>
          <w:ilvl w:val="0"/>
          <w:numId w:val="59"/>
        </w:numPr>
        <w:spacing w:before="0" w:beforeAutospacing="0" w:after="0" w:afterAutospacing="0"/>
        <w:ind w:left="720" w:hanging="360"/>
      </w:pPr>
      <w:r>
        <w:rPr>
          <w:b/>
          <w:rtl w:val="0"/>
        </w:rPr>
        <w:t>Loading Screen:</w:t>
      </w:r>
      <w:r>
        <w:rPr>
          <w:rtl w:val="0"/>
        </w:rPr>
        <w:t xml:space="preserve"> Tips, visual lore panels, and animated Ghost Avatars</w:t>
      </w:r>
      <w:r>
        <w:rPr>
          <w:rtl w:val="0"/>
        </w:rPr>
        <w:br w:type="textWrapping"/>
      </w:r>
    </w:p>
    <w:p w14:paraId="000005C1">
      <w:pPr>
        <w:numPr>
          <w:ilvl w:val="0"/>
          <w:numId w:val="59"/>
        </w:numPr>
        <w:spacing w:before="0" w:beforeAutospacing="0" w:after="0" w:afterAutospacing="0"/>
        <w:ind w:left="720" w:hanging="360"/>
      </w:pPr>
      <w:r>
        <w:rPr>
          <w:b/>
          <w:rtl w:val="0"/>
        </w:rPr>
        <w:t>Main Menu (Hub):</w:t>
      </w:r>
      <w:r>
        <w:rPr>
          <w:b/>
          <w:rtl w:val="0"/>
        </w:rPr>
        <w:br w:type="textWrapping"/>
      </w:r>
    </w:p>
    <w:p w14:paraId="000005C2">
      <w:pPr>
        <w:numPr>
          <w:ilvl w:val="1"/>
          <w:numId w:val="59"/>
        </w:numPr>
        <w:spacing w:before="0" w:beforeAutospacing="0" w:after="0" w:afterAutospacing="0"/>
        <w:ind w:left="1440" w:hanging="360"/>
      </w:pPr>
      <w:r>
        <w:rPr>
          <w:rtl w:val="0"/>
        </w:rPr>
        <w:t>Start Run Button</w:t>
      </w:r>
      <w:r>
        <w:rPr>
          <w:rtl w:val="0"/>
        </w:rPr>
        <w:br w:type="textWrapping"/>
      </w:r>
    </w:p>
    <w:p w14:paraId="000005C3">
      <w:pPr>
        <w:numPr>
          <w:ilvl w:val="1"/>
          <w:numId w:val="59"/>
        </w:numPr>
        <w:spacing w:before="0" w:beforeAutospacing="0" w:after="0" w:afterAutospacing="0"/>
        <w:ind w:left="1440" w:hanging="360"/>
      </w:pPr>
      <w:r>
        <w:rPr>
          <w:rtl w:val="0"/>
        </w:rPr>
        <w:t>PvP (Ghost Duel)</w:t>
      </w:r>
      <w:r>
        <w:rPr>
          <w:rtl w:val="0"/>
        </w:rPr>
        <w:br w:type="textWrapping"/>
      </w:r>
    </w:p>
    <w:p w14:paraId="000005C4">
      <w:pPr>
        <w:numPr>
          <w:ilvl w:val="1"/>
          <w:numId w:val="59"/>
        </w:numPr>
        <w:spacing w:before="0" w:beforeAutospacing="0" w:after="0" w:afterAutospacing="0"/>
        <w:ind w:left="1440" w:hanging="360"/>
      </w:pPr>
      <w:r>
        <w:rPr>
          <w:rtl w:val="0"/>
        </w:rPr>
        <w:t>Upgrades</w:t>
      </w:r>
      <w:r>
        <w:rPr>
          <w:rtl w:val="0"/>
        </w:rPr>
        <w:br w:type="textWrapping"/>
      </w:r>
    </w:p>
    <w:p w14:paraId="000005C5">
      <w:pPr>
        <w:numPr>
          <w:ilvl w:val="1"/>
          <w:numId w:val="59"/>
        </w:numPr>
        <w:spacing w:before="0" w:beforeAutospacing="0" w:after="0" w:afterAutospacing="0"/>
        <w:ind w:left="1440" w:hanging="360"/>
      </w:pPr>
      <w:r>
        <w:rPr>
          <w:rtl w:val="0"/>
        </w:rPr>
        <w:t>Buff Collection</w:t>
      </w:r>
      <w:r>
        <w:rPr>
          <w:rtl w:val="0"/>
        </w:rPr>
        <w:br w:type="textWrapping"/>
      </w:r>
    </w:p>
    <w:p w14:paraId="000005C6">
      <w:pPr>
        <w:numPr>
          <w:ilvl w:val="1"/>
          <w:numId w:val="59"/>
        </w:numPr>
        <w:spacing w:before="0" w:beforeAutospacing="0" w:after="0" w:afterAutospacing="0"/>
        <w:ind w:left="1440" w:hanging="360"/>
      </w:pPr>
      <w:r>
        <w:rPr>
          <w:rtl w:val="0"/>
        </w:rPr>
        <w:t>Store (Cosmetics, Coins, Reroll tokens)</w:t>
      </w:r>
      <w:r>
        <w:rPr>
          <w:rtl w:val="0"/>
        </w:rPr>
        <w:br w:type="textWrapping"/>
      </w:r>
    </w:p>
    <w:p w14:paraId="000005C7">
      <w:pPr>
        <w:numPr>
          <w:ilvl w:val="1"/>
          <w:numId w:val="59"/>
        </w:numPr>
        <w:spacing w:before="0" w:beforeAutospacing="0" w:after="240"/>
        <w:ind w:left="1440" w:hanging="360"/>
      </w:pPr>
      <w:r>
        <w:rPr>
          <w:rtl w:val="0"/>
        </w:rPr>
        <w:t>Player Profile (Stats, Lore progress, Achievements)</w:t>
      </w:r>
      <w:r>
        <w:rPr>
          <w:rtl w:val="0"/>
        </w:rPr>
        <w:br w:type="textWrapping"/>
      </w:r>
    </w:p>
    <w:p w14:paraId="000005C8">
      <w:pPr>
        <w:spacing w:before="240" w:after="240"/>
      </w:pPr>
      <w:r>
        <w:pict>
          <v:rect id="_x0000_i1125" o:spt="1" style="height:1.5pt;width:0pt;" fillcolor="#A0A0A0" filled="t" stroked="f" coordsize="21600,21600" o:hr="t" o:hrstd="t" o:hralign="center">
            <v:path/>
            <v:fill on="t" focussize="0,0"/>
            <v:stroke on="f"/>
            <v:imagedata o:title=""/>
            <o:lock v:ext="edit"/>
            <w10:wrap type="none"/>
            <w10:anchorlock/>
          </v:rect>
        </w:pict>
      </w:r>
    </w:p>
    <w:p w14:paraId="000005C9">
      <w:pPr>
        <w:pStyle w:val="4"/>
        <w:keepNext w:val="0"/>
        <w:keepLines w:val="0"/>
        <w:spacing w:before="280"/>
        <w:rPr>
          <w:b/>
          <w:color w:val="000000"/>
          <w:sz w:val="26"/>
          <w:szCs w:val="26"/>
        </w:rPr>
      </w:pPr>
      <w:bookmarkStart w:id="118" w:name="_p17k6v504efq" w:colFirst="0" w:colLast="0"/>
      <w:bookmarkEnd w:id="118"/>
      <w:r>
        <w:rPr>
          <w:rFonts w:ascii="Arial Unicode MS" w:hAnsi="Arial Unicode MS" w:eastAsia="Arial Unicode MS" w:cs="Arial Unicode MS"/>
          <w:b/>
          <w:color w:val="000000"/>
          <w:sz w:val="26"/>
          <w:szCs w:val="26"/>
          <w:rtl w:val="0"/>
        </w:rPr>
        <w:t>2. Start New Run → Chapter Select</w:t>
      </w:r>
    </w:p>
    <w:p w14:paraId="000005CA">
      <w:pPr>
        <w:numPr>
          <w:ilvl w:val="0"/>
          <w:numId w:val="60"/>
        </w:numPr>
        <w:spacing w:before="240" w:after="0" w:afterAutospacing="0"/>
        <w:ind w:left="720" w:hanging="360"/>
      </w:pPr>
      <w:r>
        <w:rPr>
          <w:b/>
          <w:rtl w:val="0"/>
        </w:rPr>
        <w:t>Chapter Map UI</w:t>
      </w:r>
      <w:r>
        <w:rPr>
          <w:rtl w:val="0"/>
        </w:rPr>
        <w:t>:</w:t>
      </w:r>
      <w:r>
        <w:rPr>
          <w:rtl w:val="0"/>
        </w:rPr>
        <w:br w:type="textWrapping"/>
      </w:r>
    </w:p>
    <w:p w14:paraId="000005CB">
      <w:pPr>
        <w:numPr>
          <w:ilvl w:val="1"/>
          <w:numId w:val="60"/>
        </w:numPr>
        <w:spacing w:before="0" w:beforeAutospacing="0" w:after="0" w:afterAutospacing="0"/>
        <w:ind w:left="1440" w:hanging="360"/>
      </w:pPr>
      <w:r>
        <w:rPr>
          <w:rtl w:val="0"/>
        </w:rPr>
        <w:t>Chapter Cards (Locked/Unlocked)</w:t>
      </w:r>
      <w:r>
        <w:rPr>
          <w:rtl w:val="0"/>
        </w:rPr>
        <w:br w:type="textWrapping"/>
      </w:r>
    </w:p>
    <w:p w14:paraId="000005CC">
      <w:pPr>
        <w:numPr>
          <w:ilvl w:val="1"/>
          <w:numId w:val="60"/>
        </w:numPr>
        <w:spacing w:before="0" w:beforeAutospacing="0" w:after="0" w:afterAutospacing="0"/>
        <w:ind w:left="1440" w:hanging="360"/>
      </w:pPr>
      <w:r>
        <w:rPr>
          <w:rtl w:val="0"/>
        </w:rPr>
        <w:t>Chapter Completion Stats (% Doors Cleared, Best Buff Combo, Mimic Encountered)</w:t>
      </w:r>
      <w:r>
        <w:rPr>
          <w:rtl w:val="0"/>
        </w:rPr>
        <w:br w:type="textWrapping"/>
      </w:r>
    </w:p>
    <w:p w14:paraId="000005CD">
      <w:pPr>
        <w:numPr>
          <w:ilvl w:val="1"/>
          <w:numId w:val="60"/>
        </w:numPr>
        <w:spacing w:before="0" w:beforeAutospacing="0" w:after="240"/>
        <w:ind w:left="1440" w:hanging="360"/>
      </w:pPr>
      <w:r>
        <w:rPr>
          <w:rFonts w:ascii="Arial Unicode MS" w:hAnsi="Arial Unicode MS" w:eastAsia="Arial Unicode MS" w:cs="Arial Unicode MS"/>
          <w:rtl w:val="0"/>
        </w:rPr>
        <w:t>“Start Chapter” Button → Enter Pre-run Loadout</w:t>
      </w:r>
      <w:r>
        <w:rPr>
          <w:rFonts w:ascii="Arial Unicode MS" w:hAnsi="Arial Unicode MS" w:eastAsia="Arial Unicode MS" w:cs="Arial Unicode MS"/>
          <w:rtl w:val="0"/>
        </w:rPr>
        <w:br w:type="textWrapping"/>
      </w:r>
    </w:p>
    <w:p w14:paraId="000005CE">
      <w:pPr>
        <w:spacing w:before="240" w:after="240"/>
      </w:pPr>
      <w:r>
        <w:pict>
          <v:rect id="_x0000_i1126" o:spt="1" style="height:1.5pt;width:0pt;" fillcolor="#A0A0A0" filled="t" stroked="f" coordsize="21600,21600" o:hr="t" o:hrstd="t" o:hralign="center">
            <v:path/>
            <v:fill on="t" focussize="0,0"/>
            <v:stroke on="f"/>
            <v:imagedata o:title=""/>
            <o:lock v:ext="edit"/>
            <w10:wrap type="none"/>
            <w10:anchorlock/>
          </v:rect>
        </w:pict>
      </w:r>
    </w:p>
    <w:p w14:paraId="000005CF">
      <w:pPr>
        <w:pStyle w:val="4"/>
        <w:keepNext w:val="0"/>
        <w:keepLines w:val="0"/>
        <w:spacing w:before="280"/>
        <w:rPr>
          <w:b/>
          <w:color w:val="000000"/>
          <w:sz w:val="26"/>
          <w:szCs w:val="26"/>
        </w:rPr>
      </w:pPr>
      <w:bookmarkStart w:id="119" w:name="_bu9x82b8lmxc" w:colFirst="0" w:colLast="0"/>
      <w:bookmarkEnd w:id="119"/>
      <w:r>
        <w:rPr>
          <w:b/>
          <w:color w:val="000000"/>
          <w:sz w:val="26"/>
          <w:szCs w:val="26"/>
          <w:rtl w:val="0"/>
        </w:rPr>
        <w:t>3. Pre-Run Loadout &amp; Summary</w:t>
      </w:r>
    </w:p>
    <w:p w14:paraId="000005D0">
      <w:pPr>
        <w:numPr>
          <w:ilvl w:val="0"/>
          <w:numId w:val="61"/>
        </w:numPr>
        <w:spacing w:before="240" w:after="0" w:afterAutospacing="0"/>
        <w:ind w:left="720" w:hanging="360"/>
      </w:pPr>
      <w:r>
        <w:rPr>
          <w:rtl w:val="0"/>
        </w:rPr>
        <w:t>Equipped Buff Slots (passives from prior runs)</w:t>
      </w:r>
      <w:r>
        <w:rPr>
          <w:rtl w:val="0"/>
        </w:rPr>
        <w:br w:type="textWrapping"/>
      </w:r>
    </w:p>
    <w:p w14:paraId="000005D1">
      <w:pPr>
        <w:numPr>
          <w:ilvl w:val="0"/>
          <w:numId w:val="61"/>
        </w:numPr>
        <w:spacing w:before="0" w:beforeAutospacing="0" w:after="0" w:afterAutospacing="0"/>
        <w:ind w:left="720" w:hanging="360"/>
      </w:pPr>
      <w:r>
        <w:rPr>
          <w:rtl w:val="0"/>
        </w:rPr>
        <w:t>Avatar Skin Selector</w:t>
      </w:r>
      <w:r>
        <w:rPr>
          <w:rtl w:val="0"/>
        </w:rPr>
        <w:br w:type="textWrapping"/>
      </w:r>
    </w:p>
    <w:p w14:paraId="000005D2">
      <w:pPr>
        <w:numPr>
          <w:ilvl w:val="0"/>
          <w:numId w:val="61"/>
        </w:numPr>
        <w:spacing w:before="0" w:beforeAutospacing="0" w:after="0" w:afterAutospacing="0"/>
        <w:ind w:left="720" w:hanging="360"/>
      </w:pPr>
      <w:r>
        <w:rPr>
          <w:rtl w:val="0"/>
        </w:rPr>
        <w:t>Preview: Trap Types, Enemy Mix, Ghost PvP Room Estimate</w:t>
      </w:r>
      <w:r>
        <w:rPr>
          <w:rtl w:val="0"/>
        </w:rPr>
        <w:br w:type="textWrapping"/>
      </w:r>
    </w:p>
    <w:p w14:paraId="000005D3">
      <w:pPr>
        <w:numPr>
          <w:ilvl w:val="0"/>
          <w:numId w:val="61"/>
        </w:numPr>
        <w:spacing w:before="0" w:beforeAutospacing="0" w:after="0" w:afterAutospacing="0"/>
        <w:ind w:left="720" w:hanging="360"/>
      </w:pPr>
      <w:r>
        <w:rPr>
          <w:rtl w:val="0"/>
        </w:rPr>
        <w:t>Optional Buff Reroll Token (use here if owned)</w:t>
      </w:r>
      <w:r>
        <w:rPr>
          <w:rtl w:val="0"/>
        </w:rPr>
        <w:br w:type="textWrapping"/>
      </w:r>
    </w:p>
    <w:p w14:paraId="000005D4">
      <w:pPr>
        <w:numPr>
          <w:ilvl w:val="0"/>
          <w:numId w:val="61"/>
        </w:numPr>
        <w:spacing w:before="0" w:beforeAutospacing="0" w:after="240"/>
        <w:ind w:left="720" w:hanging="360"/>
      </w:pPr>
      <w:r>
        <w:rPr>
          <w:rtl w:val="0"/>
        </w:rPr>
        <w:t xml:space="preserve">Tap </w:t>
      </w:r>
      <w:r>
        <w:rPr>
          <w:b/>
          <w:rtl w:val="0"/>
        </w:rPr>
        <w:t>Start Run</w:t>
      </w:r>
      <w:r>
        <w:rPr>
          <w:rFonts w:ascii="Arial Unicode MS" w:hAnsi="Arial Unicode MS" w:eastAsia="Arial Unicode MS" w:cs="Arial Unicode MS"/>
          <w:rtl w:val="0"/>
        </w:rPr>
        <w:t xml:space="preserve"> → Load first room</w:t>
      </w:r>
      <w:r>
        <w:rPr>
          <w:rFonts w:ascii="Arial Unicode MS" w:hAnsi="Arial Unicode MS" w:eastAsia="Arial Unicode MS" w:cs="Arial Unicode MS"/>
          <w:rtl w:val="0"/>
        </w:rPr>
        <w:br w:type="textWrapping"/>
      </w:r>
    </w:p>
    <w:p w14:paraId="000005D5">
      <w:pPr>
        <w:spacing w:before="240" w:after="240"/>
      </w:pPr>
      <w:r>
        <w:pict>
          <v:rect id="_x0000_i1127" o:spt="1" style="height:1.5pt;width:0pt;" fillcolor="#A0A0A0" filled="t" stroked="f" coordsize="21600,21600" o:hr="t" o:hrstd="t" o:hralign="center">
            <v:path/>
            <v:fill on="t" focussize="0,0"/>
            <v:stroke on="f"/>
            <v:imagedata o:title=""/>
            <o:lock v:ext="edit"/>
            <w10:wrap type="none"/>
            <w10:anchorlock/>
          </v:rect>
        </w:pict>
      </w:r>
    </w:p>
    <w:p w14:paraId="000005D6">
      <w:pPr>
        <w:pStyle w:val="4"/>
        <w:keepNext w:val="0"/>
        <w:keepLines w:val="0"/>
        <w:spacing w:before="280"/>
        <w:rPr>
          <w:b/>
          <w:color w:val="000000"/>
          <w:sz w:val="26"/>
          <w:szCs w:val="26"/>
        </w:rPr>
      </w:pPr>
      <w:bookmarkStart w:id="120" w:name="_jg4cq9wk8r75" w:colFirst="0" w:colLast="0"/>
      <w:bookmarkEnd w:id="120"/>
      <w:r>
        <w:rPr>
          <w:b/>
          <w:color w:val="000000"/>
          <w:sz w:val="26"/>
          <w:szCs w:val="26"/>
          <w:rtl w:val="0"/>
        </w:rPr>
        <w:t>4. In-Game UI (Core Run Interface)</w:t>
      </w:r>
    </w:p>
    <w:tbl>
      <w:tblPr>
        <w:tblStyle w:val="54"/>
        <w:tblW w:w="92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75"/>
        <w:gridCol w:w="6150"/>
      </w:tblGrid>
      <w:tr w14:paraId="2334AD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7">
            <w:pPr>
              <w:spacing w:before="240" w:after="240"/>
              <w:jc w:val="center"/>
            </w:pPr>
            <w:r>
              <w:rPr>
                <w:b/>
                <w:rtl w:val="0"/>
              </w:rPr>
              <w:t>UI Element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8">
            <w:pPr>
              <w:spacing w:before="240" w:after="240"/>
              <w:jc w:val="center"/>
            </w:pPr>
            <w:r>
              <w:rPr>
                <w:b/>
                <w:rtl w:val="0"/>
              </w:rPr>
              <w:t>Function</w:t>
            </w:r>
          </w:p>
        </w:tc>
      </w:tr>
      <w:tr w14:paraId="6E47FA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9">
            <w:pPr>
              <w:spacing w:before="240" w:after="240"/>
            </w:pPr>
            <w:r>
              <w:rPr>
                <w:rtl w:val="0"/>
              </w:rPr>
              <w:t>Player Auto-runner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A">
            <w:pPr>
              <w:spacing w:before="240" w:after="240"/>
            </w:pPr>
            <w:r>
              <w:rPr>
                <w:rtl w:val="0"/>
              </w:rPr>
              <w:t>Always on forward motion</w:t>
            </w:r>
          </w:p>
        </w:tc>
      </w:tr>
      <w:tr w14:paraId="0EDD6C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B">
            <w:pPr>
              <w:spacing w:before="240" w:after="240"/>
            </w:pPr>
            <w:r>
              <w:rPr>
                <w:rtl w:val="0"/>
              </w:rPr>
              <w:t>Door Panel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C">
            <w:pPr>
              <w:spacing w:before="240" w:after="240"/>
            </w:pPr>
            <w:r>
              <w:rPr>
                <w:rtl w:val="0"/>
              </w:rPr>
              <w:t>Two door icons appear at room end</w:t>
            </w:r>
          </w:p>
        </w:tc>
      </w:tr>
      <w:tr w14:paraId="17B2F8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D">
            <w:pPr>
              <w:spacing w:before="240" w:after="240"/>
            </w:pPr>
            <w:r>
              <w:rPr>
                <w:rtl w:val="0"/>
              </w:rPr>
              <w:t>Tap Zone Overlay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E">
            <w:pPr>
              <w:spacing w:before="240" w:after="240"/>
            </w:pPr>
            <w:r>
              <w:rPr>
                <w:rtl w:val="0"/>
              </w:rPr>
              <w:t>For timing dashes, trap taps, or loots</w:t>
            </w:r>
          </w:p>
        </w:tc>
      </w:tr>
      <w:tr w14:paraId="12C06C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F">
            <w:pPr>
              <w:spacing w:before="240" w:after="240"/>
            </w:pPr>
            <w:r>
              <w:rPr>
                <w:rtl w:val="0"/>
              </w:rPr>
              <w:t>Buffs HUD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0">
            <w:pPr>
              <w:spacing w:before="240" w:after="240"/>
            </w:pPr>
            <w:r>
              <w:rPr>
                <w:rtl w:val="0"/>
              </w:rPr>
              <w:t>Horizontal strip of icons (active buffs)</w:t>
            </w:r>
          </w:p>
        </w:tc>
      </w:tr>
      <w:tr w14:paraId="4C9F5E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1">
            <w:pPr>
              <w:spacing w:before="240" w:after="240"/>
            </w:pPr>
            <w:r>
              <w:rPr>
                <w:rtl w:val="0"/>
              </w:rPr>
              <w:t>XP Bar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2">
            <w:pPr>
              <w:spacing w:before="240" w:after="240"/>
            </w:pPr>
            <w:r>
              <w:rPr>
                <w:rtl w:val="0"/>
              </w:rPr>
              <w:t>Progress toward next draft round</w:t>
            </w:r>
          </w:p>
        </w:tc>
      </w:tr>
      <w:tr w14:paraId="1528DA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3">
            <w:pPr>
              <w:spacing w:before="240" w:after="240"/>
            </w:pPr>
            <w:r>
              <w:rPr>
                <w:rtl w:val="0"/>
              </w:rPr>
              <w:t>Coins HUD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4">
            <w:pPr>
              <w:spacing w:before="240" w:after="240"/>
            </w:pPr>
            <w:r>
              <w:rPr>
                <w:rtl w:val="0"/>
              </w:rPr>
              <w:t>Real-time coin tally</w:t>
            </w:r>
          </w:p>
        </w:tc>
      </w:tr>
      <w:tr w14:paraId="3C5D51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5">
            <w:pPr>
              <w:spacing w:before="240" w:after="240"/>
            </w:pPr>
            <w:r>
              <w:rPr>
                <w:rtl w:val="0"/>
              </w:rPr>
              <w:t>HP Bar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6">
            <w:pPr>
              <w:spacing w:before="240" w:after="240"/>
            </w:pPr>
            <w:r>
              <w:rPr>
                <w:rtl w:val="0"/>
              </w:rPr>
              <w:t>Player health (replaces insta-death logic)</w:t>
            </w:r>
          </w:p>
        </w:tc>
      </w:tr>
      <w:tr w14:paraId="0DF594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7">
            <w:pPr>
              <w:spacing w:before="240" w:after="240"/>
            </w:pPr>
            <w:r>
              <w:rPr>
                <w:rtl w:val="0"/>
              </w:rPr>
              <w:t>Draft Prompt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8">
            <w:pPr>
              <w:spacing w:before="240" w:after="240"/>
            </w:pPr>
            <w:r>
              <w:rPr>
                <w:rtl w:val="0"/>
              </w:rPr>
              <w:t>Appears at XP thresholds</w:t>
            </w:r>
          </w:p>
        </w:tc>
      </w:tr>
      <w:tr w14:paraId="03F4A0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9">
            <w:pPr>
              <w:spacing w:before="240" w:after="240"/>
            </w:pPr>
            <w:r>
              <w:rPr>
                <w:rtl w:val="0"/>
              </w:rPr>
              <w:t>Pause Menu</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A">
            <w:pPr>
              <w:spacing w:before="240" w:after="240"/>
            </w:pPr>
            <w:r>
              <w:rPr>
                <w:rtl w:val="0"/>
              </w:rPr>
              <w:t>Resume, Exit Run, Options</w:t>
            </w:r>
          </w:p>
        </w:tc>
      </w:tr>
    </w:tbl>
    <w:p w14:paraId="000005EB">
      <w:pPr>
        <w:spacing w:before="240" w:after="240"/>
      </w:pPr>
      <w:r>
        <w:pict>
          <v:rect id="_x0000_i1128" o:spt="1" style="height:1.5pt;width:0pt;" fillcolor="#A0A0A0" filled="t" stroked="f" coordsize="21600,21600" o:hr="t" o:hrstd="t" o:hralign="center">
            <v:path/>
            <v:fill on="t" focussize="0,0"/>
            <v:stroke on="f"/>
            <v:imagedata o:title=""/>
            <o:lock v:ext="edit"/>
            <w10:wrap type="none"/>
            <w10:anchorlock/>
          </v:rect>
        </w:pict>
      </w:r>
    </w:p>
    <w:p w14:paraId="000005EC">
      <w:pPr>
        <w:pStyle w:val="4"/>
        <w:keepNext w:val="0"/>
        <w:keepLines w:val="0"/>
        <w:spacing w:before="280"/>
        <w:rPr>
          <w:b/>
          <w:color w:val="000000"/>
          <w:sz w:val="26"/>
          <w:szCs w:val="26"/>
        </w:rPr>
      </w:pPr>
      <w:bookmarkStart w:id="121" w:name="_ibhyhekiels4" w:colFirst="0" w:colLast="0"/>
      <w:bookmarkEnd w:id="121"/>
      <w:r>
        <w:rPr>
          <w:b/>
          <w:color w:val="000000"/>
          <w:sz w:val="26"/>
          <w:szCs w:val="26"/>
          <w:rtl w:val="0"/>
        </w:rPr>
        <w:t>5. Rogue-lite Buff Draft UI (3-Choice Popup)</w:t>
      </w:r>
    </w:p>
    <w:p w14:paraId="000005ED">
      <w:pPr>
        <w:spacing w:before="240" w:after="240"/>
      </w:pPr>
      <w:r>
        <w:rPr>
          <w:b/>
          <w:rtl w:val="0"/>
        </w:rPr>
        <w:t>Triggered when XP thresholds are met</w:t>
      </w:r>
      <w:r>
        <w:rPr>
          <w:rtl w:val="0"/>
        </w:rPr>
        <w:t xml:space="preserve"> (after X doors cleared):</w:t>
      </w:r>
    </w:p>
    <w:p w14:paraId="000005EE">
      <w:pPr>
        <w:numPr>
          <w:ilvl w:val="0"/>
          <w:numId w:val="62"/>
        </w:numPr>
        <w:spacing w:before="240" w:after="0" w:afterAutospacing="0"/>
        <w:ind w:left="720" w:hanging="360"/>
      </w:pPr>
      <w:r>
        <w:rPr>
          <w:rtl w:val="0"/>
        </w:rPr>
        <w:t>Modal window with 3 card-style buff choices</w:t>
      </w:r>
      <w:r>
        <w:rPr>
          <w:rtl w:val="0"/>
        </w:rPr>
        <w:br w:type="textWrapping"/>
      </w:r>
    </w:p>
    <w:p w14:paraId="000005EF">
      <w:pPr>
        <w:numPr>
          <w:ilvl w:val="0"/>
          <w:numId w:val="62"/>
        </w:numPr>
        <w:spacing w:before="0" w:beforeAutospacing="0" w:after="0" w:afterAutospacing="0"/>
        <w:ind w:left="720" w:hanging="360"/>
      </w:pPr>
      <w:r>
        <w:rPr>
          <w:rtl w:val="0"/>
        </w:rPr>
        <w:t>Each card:</w:t>
      </w:r>
      <w:r>
        <w:rPr>
          <w:rtl w:val="0"/>
        </w:rPr>
        <w:br w:type="textWrapping"/>
      </w:r>
    </w:p>
    <w:p w14:paraId="000005F0">
      <w:pPr>
        <w:numPr>
          <w:ilvl w:val="1"/>
          <w:numId w:val="62"/>
        </w:numPr>
        <w:spacing w:before="0" w:beforeAutospacing="0" w:after="0" w:afterAutospacing="0"/>
        <w:ind w:left="1440" w:hanging="360"/>
      </w:pPr>
      <w:r>
        <w:rPr>
          <w:rtl w:val="0"/>
        </w:rPr>
        <w:t>Buff icon</w:t>
      </w:r>
      <w:r>
        <w:rPr>
          <w:rtl w:val="0"/>
        </w:rPr>
        <w:br w:type="textWrapping"/>
      </w:r>
    </w:p>
    <w:p w14:paraId="000005F1">
      <w:pPr>
        <w:numPr>
          <w:ilvl w:val="1"/>
          <w:numId w:val="62"/>
        </w:numPr>
        <w:spacing w:before="0" w:beforeAutospacing="0" w:after="0" w:afterAutospacing="0"/>
        <w:ind w:left="1440" w:hanging="360"/>
      </w:pPr>
      <w:r>
        <w:rPr>
          <w:rFonts w:ascii="Arial Unicode MS" w:hAnsi="Arial Unicode MS" w:eastAsia="Arial Unicode MS" w:cs="Arial Unicode MS"/>
          <w:rtl w:val="0"/>
        </w:rPr>
        <w:t>Tier glow (color: common → mythic)</w:t>
      </w:r>
      <w:r>
        <w:rPr>
          <w:rFonts w:ascii="Arial Unicode MS" w:hAnsi="Arial Unicode MS" w:eastAsia="Arial Unicode MS" w:cs="Arial Unicode MS"/>
          <w:rtl w:val="0"/>
        </w:rPr>
        <w:br w:type="textWrapping"/>
      </w:r>
    </w:p>
    <w:p w14:paraId="000005F2">
      <w:pPr>
        <w:numPr>
          <w:ilvl w:val="1"/>
          <w:numId w:val="62"/>
        </w:numPr>
        <w:spacing w:before="0" w:beforeAutospacing="0" w:after="0" w:afterAutospacing="0"/>
        <w:ind w:left="1440" w:hanging="360"/>
      </w:pPr>
      <w:r>
        <w:rPr>
          <w:rtl w:val="0"/>
        </w:rPr>
        <w:t>Description</w:t>
      </w:r>
      <w:r>
        <w:rPr>
          <w:rtl w:val="0"/>
        </w:rPr>
        <w:br w:type="textWrapping"/>
      </w:r>
    </w:p>
    <w:p w14:paraId="000005F3">
      <w:pPr>
        <w:numPr>
          <w:ilvl w:val="1"/>
          <w:numId w:val="62"/>
        </w:numPr>
        <w:spacing w:before="0" w:beforeAutospacing="0" w:after="0" w:afterAutospacing="0"/>
        <w:ind w:left="1440" w:hanging="360"/>
      </w:pPr>
      <w:r>
        <w:rPr>
          <w:rtl w:val="0"/>
        </w:rPr>
        <w:t>Synergy tags (optional glow if a combo exists)</w:t>
      </w:r>
      <w:r>
        <w:rPr>
          <w:rtl w:val="0"/>
        </w:rPr>
        <w:br w:type="textWrapping"/>
      </w:r>
    </w:p>
    <w:p w14:paraId="000005F4">
      <w:pPr>
        <w:numPr>
          <w:ilvl w:val="0"/>
          <w:numId w:val="62"/>
        </w:numPr>
        <w:spacing w:before="0" w:beforeAutospacing="0" w:after="0" w:afterAutospacing="0"/>
        <w:ind w:left="720" w:hanging="360"/>
      </w:pPr>
      <w:r>
        <w:rPr>
          <w:rFonts w:ascii="Arial Unicode MS" w:hAnsi="Arial Unicode MS" w:eastAsia="Arial Unicode MS" w:cs="Arial Unicode MS"/>
          <w:b/>
          <w:rtl w:val="0"/>
        </w:rPr>
        <w:t>Choose 1 → Animates into active buff bar</w:t>
      </w:r>
      <w:r>
        <w:rPr>
          <w:rFonts w:ascii="Arial Unicode MS" w:hAnsi="Arial Unicode MS" w:eastAsia="Arial Unicode MS" w:cs="Arial Unicode MS"/>
          <w:b/>
          <w:rtl w:val="0"/>
        </w:rPr>
        <w:br w:type="textWrapping"/>
      </w:r>
    </w:p>
    <w:p w14:paraId="000005F5">
      <w:pPr>
        <w:numPr>
          <w:ilvl w:val="0"/>
          <w:numId w:val="62"/>
        </w:numPr>
        <w:spacing w:before="0" w:beforeAutospacing="0" w:after="0" w:afterAutospacing="0"/>
        <w:ind w:left="720" w:hanging="360"/>
      </w:pPr>
      <w:r>
        <w:rPr>
          <w:rtl w:val="0"/>
        </w:rPr>
        <w:t>Optional: Use Reroll Token (shows new 3 choices)</w:t>
      </w:r>
      <w:r>
        <w:rPr>
          <w:rtl w:val="0"/>
        </w:rPr>
        <w:br w:type="textWrapping"/>
      </w:r>
    </w:p>
    <w:p w14:paraId="000005F6">
      <w:pPr>
        <w:numPr>
          <w:ilvl w:val="0"/>
          <w:numId w:val="62"/>
        </w:numPr>
        <w:spacing w:before="0" w:beforeAutospacing="0" w:after="240"/>
        <w:ind w:left="720" w:hanging="360"/>
      </w:pPr>
      <w:r>
        <w:rPr>
          <w:rtl w:val="0"/>
        </w:rPr>
        <w:t>Returns to run seamlessly</w:t>
      </w:r>
      <w:r>
        <w:rPr>
          <w:rtl w:val="0"/>
        </w:rPr>
        <w:br w:type="textWrapping"/>
      </w:r>
    </w:p>
    <w:p w14:paraId="000005F7">
      <w:pPr>
        <w:spacing w:before="240" w:after="240"/>
      </w:pPr>
      <w:r>
        <w:pict>
          <v:rect id="_x0000_i1129" o:spt="1" style="height:1.5pt;width:0pt;" fillcolor="#A0A0A0" filled="t" stroked="f" coordsize="21600,21600" o:hr="t" o:hrstd="t" o:hralign="center">
            <v:path/>
            <v:fill on="t" focussize="0,0"/>
            <v:stroke on="f"/>
            <v:imagedata o:title=""/>
            <o:lock v:ext="edit"/>
            <w10:wrap type="none"/>
            <w10:anchorlock/>
          </v:rect>
        </w:pict>
      </w:r>
    </w:p>
    <w:p w14:paraId="000005F8">
      <w:pPr>
        <w:pStyle w:val="4"/>
        <w:keepNext w:val="0"/>
        <w:keepLines w:val="0"/>
        <w:spacing w:before="280"/>
        <w:rPr>
          <w:b/>
          <w:color w:val="000000"/>
          <w:sz w:val="26"/>
          <w:szCs w:val="26"/>
        </w:rPr>
      </w:pPr>
      <w:bookmarkStart w:id="122" w:name="_z7y925oizpho" w:colFirst="0" w:colLast="0"/>
      <w:bookmarkEnd w:id="122"/>
      <w:r>
        <w:rPr>
          <w:b/>
          <w:color w:val="000000"/>
          <w:sz w:val="26"/>
          <w:szCs w:val="26"/>
          <w:rtl w:val="0"/>
        </w:rPr>
        <w:t>6. Special Room UI Layers</w:t>
      </w:r>
    </w:p>
    <w:p w14:paraId="000005F9">
      <w:pPr>
        <w:spacing w:before="240" w:after="240"/>
        <w:rPr>
          <w:b/>
        </w:rPr>
      </w:pPr>
      <w:r>
        <w:rPr>
          <w:b/>
          <w:rtl w:val="0"/>
        </w:rPr>
        <w:t>Mimic Room:</w:t>
      </w:r>
    </w:p>
    <w:p w14:paraId="000005FA">
      <w:pPr>
        <w:numPr>
          <w:ilvl w:val="0"/>
          <w:numId w:val="63"/>
        </w:numPr>
        <w:spacing w:before="240" w:after="0" w:afterAutospacing="0"/>
        <w:ind w:left="720" w:hanging="360"/>
      </w:pPr>
      <w:r>
        <w:rPr>
          <w:rtl w:val="0"/>
        </w:rPr>
        <w:t>Room glows with aura</w:t>
      </w:r>
      <w:r>
        <w:rPr>
          <w:rtl w:val="0"/>
        </w:rPr>
        <w:br w:type="textWrapping"/>
      </w:r>
    </w:p>
    <w:p w14:paraId="000005FB">
      <w:pPr>
        <w:numPr>
          <w:ilvl w:val="0"/>
          <w:numId w:val="63"/>
        </w:numPr>
        <w:spacing w:before="0" w:beforeAutospacing="0" w:after="0" w:afterAutospacing="0"/>
        <w:ind w:left="720" w:hanging="360"/>
      </w:pPr>
      <w:r>
        <w:rPr>
          <w:rtl w:val="0"/>
        </w:rPr>
        <w:t>Popup challenge prompt (optional tap to engage)</w:t>
      </w:r>
      <w:r>
        <w:rPr>
          <w:rtl w:val="0"/>
        </w:rPr>
        <w:br w:type="textWrapping"/>
      </w:r>
    </w:p>
    <w:p w14:paraId="000005FC">
      <w:pPr>
        <w:numPr>
          <w:ilvl w:val="0"/>
          <w:numId w:val="63"/>
        </w:numPr>
        <w:spacing w:before="0" w:beforeAutospacing="0" w:after="0" w:afterAutospacing="0"/>
        <w:ind w:left="720" w:hanging="360"/>
      </w:pPr>
      <w:r>
        <w:rPr>
          <w:rtl w:val="0"/>
        </w:rPr>
        <w:t>Win: Bonus coins</w:t>
      </w:r>
      <w:r>
        <w:rPr>
          <w:rtl w:val="0"/>
        </w:rPr>
        <w:br w:type="textWrapping"/>
      </w:r>
    </w:p>
    <w:p w14:paraId="000005FD">
      <w:pPr>
        <w:numPr>
          <w:ilvl w:val="0"/>
          <w:numId w:val="63"/>
        </w:numPr>
        <w:spacing w:before="0" w:beforeAutospacing="0" w:after="240"/>
        <w:ind w:left="720" w:hanging="360"/>
      </w:pPr>
      <w:r>
        <w:rPr>
          <w:rtl w:val="0"/>
        </w:rPr>
        <w:t>Lose: Instant damage or buff steal</w:t>
      </w:r>
      <w:r>
        <w:rPr>
          <w:rtl w:val="0"/>
        </w:rPr>
        <w:br w:type="textWrapping"/>
      </w:r>
    </w:p>
    <w:p w14:paraId="000005FE">
      <w:pPr>
        <w:spacing w:before="240" w:after="240"/>
        <w:rPr>
          <w:b/>
        </w:rPr>
      </w:pPr>
      <w:r>
        <w:rPr>
          <w:b/>
          <w:rtl w:val="0"/>
        </w:rPr>
        <w:t>Trap Rooms:</w:t>
      </w:r>
    </w:p>
    <w:p w14:paraId="000005FF">
      <w:pPr>
        <w:numPr>
          <w:ilvl w:val="0"/>
          <w:numId w:val="64"/>
        </w:numPr>
        <w:spacing w:before="240" w:after="0" w:afterAutospacing="0"/>
        <w:ind w:left="720" w:hanging="360"/>
      </w:pPr>
      <w:r>
        <w:rPr>
          <w:rtl w:val="0"/>
        </w:rPr>
        <w:t>Tappable hazard elements</w:t>
      </w:r>
      <w:r>
        <w:rPr>
          <w:rtl w:val="0"/>
        </w:rPr>
        <w:br w:type="textWrapping"/>
      </w:r>
    </w:p>
    <w:p w14:paraId="00000600">
      <w:pPr>
        <w:numPr>
          <w:ilvl w:val="0"/>
          <w:numId w:val="64"/>
        </w:numPr>
        <w:spacing w:before="0" w:beforeAutospacing="0" w:after="240"/>
        <w:ind w:left="720" w:hanging="360"/>
      </w:pPr>
      <w:r>
        <w:rPr>
          <w:rtl w:val="0"/>
        </w:rPr>
        <w:t>On success: Coin bonus or early reveal buff</w:t>
      </w:r>
      <w:r>
        <w:rPr>
          <w:rtl w:val="0"/>
        </w:rPr>
        <w:br w:type="textWrapping"/>
      </w:r>
    </w:p>
    <w:p w14:paraId="00000601">
      <w:pPr>
        <w:spacing w:before="240" w:after="240"/>
        <w:rPr>
          <w:b/>
        </w:rPr>
      </w:pPr>
      <w:r>
        <w:rPr>
          <w:b/>
          <w:rtl w:val="0"/>
        </w:rPr>
        <w:t>Ghost PvP Room:</w:t>
      </w:r>
    </w:p>
    <w:p w14:paraId="00000602">
      <w:pPr>
        <w:numPr>
          <w:ilvl w:val="0"/>
          <w:numId w:val="65"/>
        </w:numPr>
        <w:spacing w:before="240" w:after="0" w:afterAutospacing="0"/>
        <w:ind w:left="720" w:hanging="360"/>
      </w:pPr>
      <w:r>
        <w:rPr>
          <w:rtl w:val="0"/>
        </w:rPr>
        <w:t>Shows Ghost Avatar loading panel</w:t>
      </w:r>
      <w:r>
        <w:rPr>
          <w:rtl w:val="0"/>
        </w:rPr>
        <w:br w:type="textWrapping"/>
      </w:r>
    </w:p>
    <w:p w14:paraId="00000603">
      <w:pPr>
        <w:numPr>
          <w:ilvl w:val="0"/>
          <w:numId w:val="65"/>
        </w:numPr>
        <w:spacing w:before="0" w:beforeAutospacing="0" w:after="0" w:afterAutospacing="0"/>
        <w:ind w:left="720" w:hanging="360"/>
      </w:pPr>
      <w:r>
        <w:rPr>
          <w:rtl w:val="0"/>
        </w:rPr>
        <w:t>Ghost Score Comparison bar</w:t>
      </w:r>
      <w:r>
        <w:rPr>
          <w:rtl w:val="0"/>
        </w:rPr>
        <w:br w:type="textWrapping"/>
      </w:r>
    </w:p>
    <w:p w14:paraId="00000604">
      <w:pPr>
        <w:numPr>
          <w:ilvl w:val="0"/>
          <w:numId w:val="65"/>
        </w:numPr>
        <w:spacing w:before="0" w:beforeAutospacing="0" w:after="240"/>
        <w:ind w:left="720" w:hanging="360"/>
      </w:pPr>
      <w:r>
        <w:rPr>
          <w:rtl w:val="0"/>
        </w:rPr>
        <w:t>Outcome Popup (Win/Lose + PvP coins &amp; badges)</w:t>
      </w:r>
      <w:r>
        <w:rPr>
          <w:rtl w:val="0"/>
        </w:rPr>
        <w:br w:type="textWrapping"/>
      </w:r>
    </w:p>
    <w:p w14:paraId="00000605">
      <w:pPr>
        <w:spacing w:before="240" w:after="240"/>
      </w:pPr>
      <w:r>
        <w:pict>
          <v:rect id="_x0000_i1130" o:spt="1" style="height:1.5pt;width:0pt;" fillcolor="#A0A0A0" filled="t" stroked="f" coordsize="21600,21600" o:hr="t" o:hrstd="t" o:hralign="center">
            <v:path/>
            <v:fill on="t" focussize="0,0"/>
            <v:stroke on="f"/>
            <v:imagedata o:title=""/>
            <o:lock v:ext="edit"/>
            <w10:wrap type="none"/>
            <w10:anchorlock/>
          </v:rect>
        </w:pict>
      </w:r>
    </w:p>
    <w:p w14:paraId="00000606">
      <w:pPr>
        <w:pStyle w:val="4"/>
        <w:keepNext w:val="0"/>
        <w:keepLines w:val="0"/>
        <w:spacing w:before="280"/>
        <w:rPr>
          <w:b/>
          <w:color w:val="000000"/>
          <w:sz w:val="26"/>
          <w:szCs w:val="26"/>
        </w:rPr>
      </w:pPr>
      <w:bookmarkStart w:id="123" w:name="_7at89bsh3ok1" w:colFirst="0" w:colLast="0"/>
      <w:bookmarkEnd w:id="123"/>
      <w:r>
        <w:rPr>
          <w:b/>
          <w:color w:val="000000"/>
          <w:sz w:val="26"/>
          <w:szCs w:val="26"/>
          <w:rtl w:val="0"/>
        </w:rPr>
        <w:t>7. Death Screen UI (When HP Hits 0)</w:t>
      </w:r>
    </w:p>
    <w:p w14:paraId="00000607">
      <w:pPr>
        <w:numPr>
          <w:ilvl w:val="0"/>
          <w:numId w:val="66"/>
        </w:numPr>
        <w:spacing w:before="240" w:after="0" w:afterAutospacing="0"/>
        <w:ind w:left="720" w:hanging="360"/>
      </w:pPr>
      <w:r>
        <w:rPr>
          <w:b/>
          <w:rtl w:val="0"/>
        </w:rPr>
        <w:t>Summary Panel:</w:t>
      </w:r>
      <w:r>
        <w:rPr>
          <w:b/>
          <w:rtl w:val="0"/>
        </w:rPr>
        <w:br w:type="textWrapping"/>
      </w:r>
    </w:p>
    <w:p w14:paraId="00000608">
      <w:pPr>
        <w:numPr>
          <w:ilvl w:val="1"/>
          <w:numId w:val="66"/>
        </w:numPr>
        <w:spacing w:before="0" w:beforeAutospacing="0" w:after="0" w:afterAutospacing="0"/>
        <w:ind w:left="1440" w:hanging="360"/>
      </w:pPr>
      <w:r>
        <w:rPr>
          <w:rtl w:val="0"/>
        </w:rPr>
        <w:t>Doors cleared</w:t>
      </w:r>
      <w:r>
        <w:rPr>
          <w:rtl w:val="0"/>
        </w:rPr>
        <w:br w:type="textWrapping"/>
      </w:r>
    </w:p>
    <w:p w14:paraId="00000609">
      <w:pPr>
        <w:numPr>
          <w:ilvl w:val="1"/>
          <w:numId w:val="66"/>
        </w:numPr>
        <w:spacing w:before="0" w:beforeAutospacing="0" w:after="0" w:afterAutospacing="0"/>
        <w:ind w:left="1440" w:hanging="360"/>
      </w:pPr>
      <w:r>
        <w:rPr>
          <w:rtl w:val="0"/>
        </w:rPr>
        <w:t>Coins collected</w:t>
      </w:r>
      <w:r>
        <w:rPr>
          <w:rtl w:val="0"/>
        </w:rPr>
        <w:br w:type="textWrapping"/>
      </w:r>
    </w:p>
    <w:p w14:paraId="0000060A">
      <w:pPr>
        <w:numPr>
          <w:ilvl w:val="1"/>
          <w:numId w:val="66"/>
        </w:numPr>
        <w:spacing w:before="0" w:beforeAutospacing="0" w:after="0" w:afterAutospacing="0"/>
        <w:ind w:left="1440" w:hanging="360"/>
      </w:pPr>
      <w:r>
        <w:rPr>
          <w:rtl w:val="0"/>
        </w:rPr>
        <w:t>XP gained</w:t>
      </w:r>
      <w:r>
        <w:rPr>
          <w:rtl w:val="0"/>
        </w:rPr>
        <w:br w:type="textWrapping"/>
      </w:r>
    </w:p>
    <w:p w14:paraId="0000060B">
      <w:pPr>
        <w:numPr>
          <w:ilvl w:val="1"/>
          <w:numId w:val="66"/>
        </w:numPr>
        <w:spacing w:before="0" w:beforeAutospacing="0" w:after="0" w:afterAutospacing="0"/>
        <w:ind w:left="1440" w:hanging="360"/>
      </w:pPr>
      <w:r>
        <w:rPr>
          <w:rtl w:val="0"/>
        </w:rPr>
        <w:t>Buffs acquired</w:t>
      </w:r>
      <w:r>
        <w:rPr>
          <w:rtl w:val="0"/>
        </w:rPr>
        <w:br w:type="textWrapping"/>
      </w:r>
    </w:p>
    <w:p w14:paraId="0000060C">
      <w:pPr>
        <w:numPr>
          <w:ilvl w:val="0"/>
          <w:numId w:val="66"/>
        </w:numPr>
        <w:spacing w:before="0" w:beforeAutospacing="0" w:after="0" w:afterAutospacing="0"/>
        <w:ind w:left="720" w:hanging="360"/>
      </w:pPr>
      <w:r>
        <w:rPr>
          <w:b/>
          <w:rtl w:val="0"/>
        </w:rPr>
        <w:t>Options:</w:t>
      </w:r>
      <w:r>
        <w:rPr>
          <w:b/>
          <w:rtl w:val="0"/>
        </w:rPr>
        <w:br w:type="textWrapping"/>
      </w:r>
    </w:p>
    <w:p w14:paraId="0000060D">
      <w:pPr>
        <w:numPr>
          <w:ilvl w:val="1"/>
          <w:numId w:val="66"/>
        </w:numPr>
        <w:spacing w:before="0" w:beforeAutospacing="0" w:after="0" w:afterAutospacing="0"/>
        <w:ind w:left="1440" w:hanging="360"/>
      </w:pPr>
      <w:r>
        <w:rPr>
          <w:rtl w:val="0"/>
        </w:rPr>
        <w:t>Use Revive Token (if available)</w:t>
      </w:r>
      <w:r>
        <w:rPr>
          <w:rtl w:val="0"/>
        </w:rPr>
        <w:br w:type="textWrapping"/>
      </w:r>
    </w:p>
    <w:p w14:paraId="0000060E">
      <w:pPr>
        <w:numPr>
          <w:ilvl w:val="1"/>
          <w:numId w:val="66"/>
        </w:numPr>
        <w:spacing w:before="0" w:beforeAutospacing="0" w:after="0" w:afterAutospacing="0"/>
        <w:ind w:left="1440" w:hanging="360"/>
      </w:pPr>
      <w:r>
        <w:rPr>
          <w:rtl w:val="0"/>
        </w:rPr>
        <w:t>Watch Ad to Revive</w:t>
      </w:r>
      <w:r>
        <w:rPr>
          <w:rtl w:val="0"/>
        </w:rPr>
        <w:br w:type="textWrapping"/>
      </w:r>
    </w:p>
    <w:p w14:paraId="0000060F">
      <w:pPr>
        <w:numPr>
          <w:ilvl w:val="1"/>
          <w:numId w:val="66"/>
        </w:numPr>
        <w:spacing w:before="0" w:beforeAutospacing="0" w:after="240"/>
        <w:ind w:left="1440" w:hanging="360"/>
      </w:pPr>
      <w:r>
        <w:rPr>
          <w:rtl w:val="0"/>
        </w:rPr>
        <w:t>Return to Main Menu</w:t>
      </w:r>
      <w:r>
        <w:rPr>
          <w:rtl w:val="0"/>
        </w:rPr>
        <w:br w:type="textWrapping"/>
      </w:r>
    </w:p>
    <w:p w14:paraId="00000610">
      <w:pPr>
        <w:spacing w:before="240" w:after="240"/>
      </w:pPr>
      <w:r>
        <w:pict>
          <v:rect id="_x0000_i1131" o:spt="1" style="height:1.5pt;width:0pt;" fillcolor="#A0A0A0" filled="t" stroked="f" coordsize="21600,21600" o:hr="t" o:hrstd="t" o:hralign="center">
            <v:path/>
            <v:fill on="t" focussize="0,0"/>
            <v:stroke on="f"/>
            <v:imagedata o:title=""/>
            <o:lock v:ext="edit"/>
            <w10:wrap type="none"/>
            <w10:anchorlock/>
          </v:rect>
        </w:pict>
      </w:r>
    </w:p>
    <w:p w14:paraId="00000611">
      <w:pPr>
        <w:pStyle w:val="4"/>
        <w:keepNext w:val="0"/>
        <w:keepLines w:val="0"/>
        <w:spacing w:before="280"/>
        <w:rPr>
          <w:b/>
          <w:color w:val="000000"/>
          <w:sz w:val="26"/>
          <w:szCs w:val="26"/>
        </w:rPr>
      </w:pPr>
      <w:bookmarkStart w:id="124" w:name="_lve1qzbbqofh" w:colFirst="0" w:colLast="0"/>
      <w:bookmarkEnd w:id="124"/>
      <w:r>
        <w:rPr>
          <w:b/>
          <w:color w:val="000000"/>
          <w:sz w:val="26"/>
          <w:szCs w:val="26"/>
          <w:rtl w:val="0"/>
        </w:rPr>
        <w:t>8. Post-Run Rewards &amp; Meta-Progression</w:t>
      </w:r>
    </w:p>
    <w:p w14:paraId="00000612">
      <w:pPr>
        <w:spacing w:before="240" w:after="240"/>
        <w:rPr>
          <w:b/>
        </w:rPr>
      </w:pPr>
      <w:r>
        <w:rPr>
          <w:rFonts w:ascii="Arial Unicode MS" w:hAnsi="Arial Unicode MS" w:eastAsia="Arial Unicode MS" w:cs="Arial Unicode MS"/>
          <w:b/>
          <w:rtl w:val="0"/>
        </w:rPr>
        <w:t>Return to Main Menu → Auto Triggers Reward Screen</w:t>
      </w:r>
    </w:p>
    <w:p w14:paraId="00000613">
      <w:pPr>
        <w:numPr>
          <w:ilvl w:val="0"/>
          <w:numId w:val="67"/>
        </w:numPr>
        <w:spacing w:before="240" w:after="0" w:afterAutospacing="0"/>
        <w:ind w:left="720" w:hanging="360"/>
      </w:pPr>
      <w:r>
        <w:rPr>
          <w:rtl w:val="0"/>
        </w:rPr>
        <w:t>XP Progression (total and for unlocks)</w:t>
      </w:r>
      <w:r>
        <w:rPr>
          <w:rtl w:val="0"/>
        </w:rPr>
        <w:br w:type="textWrapping"/>
      </w:r>
    </w:p>
    <w:p w14:paraId="00000614">
      <w:pPr>
        <w:numPr>
          <w:ilvl w:val="0"/>
          <w:numId w:val="67"/>
        </w:numPr>
        <w:spacing w:before="0" w:beforeAutospacing="0" w:after="0" w:afterAutospacing="0"/>
        <w:ind w:left="720" w:hanging="360"/>
      </w:pPr>
      <w:r>
        <w:rPr>
          <w:rtl w:val="0"/>
        </w:rPr>
        <w:t>Coin Tally (+ bonus from LUCK stat)</w:t>
      </w:r>
      <w:r>
        <w:rPr>
          <w:rtl w:val="0"/>
        </w:rPr>
        <w:br w:type="textWrapping"/>
      </w:r>
    </w:p>
    <w:p w14:paraId="00000615">
      <w:pPr>
        <w:numPr>
          <w:ilvl w:val="0"/>
          <w:numId w:val="67"/>
        </w:numPr>
        <w:spacing w:before="0" w:beforeAutospacing="0" w:after="0" w:afterAutospacing="0"/>
        <w:ind w:left="720" w:hanging="360"/>
      </w:pPr>
      <w:r>
        <w:rPr>
          <w:rtl w:val="0"/>
        </w:rPr>
        <w:t>Buff Collection Progress (permanent unlockables)</w:t>
      </w:r>
      <w:r>
        <w:rPr>
          <w:rtl w:val="0"/>
        </w:rPr>
        <w:br w:type="textWrapping"/>
      </w:r>
    </w:p>
    <w:p w14:paraId="00000616">
      <w:pPr>
        <w:numPr>
          <w:ilvl w:val="0"/>
          <w:numId w:val="67"/>
        </w:numPr>
        <w:spacing w:before="0" w:beforeAutospacing="0" w:after="0" w:afterAutospacing="0"/>
        <w:ind w:left="720" w:hanging="360"/>
      </w:pPr>
      <w:r>
        <w:rPr>
          <w:rtl w:val="0"/>
        </w:rPr>
        <w:t>Ghost PvP Ranking Adjustments (if PvP occurred)</w:t>
      </w:r>
      <w:r>
        <w:rPr>
          <w:rtl w:val="0"/>
        </w:rPr>
        <w:br w:type="textWrapping"/>
      </w:r>
    </w:p>
    <w:p w14:paraId="00000617">
      <w:pPr>
        <w:numPr>
          <w:ilvl w:val="0"/>
          <w:numId w:val="67"/>
        </w:numPr>
        <w:spacing w:before="0" w:beforeAutospacing="0" w:after="0" w:afterAutospacing="0"/>
        <w:ind w:left="720" w:hanging="360"/>
      </w:pPr>
      <w:r>
        <w:rPr>
          <w:rtl w:val="0"/>
        </w:rPr>
        <w:t>Lore Unlocks (for special Mimic or boss rooms)</w:t>
      </w:r>
      <w:r>
        <w:rPr>
          <w:rtl w:val="0"/>
        </w:rPr>
        <w:br w:type="textWrapping"/>
      </w:r>
    </w:p>
    <w:p w14:paraId="00000618">
      <w:pPr>
        <w:numPr>
          <w:ilvl w:val="0"/>
          <w:numId w:val="67"/>
        </w:numPr>
        <w:spacing w:before="0" w:beforeAutospacing="0" w:after="240"/>
        <w:ind w:left="720" w:hanging="360"/>
      </w:pPr>
      <w:r>
        <w:rPr>
          <w:rtl w:val="0"/>
        </w:rPr>
        <w:t>Tap to upgrade systems from rewards directly</w:t>
      </w:r>
      <w:r>
        <w:rPr>
          <w:rtl w:val="0"/>
        </w:rPr>
        <w:br w:type="textWrapping"/>
      </w:r>
    </w:p>
    <w:p w14:paraId="00000619">
      <w:pPr>
        <w:spacing w:before="240" w:after="240"/>
      </w:pPr>
      <w:r>
        <w:pict>
          <v:rect id="_x0000_i1132" o:spt="1" style="height:1.5pt;width:0pt;" fillcolor="#A0A0A0" filled="t" stroked="f" coordsize="21600,21600" o:hr="t" o:hrstd="t" o:hralign="center">
            <v:path/>
            <v:fill on="t" focussize="0,0"/>
            <v:stroke on="f"/>
            <v:imagedata o:title=""/>
            <o:lock v:ext="edit"/>
            <w10:wrap type="none"/>
            <w10:anchorlock/>
          </v:rect>
        </w:pict>
      </w:r>
    </w:p>
    <w:p w14:paraId="0000061A">
      <w:pPr>
        <w:pStyle w:val="4"/>
        <w:keepNext w:val="0"/>
        <w:keepLines w:val="0"/>
        <w:spacing w:before="280"/>
        <w:rPr>
          <w:b/>
          <w:color w:val="000000"/>
          <w:sz w:val="26"/>
          <w:szCs w:val="26"/>
        </w:rPr>
      </w:pPr>
      <w:bookmarkStart w:id="125" w:name="_uwiwmh1yhvy" w:colFirst="0" w:colLast="0"/>
      <w:bookmarkEnd w:id="125"/>
      <w:r>
        <w:rPr>
          <w:b/>
          <w:color w:val="000000"/>
          <w:sz w:val="26"/>
          <w:szCs w:val="26"/>
          <w:rtl w:val="0"/>
        </w:rPr>
        <w:t>9. Upgrade Menu</w:t>
      </w:r>
    </w:p>
    <w:p w14:paraId="0000061B">
      <w:pPr>
        <w:spacing w:before="240" w:after="240"/>
        <w:rPr>
          <w:b/>
        </w:rPr>
      </w:pPr>
      <w:r>
        <w:rPr>
          <w:b/>
          <w:rtl w:val="0"/>
        </w:rPr>
        <w:t>Tabs:</w:t>
      </w:r>
    </w:p>
    <w:p w14:paraId="0000061C">
      <w:pPr>
        <w:numPr>
          <w:ilvl w:val="0"/>
          <w:numId w:val="68"/>
        </w:numPr>
        <w:spacing w:before="240" w:after="0" w:afterAutospacing="0"/>
        <w:ind w:left="720" w:hanging="360"/>
      </w:pPr>
      <w:r>
        <w:rPr>
          <w:b/>
          <w:rtl w:val="0"/>
        </w:rPr>
        <w:t>Character Stats</w:t>
      </w:r>
      <w:r>
        <w:rPr>
          <w:b/>
          <w:rtl w:val="0"/>
        </w:rPr>
        <w:br w:type="textWrapping"/>
      </w:r>
    </w:p>
    <w:p w14:paraId="0000061D">
      <w:pPr>
        <w:numPr>
          <w:ilvl w:val="1"/>
          <w:numId w:val="68"/>
        </w:numPr>
        <w:spacing w:before="0" w:beforeAutospacing="0" w:after="0" w:afterAutospacing="0"/>
        <w:ind w:left="1440" w:hanging="360"/>
      </w:pPr>
      <w:r>
        <w:rPr>
          <w:rtl w:val="0"/>
        </w:rPr>
        <w:t>HP, Speed, Dash Cooldown, Trap Resistance</w:t>
      </w:r>
      <w:r>
        <w:rPr>
          <w:rtl w:val="0"/>
        </w:rPr>
        <w:br w:type="textWrapping"/>
      </w:r>
    </w:p>
    <w:p w14:paraId="0000061E">
      <w:pPr>
        <w:numPr>
          <w:ilvl w:val="0"/>
          <w:numId w:val="68"/>
        </w:numPr>
        <w:spacing w:before="0" w:beforeAutospacing="0" w:after="0" w:afterAutospacing="0"/>
        <w:ind w:left="720" w:hanging="360"/>
      </w:pPr>
      <w:r>
        <w:rPr>
          <w:b/>
          <w:rtl w:val="0"/>
        </w:rPr>
        <w:t>Buff Tree</w:t>
      </w:r>
      <w:r>
        <w:rPr>
          <w:b/>
          <w:rtl w:val="0"/>
        </w:rPr>
        <w:br w:type="textWrapping"/>
      </w:r>
    </w:p>
    <w:p w14:paraId="0000061F">
      <w:pPr>
        <w:numPr>
          <w:ilvl w:val="1"/>
          <w:numId w:val="68"/>
        </w:numPr>
        <w:spacing w:before="0" w:beforeAutospacing="0" w:after="0" w:afterAutospacing="0"/>
        <w:ind w:left="1440" w:hanging="360"/>
      </w:pPr>
      <w:r>
        <w:rPr>
          <w:rtl w:val="0"/>
        </w:rPr>
        <w:t>Passive Upgrades</w:t>
      </w:r>
      <w:r>
        <w:rPr>
          <w:rtl w:val="0"/>
        </w:rPr>
        <w:br w:type="textWrapping"/>
      </w:r>
    </w:p>
    <w:p w14:paraId="00000620">
      <w:pPr>
        <w:numPr>
          <w:ilvl w:val="1"/>
          <w:numId w:val="68"/>
        </w:numPr>
        <w:spacing w:before="0" w:beforeAutospacing="0" w:after="0" w:afterAutospacing="0"/>
        <w:ind w:left="1440" w:hanging="360"/>
      </w:pPr>
      <w:r>
        <w:rPr>
          <w:rtl w:val="0"/>
        </w:rPr>
        <w:t>Unlock new buff cards for in-run drafts</w:t>
      </w:r>
      <w:r>
        <w:rPr>
          <w:rtl w:val="0"/>
        </w:rPr>
        <w:br w:type="textWrapping"/>
      </w:r>
    </w:p>
    <w:p w14:paraId="00000621">
      <w:pPr>
        <w:numPr>
          <w:ilvl w:val="0"/>
          <w:numId w:val="68"/>
        </w:numPr>
        <w:spacing w:before="0" w:beforeAutospacing="0" w:after="0" w:afterAutospacing="0"/>
        <w:ind w:left="720" w:hanging="360"/>
      </w:pPr>
      <w:r>
        <w:rPr>
          <w:b/>
          <w:rtl w:val="0"/>
        </w:rPr>
        <w:t>Coin Spend Options</w:t>
      </w:r>
      <w:r>
        <w:rPr>
          <w:b/>
          <w:rtl w:val="0"/>
        </w:rPr>
        <w:br w:type="textWrapping"/>
      </w:r>
    </w:p>
    <w:p w14:paraId="00000622">
      <w:pPr>
        <w:numPr>
          <w:ilvl w:val="1"/>
          <w:numId w:val="68"/>
        </w:numPr>
        <w:spacing w:before="0" w:beforeAutospacing="0" w:after="0" w:afterAutospacing="0"/>
        <w:ind w:left="1440" w:hanging="360"/>
      </w:pPr>
      <w:r>
        <w:rPr>
          <w:rtl w:val="0"/>
        </w:rPr>
        <w:t>Permanent Buff Unlocks</w:t>
      </w:r>
      <w:r>
        <w:rPr>
          <w:rtl w:val="0"/>
        </w:rPr>
        <w:br w:type="textWrapping"/>
      </w:r>
    </w:p>
    <w:p w14:paraId="00000623">
      <w:pPr>
        <w:numPr>
          <w:ilvl w:val="1"/>
          <w:numId w:val="68"/>
        </w:numPr>
        <w:spacing w:before="0" w:beforeAutospacing="0" w:after="0" w:afterAutospacing="0"/>
        <w:ind w:left="1440" w:hanging="360"/>
      </w:pPr>
      <w:r>
        <w:rPr>
          <w:rtl w:val="0"/>
        </w:rPr>
        <w:t>PvP Tools</w:t>
      </w:r>
      <w:r>
        <w:rPr>
          <w:rtl w:val="0"/>
        </w:rPr>
        <w:br w:type="textWrapping"/>
      </w:r>
    </w:p>
    <w:p w14:paraId="00000624">
      <w:pPr>
        <w:numPr>
          <w:ilvl w:val="1"/>
          <w:numId w:val="68"/>
        </w:numPr>
        <w:spacing w:before="0" w:beforeAutospacing="0" w:after="0" w:afterAutospacing="0"/>
        <w:ind w:left="1440" w:hanging="360"/>
      </w:pPr>
      <w:r>
        <w:rPr>
          <w:rtl w:val="0"/>
        </w:rPr>
        <w:t>Reroll Token Purchases</w:t>
      </w:r>
      <w:r>
        <w:rPr>
          <w:rtl w:val="0"/>
        </w:rPr>
        <w:br w:type="textWrapping"/>
      </w:r>
    </w:p>
    <w:p w14:paraId="00000625">
      <w:pPr>
        <w:numPr>
          <w:ilvl w:val="1"/>
          <w:numId w:val="68"/>
        </w:numPr>
        <w:spacing w:before="0" w:beforeAutospacing="0" w:after="240"/>
        <w:ind w:left="1440" w:hanging="360"/>
      </w:pPr>
      <w:r>
        <w:rPr>
          <w:rtl w:val="0"/>
        </w:rPr>
        <w:t>Cosmetic skins (skins = non-pay-to-win)</w:t>
      </w:r>
      <w:r>
        <w:rPr>
          <w:rtl w:val="0"/>
        </w:rPr>
        <w:br w:type="textWrapping"/>
      </w:r>
    </w:p>
    <w:p w14:paraId="00000626">
      <w:pPr>
        <w:spacing w:before="240" w:after="240"/>
      </w:pPr>
      <w:r>
        <w:rPr>
          <w:rtl w:val="0"/>
        </w:rPr>
        <w:t>Each upgrade has:</w:t>
      </w:r>
    </w:p>
    <w:p w14:paraId="00000627">
      <w:pPr>
        <w:numPr>
          <w:ilvl w:val="0"/>
          <w:numId w:val="69"/>
        </w:numPr>
        <w:spacing w:before="240" w:after="0" w:afterAutospacing="0"/>
        <w:ind w:left="720" w:hanging="360"/>
      </w:pPr>
      <w:r>
        <w:rPr>
          <w:rtl w:val="0"/>
        </w:rPr>
        <w:t>Description</w:t>
      </w:r>
      <w:r>
        <w:rPr>
          <w:rtl w:val="0"/>
        </w:rPr>
        <w:br w:type="textWrapping"/>
      </w:r>
    </w:p>
    <w:p w14:paraId="00000628">
      <w:pPr>
        <w:numPr>
          <w:ilvl w:val="0"/>
          <w:numId w:val="69"/>
        </w:numPr>
        <w:spacing w:before="0" w:beforeAutospacing="0" w:after="0" w:afterAutospacing="0"/>
        <w:ind w:left="720" w:hanging="360"/>
      </w:pPr>
      <w:r>
        <w:rPr>
          <w:rtl w:val="0"/>
        </w:rPr>
        <w:t>Cost (Coins, PvP Points, etc.)</w:t>
      </w:r>
      <w:r>
        <w:rPr>
          <w:rtl w:val="0"/>
        </w:rPr>
        <w:br w:type="textWrapping"/>
      </w:r>
    </w:p>
    <w:p w14:paraId="00000629">
      <w:pPr>
        <w:numPr>
          <w:ilvl w:val="0"/>
          <w:numId w:val="69"/>
        </w:numPr>
        <w:spacing w:before="0" w:beforeAutospacing="0" w:after="240"/>
        <w:ind w:left="720" w:hanging="360"/>
      </w:pPr>
      <w:r>
        <w:rPr>
          <w:rtl w:val="0"/>
        </w:rPr>
        <w:t>Preview Impact (add % to stat or unlock synergy)</w:t>
      </w:r>
      <w:r>
        <w:rPr>
          <w:rtl w:val="0"/>
        </w:rPr>
        <w:br w:type="textWrapping"/>
      </w:r>
    </w:p>
    <w:p w14:paraId="0000062A">
      <w:pPr>
        <w:spacing w:before="240" w:after="240"/>
      </w:pPr>
      <w:r>
        <w:pict>
          <v:rect id="_x0000_i1133" o:spt="1" style="height:1.5pt;width:0pt;" fillcolor="#A0A0A0" filled="t" stroked="f" coordsize="21600,21600" o:hr="t" o:hrstd="t" o:hralign="center">
            <v:path/>
            <v:fill on="t" focussize="0,0"/>
            <v:stroke on="f"/>
            <v:imagedata o:title=""/>
            <o:lock v:ext="edit"/>
            <w10:wrap type="none"/>
            <w10:anchorlock/>
          </v:rect>
        </w:pict>
      </w:r>
    </w:p>
    <w:p w14:paraId="0000062B">
      <w:pPr>
        <w:pStyle w:val="4"/>
        <w:keepNext w:val="0"/>
        <w:keepLines w:val="0"/>
        <w:spacing w:before="280"/>
        <w:rPr>
          <w:b/>
          <w:color w:val="000000"/>
          <w:sz w:val="26"/>
          <w:szCs w:val="26"/>
        </w:rPr>
      </w:pPr>
      <w:bookmarkStart w:id="126" w:name="_ndvva8668rbd" w:colFirst="0" w:colLast="0"/>
      <w:bookmarkEnd w:id="126"/>
      <w:r>
        <w:rPr>
          <w:b/>
          <w:color w:val="000000"/>
          <w:sz w:val="26"/>
          <w:szCs w:val="26"/>
          <w:rtl w:val="0"/>
        </w:rPr>
        <w:t>10. Ghost PvP UI</w:t>
      </w:r>
    </w:p>
    <w:p w14:paraId="0000062C">
      <w:pPr>
        <w:spacing w:before="240" w:after="240"/>
        <w:rPr>
          <w:b/>
        </w:rPr>
      </w:pPr>
      <w:r>
        <w:rPr>
          <w:b/>
          <w:rtl w:val="0"/>
        </w:rPr>
        <w:t>From Main Menu or PvP Portal</w:t>
      </w:r>
    </w:p>
    <w:p w14:paraId="0000062D">
      <w:pPr>
        <w:numPr>
          <w:ilvl w:val="0"/>
          <w:numId w:val="70"/>
        </w:numPr>
        <w:spacing w:before="240" w:after="0" w:afterAutospacing="0"/>
        <w:ind w:left="720" w:hanging="360"/>
      </w:pPr>
      <w:r>
        <w:rPr>
          <w:rtl w:val="0"/>
        </w:rPr>
        <w:t>Ghost Avatar Deck</w:t>
      </w:r>
      <w:r>
        <w:rPr>
          <w:rtl w:val="0"/>
        </w:rPr>
        <w:br w:type="textWrapping"/>
      </w:r>
    </w:p>
    <w:p w14:paraId="0000062E">
      <w:pPr>
        <w:numPr>
          <w:ilvl w:val="0"/>
          <w:numId w:val="70"/>
        </w:numPr>
        <w:spacing w:before="0" w:beforeAutospacing="0" w:after="0" w:afterAutospacing="0"/>
        <w:ind w:left="720" w:hanging="360"/>
      </w:pPr>
      <w:r>
        <w:rPr>
          <w:rtl w:val="0"/>
        </w:rPr>
        <w:t>Challenge Ghosts from Leaderboard</w:t>
      </w:r>
      <w:r>
        <w:rPr>
          <w:rtl w:val="0"/>
        </w:rPr>
        <w:br w:type="textWrapping"/>
      </w:r>
    </w:p>
    <w:p w14:paraId="0000062F">
      <w:pPr>
        <w:numPr>
          <w:ilvl w:val="0"/>
          <w:numId w:val="70"/>
        </w:numPr>
        <w:spacing w:before="0" w:beforeAutospacing="0" w:after="0" w:afterAutospacing="0"/>
        <w:ind w:left="720" w:hanging="360"/>
      </w:pPr>
      <w:r>
        <w:rPr>
          <w:rtl w:val="0"/>
        </w:rPr>
        <w:t>View Recent Ghost Runs</w:t>
      </w:r>
      <w:r>
        <w:rPr>
          <w:rtl w:val="0"/>
        </w:rPr>
        <w:br w:type="textWrapping"/>
      </w:r>
    </w:p>
    <w:p w14:paraId="00000630">
      <w:pPr>
        <w:numPr>
          <w:ilvl w:val="0"/>
          <w:numId w:val="70"/>
        </w:numPr>
        <w:spacing w:before="0" w:beforeAutospacing="0" w:after="0" w:afterAutospacing="0"/>
        <w:ind w:left="720" w:hanging="360"/>
      </w:pPr>
      <w:r>
        <w:rPr>
          <w:rtl w:val="0"/>
        </w:rPr>
        <w:t>PvP Replay Viewer (optional)</w:t>
      </w:r>
      <w:r>
        <w:rPr>
          <w:rtl w:val="0"/>
        </w:rPr>
        <w:br w:type="textWrapping"/>
      </w:r>
    </w:p>
    <w:p w14:paraId="00000631">
      <w:pPr>
        <w:numPr>
          <w:ilvl w:val="0"/>
          <w:numId w:val="70"/>
        </w:numPr>
        <w:spacing w:before="0" w:beforeAutospacing="0" w:after="0" w:afterAutospacing="0"/>
        <w:ind w:left="720" w:hanging="360"/>
      </w:pPr>
      <w:r>
        <w:rPr>
          <w:rtl w:val="0"/>
        </w:rPr>
        <w:t>PvP Score Summary:</w:t>
      </w:r>
      <w:r>
        <w:rPr>
          <w:rtl w:val="0"/>
        </w:rPr>
        <w:br w:type="textWrapping"/>
      </w:r>
    </w:p>
    <w:p w14:paraId="00000632">
      <w:pPr>
        <w:numPr>
          <w:ilvl w:val="1"/>
          <w:numId w:val="70"/>
        </w:numPr>
        <w:spacing w:before="0" w:beforeAutospacing="0" w:after="0" w:afterAutospacing="0"/>
        <w:ind w:left="1440" w:hanging="360"/>
      </w:pPr>
      <w:r>
        <w:rPr>
          <w:rtl w:val="0"/>
        </w:rPr>
        <w:t>Total Score</w:t>
      </w:r>
      <w:r>
        <w:rPr>
          <w:rtl w:val="0"/>
        </w:rPr>
        <w:br w:type="textWrapping"/>
      </w:r>
    </w:p>
    <w:p w14:paraId="00000633">
      <w:pPr>
        <w:numPr>
          <w:ilvl w:val="1"/>
          <w:numId w:val="70"/>
        </w:numPr>
        <w:spacing w:before="0" w:beforeAutospacing="0" w:after="0" w:afterAutospacing="0"/>
        <w:ind w:left="1440" w:hanging="360"/>
      </w:pPr>
      <w:r>
        <w:rPr>
          <w:rtl w:val="0"/>
        </w:rPr>
        <w:t>Coin Difference</w:t>
      </w:r>
      <w:r>
        <w:rPr>
          <w:rtl w:val="0"/>
        </w:rPr>
        <w:br w:type="textWrapping"/>
      </w:r>
    </w:p>
    <w:p w14:paraId="00000634">
      <w:pPr>
        <w:numPr>
          <w:ilvl w:val="1"/>
          <w:numId w:val="70"/>
        </w:numPr>
        <w:spacing w:before="0" w:beforeAutospacing="0" w:after="0" w:afterAutospacing="0"/>
        <w:ind w:left="1440" w:hanging="360"/>
      </w:pPr>
      <w:r>
        <w:rPr>
          <w:rtl w:val="0"/>
        </w:rPr>
        <w:t>Run Time</w:t>
      </w:r>
      <w:r>
        <w:rPr>
          <w:rtl w:val="0"/>
        </w:rPr>
        <w:br w:type="textWrapping"/>
      </w:r>
    </w:p>
    <w:p w14:paraId="00000635">
      <w:pPr>
        <w:numPr>
          <w:ilvl w:val="1"/>
          <w:numId w:val="70"/>
        </w:numPr>
        <w:spacing w:before="0" w:beforeAutospacing="0" w:after="240"/>
        <w:ind w:left="1440" w:hanging="360"/>
      </w:pPr>
      <w:r>
        <w:rPr>
          <w:rtl w:val="0"/>
        </w:rPr>
        <w:t>Tie-Breakers (Doors, Buff synergy, Mimic wins)</w:t>
      </w:r>
      <w:r>
        <w:rPr>
          <w:rtl w:val="0"/>
        </w:rPr>
        <w:br w:type="textWrapping"/>
      </w:r>
    </w:p>
    <w:p w14:paraId="00000636">
      <w:pPr>
        <w:spacing w:before="240" w:after="240"/>
      </w:pPr>
      <w:r>
        <w:pict>
          <v:rect id="_x0000_i1134" o:spt="1" style="height:1.5pt;width:0pt;" fillcolor="#A0A0A0" filled="t" stroked="f" coordsize="21600,21600" o:hr="t" o:hrstd="t" o:hralign="center">
            <v:path/>
            <v:fill on="t" focussize="0,0"/>
            <v:stroke on="f"/>
            <v:imagedata o:title=""/>
            <o:lock v:ext="edit"/>
            <w10:wrap type="none"/>
            <w10:anchorlock/>
          </v:rect>
        </w:pict>
      </w:r>
    </w:p>
    <w:p w14:paraId="00000637">
      <w:pPr>
        <w:pStyle w:val="4"/>
        <w:keepNext w:val="0"/>
        <w:keepLines w:val="0"/>
        <w:spacing w:before="280"/>
        <w:rPr>
          <w:b/>
          <w:color w:val="000000"/>
          <w:sz w:val="26"/>
          <w:szCs w:val="26"/>
        </w:rPr>
      </w:pPr>
      <w:bookmarkStart w:id="127" w:name="_a1exg14xis81" w:colFirst="0" w:colLast="0"/>
      <w:bookmarkEnd w:id="127"/>
      <w:r>
        <w:rPr>
          <w:b/>
          <w:color w:val="000000"/>
          <w:sz w:val="26"/>
          <w:szCs w:val="26"/>
          <w:rtl w:val="0"/>
        </w:rPr>
        <w:t>11. Store UI</w:t>
      </w:r>
    </w:p>
    <w:p w14:paraId="00000638">
      <w:pPr>
        <w:numPr>
          <w:ilvl w:val="0"/>
          <w:numId w:val="71"/>
        </w:numPr>
        <w:spacing w:before="240" w:after="0" w:afterAutospacing="0"/>
        <w:ind w:left="720" w:hanging="360"/>
      </w:pPr>
      <w:r>
        <w:rPr>
          <w:rtl w:val="0"/>
        </w:rPr>
        <w:t>Daily Free Pack</w:t>
      </w:r>
      <w:r>
        <w:rPr>
          <w:rtl w:val="0"/>
        </w:rPr>
        <w:br w:type="textWrapping"/>
      </w:r>
    </w:p>
    <w:p w14:paraId="00000639">
      <w:pPr>
        <w:numPr>
          <w:ilvl w:val="0"/>
          <w:numId w:val="71"/>
        </w:numPr>
        <w:spacing w:before="0" w:beforeAutospacing="0" w:after="0" w:afterAutospacing="0"/>
        <w:ind w:left="720" w:hanging="360"/>
      </w:pPr>
      <w:r>
        <w:rPr>
          <w:rtl w:val="0"/>
        </w:rPr>
        <w:t>Reroll Tokens</w:t>
      </w:r>
      <w:r>
        <w:rPr>
          <w:rtl w:val="0"/>
        </w:rPr>
        <w:br w:type="textWrapping"/>
      </w:r>
    </w:p>
    <w:p w14:paraId="0000063A">
      <w:pPr>
        <w:numPr>
          <w:ilvl w:val="0"/>
          <w:numId w:val="71"/>
        </w:numPr>
        <w:spacing w:before="0" w:beforeAutospacing="0" w:after="0" w:afterAutospacing="0"/>
        <w:ind w:left="720" w:hanging="360"/>
      </w:pPr>
      <w:r>
        <w:rPr>
          <w:rtl w:val="0"/>
        </w:rPr>
        <w:t>Skins</w:t>
      </w:r>
      <w:r>
        <w:rPr>
          <w:rtl w:val="0"/>
        </w:rPr>
        <w:br w:type="textWrapping"/>
      </w:r>
    </w:p>
    <w:p w14:paraId="0000063B">
      <w:pPr>
        <w:numPr>
          <w:ilvl w:val="0"/>
          <w:numId w:val="71"/>
        </w:numPr>
        <w:spacing w:before="0" w:beforeAutospacing="0" w:after="0" w:afterAutospacing="0"/>
        <w:ind w:left="720" w:hanging="360"/>
      </w:pPr>
      <w:r>
        <w:rPr>
          <w:rtl w:val="0"/>
        </w:rPr>
        <w:t>PvP Revives</w:t>
      </w:r>
      <w:r>
        <w:rPr>
          <w:rtl w:val="0"/>
        </w:rPr>
        <w:br w:type="textWrapping"/>
      </w:r>
    </w:p>
    <w:p w14:paraId="0000063C">
      <w:pPr>
        <w:numPr>
          <w:ilvl w:val="0"/>
          <w:numId w:val="71"/>
        </w:numPr>
        <w:spacing w:before="0" w:beforeAutospacing="0" w:after="0" w:afterAutospacing="0"/>
        <w:ind w:left="720" w:hanging="360"/>
      </w:pPr>
      <w:r>
        <w:rPr>
          <w:rtl w:val="0"/>
        </w:rPr>
        <w:t>Premium Currency (optional, cosmetic-only)</w:t>
      </w:r>
      <w:r>
        <w:rPr>
          <w:rtl w:val="0"/>
        </w:rPr>
        <w:br w:type="textWrapping"/>
      </w:r>
    </w:p>
    <w:p w14:paraId="0000063D">
      <w:pPr>
        <w:numPr>
          <w:ilvl w:val="0"/>
          <w:numId w:val="71"/>
        </w:numPr>
        <w:spacing w:before="0" w:beforeAutospacing="0" w:after="240"/>
        <w:ind w:left="720" w:hanging="360"/>
      </w:pPr>
      <w:r>
        <w:rPr>
          <w:rtl w:val="0"/>
        </w:rPr>
        <w:t>Ghost Emotes</w:t>
      </w:r>
      <w:r>
        <w:rPr>
          <w:rtl w:val="0"/>
        </w:rPr>
        <w:br w:type="textWrapping"/>
      </w:r>
    </w:p>
    <w:p w14:paraId="0000063E">
      <w:pPr>
        <w:spacing w:before="240" w:after="240"/>
      </w:pPr>
      <w:r>
        <w:pict>
          <v:rect id="_x0000_i1135" o:spt="1" style="height:1.5pt;width:0pt;" fillcolor="#A0A0A0" filled="t" stroked="f" coordsize="21600,21600" o:hr="t" o:hrstd="t" o:hralign="center">
            <v:path/>
            <v:fill on="t" focussize="0,0"/>
            <v:stroke on="f"/>
            <v:imagedata o:title=""/>
            <o:lock v:ext="edit"/>
            <w10:wrap type="none"/>
            <w10:anchorlock/>
          </v:rect>
        </w:pict>
      </w:r>
    </w:p>
    <w:p w14:paraId="0000063F">
      <w:pPr>
        <w:pStyle w:val="4"/>
        <w:keepNext w:val="0"/>
        <w:keepLines w:val="0"/>
        <w:spacing w:before="280"/>
        <w:rPr>
          <w:b/>
          <w:color w:val="000000"/>
          <w:sz w:val="26"/>
          <w:szCs w:val="26"/>
        </w:rPr>
      </w:pPr>
      <w:bookmarkStart w:id="128" w:name="_6gfhao2fxfko" w:colFirst="0" w:colLast="0"/>
      <w:bookmarkEnd w:id="128"/>
      <w:r>
        <w:rPr>
          <w:b/>
          <w:color w:val="000000"/>
          <w:sz w:val="26"/>
          <w:szCs w:val="26"/>
          <w:rtl w:val="0"/>
        </w:rPr>
        <w:t>12. Lore &amp; Achievements UI</w:t>
      </w:r>
    </w:p>
    <w:p w14:paraId="00000640">
      <w:pPr>
        <w:numPr>
          <w:ilvl w:val="0"/>
          <w:numId w:val="72"/>
        </w:numPr>
        <w:spacing w:before="240" w:after="0" w:afterAutospacing="0"/>
        <w:ind w:left="720" w:hanging="360"/>
      </w:pPr>
      <w:r>
        <w:rPr>
          <w:rtl w:val="0"/>
        </w:rPr>
        <w:t>Unlocked Lore Panels (Chapters, Ghost History, Mimic Origins)</w:t>
      </w:r>
      <w:r>
        <w:rPr>
          <w:rtl w:val="0"/>
        </w:rPr>
        <w:br w:type="textWrapping"/>
      </w:r>
    </w:p>
    <w:p w14:paraId="00000641">
      <w:pPr>
        <w:numPr>
          <w:ilvl w:val="0"/>
          <w:numId w:val="72"/>
        </w:numPr>
        <w:spacing w:before="0" w:beforeAutospacing="0" w:after="0" w:afterAutospacing="0"/>
        <w:ind w:left="720" w:hanging="360"/>
      </w:pPr>
      <w:r>
        <w:rPr>
          <w:rtl w:val="0"/>
        </w:rPr>
        <w:t>Visual progress map</w:t>
      </w:r>
      <w:r>
        <w:rPr>
          <w:rtl w:val="0"/>
        </w:rPr>
        <w:br w:type="textWrapping"/>
      </w:r>
    </w:p>
    <w:p w14:paraId="00000642">
      <w:pPr>
        <w:numPr>
          <w:ilvl w:val="0"/>
          <w:numId w:val="72"/>
        </w:numPr>
        <w:spacing w:before="0" w:beforeAutospacing="0" w:after="0" w:afterAutospacing="0"/>
        <w:ind w:left="720" w:hanging="360"/>
      </w:pPr>
      <w:r>
        <w:rPr>
          <w:rtl w:val="0"/>
        </w:rPr>
        <w:t>Achievements:</w:t>
      </w:r>
      <w:r>
        <w:rPr>
          <w:rtl w:val="0"/>
        </w:rPr>
        <w:br w:type="textWrapping"/>
      </w:r>
    </w:p>
    <w:p w14:paraId="00000643">
      <w:pPr>
        <w:numPr>
          <w:ilvl w:val="1"/>
          <w:numId w:val="72"/>
        </w:numPr>
        <w:spacing w:before="0" w:beforeAutospacing="0" w:after="0" w:afterAutospacing="0"/>
        <w:ind w:left="1440" w:hanging="360"/>
      </w:pPr>
      <w:r>
        <w:rPr>
          <w:rtl w:val="0"/>
        </w:rPr>
        <w:t>Run milestones</w:t>
      </w:r>
      <w:r>
        <w:rPr>
          <w:rtl w:val="0"/>
        </w:rPr>
        <w:br w:type="textWrapping"/>
      </w:r>
    </w:p>
    <w:p w14:paraId="00000644">
      <w:pPr>
        <w:numPr>
          <w:ilvl w:val="1"/>
          <w:numId w:val="72"/>
        </w:numPr>
        <w:spacing w:before="0" w:beforeAutospacing="0" w:after="0" w:afterAutospacing="0"/>
        <w:ind w:left="1440" w:hanging="360"/>
      </w:pPr>
      <w:r>
        <w:rPr>
          <w:rtl w:val="0"/>
        </w:rPr>
        <w:t>Buff combinations</w:t>
      </w:r>
      <w:r>
        <w:rPr>
          <w:rtl w:val="0"/>
        </w:rPr>
        <w:br w:type="textWrapping"/>
      </w:r>
    </w:p>
    <w:p w14:paraId="00000645">
      <w:pPr>
        <w:numPr>
          <w:ilvl w:val="1"/>
          <w:numId w:val="72"/>
        </w:numPr>
        <w:spacing w:before="0" w:beforeAutospacing="0" w:after="0" w:afterAutospacing="0"/>
        <w:ind w:left="1440" w:hanging="360"/>
      </w:pPr>
      <w:r>
        <w:rPr>
          <w:rtl w:val="0"/>
        </w:rPr>
        <w:t>Mimic discoveries</w:t>
      </w:r>
      <w:r>
        <w:rPr>
          <w:rtl w:val="0"/>
        </w:rPr>
        <w:br w:type="textWrapping"/>
      </w:r>
    </w:p>
    <w:p w14:paraId="00000646">
      <w:pPr>
        <w:numPr>
          <w:ilvl w:val="1"/>
          <w:numId w:val="72"/>
        </w:numPr>
        <w:spacing w:before="0" w:beforeAutospacing="0" w:after="240"/>
        <w:ind w:left="1440" w:hanging="360"/>
      </w:pPr>
      <w:r>
        <w:rPr>
          <w:rtl w:val="0"/>
        </w:rPr>
        <w:t>PvP wins streaks</w:t>
      </w:r>
    </w:p>
    <w:p w14:paraId="00000647">
      <w:pPr>
        <w:spacing w:before="240" w:after="240"/>
        <w:rPr>
          <w:b/>
          <w:sz w:val="26"/>
          <w:szCs w:val="26"/>
        </w:rPr>
      </w:pPr>
      <w:r>
        <w:rPr>
          <w:b/>
          <w:sz w:val="26"/>
          <w:szCs w:val="26"/>
          <w:rtl w:val="0"/>
        </w:rPr>
        <w:t>13. UI Flow Map Summary (Top Level Flow)</w:t>
      </w:r>
    </w:p>
    <w:p w14:paraId="00000648">
      <w:pPr>
        <w:spacing w:before="240" w:after="240"/>
        <w:rPr>
          <w:b/>
          <w:sz w:val="26"/>
          <w:szCs w:val="26"/>
        </w:rPr>
      </w:pPr>
      <w:r>
        <w:rPr>
          <w:b/>
          <w:sz w:val="26"/>
          <w:szCs w:val="26"/>
          <w:rtl w:val="0"/>
        </w:rPr>
        <w:t>Main Menu</w:t>
      </w:r>
    </w:p>
    <w:p w14:paraId="00000649">
      <w:pPr>
        <w:spacing w:before="240" w:after="240"/>
        <w:rPr>
          <w:b/>
          <w:sz w:val="26"/>
          <w:szCs w:val="26"/>
        </w:rPr>
      </w:pPr>
      <w:r>
        <w:rPr>
          <w:b/>
          <w:sz w:val="26"/>
          <w:szCs w:val="26"/>
          <w:rtl w:val="0"/>
        </w:rPr>
        <w:t>├── Start Run</w:t>
      </w:r>
    </w:p>
    <w:p w14:paraId="0000064A">
      <w:pPr>
        <w:spacing w:before="240" w:after="240"/>
        <w:rPr>
          <w:b/>
          <w:sz w:val="26"/>
          <w:szCs w:val="26"/>
        </w:rPr>
      </w:pPr>
      <w:r>
        <w:rPr>
          <w:rFonts w:ascii="Arial Unicode MS" w:hAnsi="Arial Unicode MS" w:eastAsia="Arial Unicode MS" w:cs="Arial Unicode MS"/>
          <w:b/>
          <w:sz w:val="26"/>
          <w:szCs w:val="26"/>
          <w:rtl w:val="0"/>
        </w:rPr>
        <w:t>│   └── Chapter Select → Loadout → Game Run</w:t>
      </w:r>
    </w:p>
    <w:p w14:paraId="0000064B">
      <w:pPr>
        <w:spacing w:before="240" w:after="240"/>
        <w:rPr>
          <w:b/>
          <w:sz w:val="26"/>
          <w:szCs w:val="26"/>
        </w:rPr>
      </w:pPr>
      <w:r>
        <w:rPr>
          <w:b/>
          <w:sz w:val="26"/>
          <w:szCs w:val="26"/>
          <w:rtl w:val="0"/>
        </w:rPr>
        <w:t>│         ├── Draft System</w:t>
      </w:r>
    </w:p>
    <w:p w14:paraId="0000064C">
      <w:pPr>
        <w:spacing w:before="240" w:after="240"/>
        <w:rPr>
          <w:b/>
          <w:sz w:val="26"/>
          <w:szCs w:val="26"/>
        </w:rPr>
      </w:pPr>
      <w:r>
        <w:rPr>
          <w:b/>
          <w:sz w:val="26"/>
          <w:szCs w:val="26"/>
          <w:rtl w:val="0"/>
        </w:rPr>
        <w:t>│         ├── Mimic / Trap / PvP</w:t>
      </w:r>
    </w:p>
    <w:p w14:paraId="0000064D">
      <w:pPr>
        <w:spacing w:before="240" w:after="240"/>
        <w:rPr>
          <w:b/>
          <w:sz w:val="26"/>
          <w:szCs w:val="26"/>
        </w:rPr>
      </w:pPr>
      <w:r>
        <w:rPr>
          <w:rFonts w:ascii="Arial Unicode MS" w:hAnsi="Arial Unicode MS" w:eastAsia="Arial Unicode MS" w:cs="Arial Unicode MS"/>
          <w:b/>
          <w:sz w:val="26"/>
          <w:szCs w:val="26"/>
          <w:rtl w:val="0"/>
        </w:rPr>
        <w:t>│         └── Death → Rewards → Upgrades</w:t>
      </w:r>
    </w:p>
    <w:p w14:paraId="0000064E">
      <w:pPr>
        <w:spacing w:before="240" w:after="240"/>
        <w:rPr>
          <w:b/>
          <w:sz w:val="26"/>
          <w:szCs w:val="26"/>
        </w:rPr>
      </w:pPr>
      <w:r>
        <w:rPr>
          <w:b/>
          <w:sz w:val="26"/>
          <w:szCs w:val="26"/>
          <w:rtl w:val="0"/>
        </w:rPr>
        <w:t>├── Upgrades</w:t>
      </w:r>
    </w:p>
    <w:p w14:paraId="0000064F">
      <w:pPr>
        <w:spacing w:before="240" w:after="240"/>
        <w:rPr>
          <w:b/>
          <w:sz w:val="26"/>
          <w:szCs w:val="26"/>
        </w:rPr>
      </w:pPr>
      <w:r>
        <w:rPr>
          <w:b/>
          <w:sz w:val="26"/>
          <w:szCs w:val="26"/>
          <w:rtl w:val="0"/>
        </w:rPr>
        <w:t>├── PvP Ghost Arena</w:t>
      </w:r>
    </w:p>
    <w:p w14:paraId="00000650">
      <w:pPr>
        <w:spacing w:before="240" w:after="240"/>
        <w:rPr>
          <w:b/>
          <w:sz w:val="26"/>
          <w:szCs w:val="26"/>
        </w:rPr>
      </w:pPr>
      <w:r>
        <w:rPr>
          <w:b/>
          <w:sz w:val="26"/>
          <w:szCs w:val="26"/>
          <w:rtl w:val="0"/>
        </w:rPr>
        <w:t>├── Store</w:t>
      </w:r>
    </w:p>
    <w:p w14:paraId="00000651">
      <w:pPr>
        <w:spacing w:before="240" w:after="240"/>
      </w:pPr>
      <w:r>
        <w:rPr>
          <w:b/>
          <w:sz w:val="26"/>
          <w:szCs w:val="26"/>
          <w:rtl w:val="0"/>
        </w:rPr>
        <w:t>└── Lore / Achievements</w:t>
      </w:r>
    </w:p>
    <w:p w14:paraId="00000652">
      <w:r>
        <w:pict>
          <v:rect id="_x0000_i1136" o:spt="1" style="height:1.5pt;width:0pt;" fillcolor="#A0A0A0" filled="t" stroked="f" coordsize="21600,21600" o:hr="t" o:hrstd="t" o:hralign="center">
            <v:path/>
            <v:fill on="t" focussize="0,0"/>
            <v:stroke on="f"/>
            <v:imagedata o:title=""/>
            <o:lock v:ext="edit"/>
            <w10:wrap type="none"/>
            <w10:anchorlock/>
          </v:rect>
        </w:pict>
      </w:r>
    </w:p>
    <w:p w14:paraId="00000653">
      <w:pPr>
        <w:pStyle w:val="3"/>
        <w:keepNext w:val="0"/>
        <w:keepLines w:val="0"/>
        <w:spacing w:after="80"/>
      </w:pPr>
      <w:bookmarkStart w:id="129" w:name="_1i8toi7vm5yk" w:colFirst="0" w:colLast="0"/>
      <w:bookmarkEnd w:id="129"/>
      <w:r>
        <w:rPr>
          <w:b/>
          <w:sz w:val="34"/>
          <w:szCs w:val="34"/>
          <w:rtl w:val="0"/>
        </w:rPr>
        <w:t>13. Monetization</w:t>
      </w:r>
    </w:p>
    <w:p w14:paraId="00000654">
      <w:pPr>
        <w:spacing w:before="240" w:after="240"/>
      </w:pPr>
      <w:r>
        <w:rPr>
          <w:rtl w:val="0"/>
        </w:rPr>
        <w:t xml:space="preserve">Scary Rush is designed around a </w:t>
      </w:r>
      <w:r>
        <w:rPr>
          <w:b/>
          <w:rtl w:val="0"/>
        </w:rPr>
        <w:t>player-first monetization model</w:t>
      </w:r>
      <w:r>
        <w:rPr>
          <w:rtl w:val="0"/>
        </w:rPr>
        <w:t xml:space="preserve"> that favors </w:t>
      </w:r>
      <w:r>
        <w:rPr>
          <w:b/>
          <w:rtl w:val="0"/>
        </w:rPr>
        <w:t>rewarded ads</w:t>
      </w:r>
      <w:r>
        <w:rPr>
          <w:rtl w:val="0"/>
        </w:rPr>
        <w:t xml:space="preserve"> and </w:t>
      </w:r>
      <w:r>
        <w:rPr>
          <w:b/>
          <w:rtl w:val="0"/>
        </w:rPr>
        <w:t>cosmetic progression</w:t>
      </w:r>
      <w:r>
        <w:rPr>
          <w:rtl w:val="0"/>
        </w:rPr>
        <w:t xml:space="preserve">, avoiding any pay-to-win mechanics. This ensures a wide appeal and aligns with best practices seen in high-performing mobile rogue-lite games like </w:t>
      </w:r>
      <w:r>
        <w:rPr>
          <w:i/>
          <w:rtl w:val="0"/>
        </w:rPr>
        <w:t>Archero</w:t>
      </w:r>
      <w:r>
        <w:rPr>
          <w:rtl w:val="0"/>
        </w:rPr>
        <w:t xml:space="preserve">, </w:t>
      </w:r>
      <w:r>
        <w:rPr>
          <w:i/>
          <w:rtl w:val="0"/>
        </w:rPr>
        <w:t>Knights Edge</w:t>
      </w:r>
      <w:r>
        <w:rPr>
          <w:rtl w:val="0"/>
        </w:rPr>
        <w:t xml:space="preserve">, and </w:t>
      </w:r>
      <w:r>
        <w:rPr>
          <w:i/>
          <w:rtl w:val="0"/>
        </w:rPr>
        <w:t>Capybara Rush</w:t>
      </w:r>
      <w:r>
        <w:rPr>
          <w:rtl w:val="0"/>
        </w:rPr>
        <w:t>.</w:t>
      </w:r>
    </w:p>
    <w:p w14:paraId="00000655">
      <w:pPr>
        <w:spacing w:before="240" w:after="240"/>
      </w:pPr>
      <w:r>
        <w:pict>
          <v:rect id="_x0000_i1137" o:spt="1" style="height:1.5pt;width:0pt;" fillcolor="#A0A0A0" filled="t" stroked="f" coordsize="21600,21600" o:hr="t" o:hrstd="t" o:hralign="center">
            <v:path/>
            <v:fill on="t" focussize="0,0"/>
            <v:stroke on="f"/>
            <v:imagedata o:title=""/>
            <o:lock v:ext="edit"/>
            <w10:wrap type="none"/>
            <w10:anchorlock/>
          </v:rect>
        </w:pict>
      </w:r>
    </w:p>
    <w:p w14:paraId="00000656">
      <w:pPr>
        <w:pStyle w:val="4"/>
        <w:keepNext w:val="0"/>
        <w:keepLines w:val="0"/>
        <w:spacing w:before="280"/>
        <w:rPr>
          <w:b/>
          <w:color w:val="000000"/>
          <w:sz w:val="26"/>
          <w:szCs w:val="26"/>
        </w:rPr>
      </w:pPr>
      <w:bookmarkStart w:id="130" w:name="_38zcpge94sal" w:colFirst="0" w:colLast="0"/>
      <w:bookmarkEnd w:id="130"/>
      <w:r>
        <w:rPr>
          <w:b/>
          <w:color w:val="000000"/>
          <w:sz w:val="26"/>
          <w:szCs w:val="26"/>
          <w:rtl w:val="0"/>
        </w:rPr>
        <w:t>13.1 Rewarded Ads</w:t>
      </w:r>
    </w:p>
    <w:p w14:paraId="00000657">
      <w:pPr>
        <w:spacing w:before="240" w:after="240"/>
      </w:pPr>
      <w:r>
        <w:rPr>
          <w:b/>
          <w:rtl w:val="0"/>
        </w:rPr>
        <w:t>Primary Placement</w:t>
      </w:r>
      <w:r>
        <w:rPr>
          <w:rtl w:val="0"/>
        </w:rPr>
        <w:t>: After player death or failure event</w:t>
      </w:r>
      <w:r>
        <w:rPr>
          <w:rtl w:val="0"/>
        </w:rPr>
        <w:br w:type="textWrapping"/>
      </w:r>
      <w:r>
        <w:rPr>
          <w:b/>
          <w:rtl w:val="0"/>
        </w:rPr>
        <w:t>Frequency</w:t>
      </w:r>
      <w:r>
        <w:rPr>
          <w:rtl w:val="0"/>
        </w:rPr>
        <w:t>: 1 per run session; cooldown logic prevents spam</w:t>
      </w:r>
      <w:r>
        <w:rPr>
          <w:rtl w:val="0"/>
        </w:rPr>
        <w:br w:type="textWrapping"/>
      </w:r>
      <w:r>
        <w:rPr>
          <w:b/>
          <w:rtl w:val="0"/>
        </w:rPr>
        <w:t>Ad Type</w:t>
      </w:r>
      <w:r>
        <w:rPr>
          <w:rtl w:val="0"/>
        </w:rPr>
        <w:t>: 30s video rewarded ad</w:t>
      </w:r>
    </w:p>
    <w:p w14:paraId="00000658">
      <w:pPr>
        <w:spacing w:before="240" w:after="240"/>
        <w:rPr>
          <w:b/>
        </w:rPr>
      </w:pPr>
      <w:r>
        <w:rPr>
          <w:b/>
          <w:rtl w:val="0"/>
        </w:rPr>
        <w:t>Use Cases:</w:t>
      </w:r>
    </w:p>
    <w:tbl>
      <w:tblPr>
        <w:tblStyle w:val="55"/>
        <w:tblW w:w="73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95"/>
        <w:gridCol w:w="4580"/>
      </w:tblGrid>
      <w:tr w14:paraId="49521F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9">
            <w:pPr>
              <w:spacing w:before="240" w:after="240"/>
              <w:jc w:val="center"/>
            </w:pPr>
            <w:r>
              <w:rPr>
                <w:b/>
                <w:rtl w:val="0"/>
              </w:rPr>
              <w:t>Triggered Event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A">
            <w:pPr>
              <w:spacing w:before="240" w:after="240"/>
              <w:jc w:val="center"/>
            </w:pPr>
            <w:r>
              <w:rPr>
                <w:b/>
                <w:rtl w:val="0"/>
              </w:rPr>
              <w:t>Reward Type</w:t>
            </w:r>
          </w:p>
        </w:tc>
      </w:tr>
      <w:tr w14:paraId="170D1B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B">
            <w:pPr>
              <w:spacing w:before="240" w:after="240"/>
            </w:pPr>
            <w:r>
              <w:rPr>
                <w:rtl w:val="0"/>
              </w:rPr>
              <w:t>Player death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C">
            <w:pPr>
              <w:spacing w:before="240" w:after="240"/>
            </w:pPr>
            <w:r>
              <w:rPr>
                <w:rtl w:val="0"/>
              </w:rPr>
              <w:t>1-time revive and continue from current door</w:t>
            </w:r>
          </w:p>
        </w:tc>
      </w:tr>
      <w:tr w14:paraId="76454B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D">
            <w:pPr>
              <w:spacing w:before="240" w:after="240"/>
            </w:pPr>
            <w:r>
              <w:rPr>
                <w:rtl w:val="0"/>
              </w:rPr>
              <w:t>Draft reroll option missing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E">
            <w:pPr>
              <w:spacing w:before="240" w:after="240"/>
            </w:pPr>
            <w:r>
              <w:rPr>
                <w:rtl w:val="0"/>
              </w:rPr>
              <w:t>Watch ad to get free reroll</w:t>
            </w:r>
          </w:p>
        </w:tc>
      </w:tr>
      <w:tr w14:paraId="6BE845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F">
            <w:pPr>
              <w:spacing w:before="240" w:after="240"/>
            </w:pPr>
            <w:r>
              <w:rPr>
                <w:rtl w:val="0"/>
              </w:rPr>
              <w:t>Failed mimic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0">
            <w:pPr>
              <w:spacing w:before="240" w:after="240"/>
            </w:pPr>
            <w:r>
              <w:rPr>
                <w:rtl w:val="0"/>
              </w:rPr>
              <w:t>Retry mimic gamble for bonus coins</w:t>
            </w:r>
          </w:p>
        </w:tc>
      </w:tr>
      <w:tr w14:paraId="2C0B5C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1">
            <w:pPr>
              <w:spacing w:before="240" w:after="240"/>
            </w:pPr>
            <w:r>
              <w:rPr>
                <w:rtl w:val="0"/>
              </w:rPr>
              <w:t>Chapter-end summary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2">
            <w:pPr>
              <w:spacing w:before="240" w:after="240"/>
            </w:pPr>
            <w:r>
              <w:rPr>
                <w:rtl w:val="0"/>
              </w:rPr>
              <w:t>Watch ad to boost XP or coin reward by 2x</w:t>
            </w:r>
          </w:p>
        </w:tc>
      </w:tr>
    </w:tbl>
    <w:p w14:paraId="00000663">
      <w:pPr>
        <w:spacing w:before="240" w:after="240"/>
        <w:rPr>
          <w:b/>
        </w:rPr>
      </w:pPr>
      <w:r>
        <w:rPr>
          <w:b/>
          <w:rtl w:val="0"/>
        </w:rPr>
        <w:t>Balance Logic:</w:t>
      </w:r>
    </w:p>
    <w:p w14:paraId="00000664">
      <w:pPr>
        <w:numPr>
          <w:ilvl w:val="0"/>
          <w:numId w:val="73"/>
        </w:numPr>
        <w:spacing w:before="240" w:after="0" w:afterAutospacing="0"/>
        <w:ind w:left="720" w:hanging="360"/>
      </w:pPr>
      <w:r>
        <w:rPr>
          <w:rtl w:val="0"/>
        </w:rPr>
        <w:t xml:space="preserve">Ad revive available </w:t>
      </w:r>
      <w:r>
        <w:rPr>
          <w:b/>
          <w:rtl w:val="0"/>
        </w:rPr>
        <w:t>once per run</w:t>
      </w:r>
      <w:r>
        <w:rPr>
          <w:b/>
          <w:rtl w:val="0"/>
        </w:rPr>
        <w:br w:type="textWrapping"/>
      </w:r>
    </w:p>
    <w:p w14:paraId="00000665">
      <w:pPr>
        <w:numPr>
          <w:ilvl w:val="0"/>
          <w:numId w:val="73"/>
        </w:numPr>
        <w:spacing w:before="0" w:beforeAutospacing="0" w:after="0" w:afterAutospacing="0"/>
        <w:ind w:left="720" w:hanging="360"/>
      </w:pPr>
      <w:r>
        <w:rPr>
          <w:rtl w:val="0"/>
        </w:rPr>
        <w:t xml:space="preserve">Reroll ads capped to </w:t>
      </w:r>
      <w:r>
        <w:rPr>
          <w:b/>
          <w:rtl w:val="0"/>
        </w:rPr>
        <w:t>3 per day</w:t>
      </w:r>
      <w:r>
        <w:rPr>
          <w:b/>
          <w:rtl w:val="0"/>
        </w:rPr>
        <w:br w:type="textWrapping"/>
      </w:r>
    </w:p>
    <w:p w14:paraId="00000666">
      <w:pPr>
        <w:numPr>
          <w:ilvl w:val="0"/>
          <w:numId w:val="73"/>
        </w:numPr>
        <w:spacing w:before="0" w:beforeAutospacing="0" w:after="240"/>
        <w:ind w:left="720" w:hanging="360"/>
      </w:pPr>
      <w:r>
        <w:rPr>
          <w:rtl w:val="0"/>
        </w:rPr>
        <w:t xml:space="preserve">Boost ads only show on </w:t>
      </w:r>
      <w:r>
        <w:rPr>
          <w:b/>
          <w:rtl w:val="0"/>
        </w:rPr>
        <w:t>successful runs</w:t>
      </w:r>
      <w:r>
        <w:rPr>
          <w:rtl w:val="0"/>
        </w:rPr>
        <w:t xml:space="preserve"> to prevent farming abuse</w:t>
      </w:r>
      <w:r>
        <w:rPr>
          <w:rtl w:val="0"/>
        </w:rPr>
        <w:br w:type="textWrapping"/>
      </w:r>
    </w:p>
    <w:p w14:paraId="00000667">
      <w:pPr>
        <w:spacing w:before="240" w:after="240"/>
      </w:pPr>
      <w:r>
        <w:pict>
          <v:rect id="_x0000_i1138" o:spt="1" style="height:1.5pt;width:0pt;" fillcolor="#A0A0A0" filled="t" stroked="f" coordsize="21600,21600" o:hr="t" o:hrstd="t" o:hralign="center">
            <v:path/>
            <v:fill on="t" focussize="0,0"/>
            <v:stroke on="f"/>
            <v:imagedata o:title=""/>
            <o:lock v:ext="edit"/>
            <w10:wrap type="none"/>
            <w10:anchorlock/>
          </v:rect>
        </w:pict>
      </w:r>
    </w:p>
    <w:p w14:paraId="00000668">
      <w:pPr>
        <w:pStyle w:val="4"/>
        <w:keepNext w:val="0"/>
        <w:keepLines w:val="0"/>
        <w:spacing w:before="280"/>
        <w:rPr>
          <w:b/>
          <w:color w:val="000000"/>
          <w:sz w:val="26"/>
          <w:szCs w:val="26"/>
        </w:rPr>
      </w:pPr>
      <w:bookmarkStart w:id="131" w:name="_o31nb3i2trnm" w:colFirst="0" w:colLast="0"/>
      <w:bookmarkEnd w:id="131"/>
      <w:r>
        <w:rPr>
          <w:b/>
          <w:color w:val="000000"/>
          <w:sz w:val="26"/>
          <w:szCs w:val="26"/>
          <w:rtl w:val="0"/>
        </w:rPr>
        <w:t>13.2 Daily Bonus Room Access (Ad-Gated)</w:t>
      </w:r>
    </w:p>
    <w:p w14:paraId="00000669">
      <w:pPr>
        <w:spacing w:before="240" w:after="240"/>
      </w:pPr>
      <w:r>
        <w:rPr>
          <w:b/>
          <w:rtl w:val="0"/>
        </w:rPr>
        <w:t>Location</w:t>
      </w:r>
      <w:r>
        <w:rPr>
          <w:rtl w:val="0"/>
        </w:rPr>
        <w:t>: On the main menu (rotating portal design)</w:t>
      </w:r>
    </w:p>
    <w:p w14:paraId="0000066A">
      <w:pPr>
        <w:spacing w:before="240" w:after="240"/>
        <w:rPr>
          <w:b/>
        </w:rPr>
      </w:pPr>
      <w:r>
        <w:rPr>
          <w:b/>
          <w:rtl w:val="0"/>
        </w:rPr>
        <w:t>Room Types:</w:t>
      </w:r>
    </w:p>
    <w:p w14:paraId="0000066B">
      <w:pPr>
        <w:numPr>
          <w:ilvl w:val="0"/>
          <w:numId w:val="74"/>
        </w:numPr>
        <w:spacing w:before="240" w:after="0" w:afterAutospacing="0"/>
        <w:ind w:left="720" w:hanging="360"/>
      </w:pPr>
      <w:r>
        <w:rPr>
          <w:b/>
          <w:rtl w:val="0"/>
        </w:rPr>
        <w:t>Bonus Coin Room</w:t>
      </w:r>
      <w:r>
        <w:rPr>
          <w:rtl w:val="0"/>
        </w:rPr>
        <w:t>: Auto-run through a hallway filled with coins</w:t>
      </w:r>
      <w:r>
        <w:rPr>
          <w:rtl w:val="0"/>
        </w:rPr>
        <w:br w:type="textWrapping"/>
      </w:r>
    </w:p>
    <w:p w14:paraId="0000066C">
      <w:pPr>
        <w:numPr>
          <w:ilvl w:val="0"/>
          <w:numId w:val="74"/>
        </w:numPr>
        <w:spacing w:before="0" w:beforeAutospacing="0" w:after="0" w:afterAutospacing="0"/>
        <w:ind w:left="720" w:hanging="360"/>
      </w:pPr>
      <w:r>
        <w:rPr>
          <w:b/>
          <w:rtl w:val="0"/>
        </w:rPr>
        <w:t>Trap Room Challenge</w:t>
      </w:r>
      <w:r>
        <w:rPr>
          <w:rtl w:val="0"/>
        </w:rPr>
        <w:t>: Pure reflex-tap puzzle; complete for rare skin shards</w:t>
      </w:r>
      <w:r>
        <w:rPr>
          <w:rtl w:val="0"/>
        </w:rPr>
        <w:br w:type="textWrapping"/>
      </w:r>
    </w:p>
    <w:p w14:paraId="0000066D">
      <w:pPr>
        <w:numPr>
          <w:ilvl w:val="0"/>
          <w:numId w:val="74"/>
        </w:numPr>
        <w:spacing w:before="0" w:beforeAutospacing="0" w:after="240"/>
        <w:ind w:left="720" w:hanging="360"/>
      </w:pPr>
      <w:r>
        <w:rPr>
          <w:b/>
          <w:rtl w:val="0"/>
        </w:rPr>
        <w:t>Draft Practice Room</w:t>
      </w:r>
      <w:r>
        <w:rPr>
          <w:rtl w:val="0"/>
        </w:rPr>
        <w:t>: Gives a single random draft buff (temporary, for one real run only)</w:t>
      </w:r>
      <w:r>
        <w:rPr>
          <w:rtl w:val="0"/>
        </w:rPr>
        <w:br w:type="textWrapping"/>
      </w:r>
    </w:p>
    <w:p w14:paraId="0000066E">
      <w:pPr>
        <w:spacing w:before="240" w:after="240"/>
        <w:rPr>
          <w:b/>
        </w:rPr>
      </w:pPr>
      <w:r>
        <w:rPr>
          <w:b/>
          <w:rtl w:val="0"/>
        </w:rPr>
        <w:t>Access Conditions:</w:t>
      </w:r>
    </w:p>
    <w:p w14:paraId="0000066F">
      <w:pPr>
        <w:numPr>
          <w:ilvl w:val="0"/>
          <w:numId w:val="75"/>
        </w:numPr>
        <w:spacing w:before="240" w:after="0" w:afterAutospacing="0"/>
        <w:ind w:left="720" w:hanging="360"/>
      </w:pPr>
      <w:r>
        <w:rPr>
          <w:rtl w:val="0"/>
        </w:rPr>
        <w:t>Free to enter 1x per day</w:t>
      </w:r>
      <w:r>
        <w:rPr>
          <w:rtl w:val="0"/>
        </w:rPr>
        <w:br w:type="textWrapping"/>
      </w:r>
    </w:p>
    <w:p w14:paraId="00000670">
      <w:pPr>
        <w:numPr>
          <w:ilvl w:val="0"/>
          <w:numId w:val="75"/>
        </w:numPr>
        <w:spacing w:before="0" w:beforeAutospacing="0" w:after="240"/>
        <w:ind w:left="720" w:hanging="360"/>
      </w:pPr>
      <w:r>
        <w:rPr>
          <w:rtl w:val="0"/>
        </w:rPr>
        <w:t>Watch an ad to enter additional time (max 2 ad-gated runs per day)</w:t>
      </w:r>
      <w:r>
        <w:rPr>
          <w:rtl w:val="0"/>
        </w:rPr>
        <w:br w:type="textWrapping"/>
      </w:r>
    </w:p>
    <w:p w14:paraId="00000671">
      <w:pPr>
        <w:spacing w:before="240" w:after="240"/>
      </w:pPr>
      <w:r>
        <w:rPr>
          <w:b/>
          <w:rtl w:val="0"/>
        </w:rPr>
        <w:t>Retention Purpose</w:t>
      </w:r>
      <w:r>
        <w:rPr>
          <w:rtl w:val="0"/>
        </w:rPr>
        <w:t>:</w:t>
      </w:r>
    </w:p>
    <w:p w14:paraId="00000672">
      <w:pPr>
        <w:numPr>
          <w:ilvl w:val="0"/>
          <w:numId w:val="76"/>
        </w:numPr>
        <w:spacing w:before="240" w:after="0" w:afterAutospacing="0"/>
        <w:ind w:left="720" w:hanging="360"/>
      </w:pPr>
      <w:r>
        <w:rPr>
          <w:rtl w:val="0"/>
        </w:rPr>
        <w:t>Gives players a sense of progress even if they don’t have time for full runs</w:t>
      </w:r>
      <w:r>
        <w:rPr>
          <w:rtl w:val="0"/>
        </w:rPr>
        <w:br w:type="textWrapping"/>
      </w:r>
    </w:p>
    <w:p w14:paraId="00000673">
      <w:pPr>
        <w:numPr>
          <w:ilvl w:val="0"/>
          <w:numId w:val="76"/>
        </w:numPr>
        <w:spacing w:before="0" w:beforeAutospacing="0" w:after="240"/>
        <w:ind w:left="720" w:hanging="360"/>
      </w:pPr>
      <w:r>
        <w:rPr>
          <w:rtl w:val="0"/>
        </w:rPr>
        <w:t>Ideal for casual players to stay engaged through light daily rituals</w:t>
      </w:r>
      <w:r>
        <w:rPr>
          <w:rtl w:val="0"/>
        </w:rPr>
        <w:br w:type="textWrapping"/>
      </w:r>
    </w:p>
    <w:p w14:paraId="00000674">
      <w:pPr>
        <w:spacing w:before="240" w:after="240"/>
      </w:pPr>
      <w:r>
        <w:pict>
          <v:rect id="_x0000_i1139" o:spt="1" style="height:1.5pt;width:0pt;" fillcolor="#A0A0A0" filled="t" stroked="f" coordsize="21600,21600" o:hr="t" o:hrstd="t" o:hralign="center">
            <v:path/>
            <v:fill on="t" focussize="0,0"/>
            <v:stroke on="f"/>
            <v:imagedata o:title=""/>
            <o:lock v:ext="edit"/>
            <w10:wrap type="none"/>
            <w10:anchorlock/>
          </v:rect>
        </w:pict>
      </w:r>
    </w:p>
    <w:p w14:paraId="00000675">
      <w:pPr>
        <w:pStyle w:val="4"/>
        <w:keepNext w:val="0"/>
        <w:keepLines w:val="0"/>
        <w:spacing w:before="280"/>
        <w:rPr>
          <w:b/>
          <w:color w:val="000000"/>
          <w:sz w:val="26"/>
          <w:szCs w:val="26"/>
        </w:rPr>
      </w:pPr>
      <w:bookmarkStart w:id="132" w:name="_pz8eetux7m6n" w:colFirst="0" w:colLast="0"/>
      <w:bookmarkEnd w:id="132"/>
      <w:r>
        <w:rPr>
          <w:b/>
          <w:color w:val="000000"/>
          <w:sz w:val="26"/>
          <w:szCs w:val="26"/>
          <w:rtl w:val="0"/>
        </w:rPr>
        <w:t>13.3 Cosmetic Skins (In-App Purchase or Earned)</w:t>
      </w:r>
    </w:p>
    <w:p w14:paraId="00000676">
      <w:pPr>
        <w:spacing w:before="240" w:after="240"/>
        <w:rPr>
          <w:b/>
        </w:rPr>
      </w:pPr>
      <w:r>
        <w:rPr>
          <w:b/>
          <w:rtl w:val="0"/>
        </w:rPr>
        <w:t>No gameplay advantage. Skins alter:</w:t>
      </w:r>
    </w:p>
    <w:p w14:paraId="00000677">
      <w:pPr>
        <w:numPr>
          <w:ilvl w:val="0"/>
          <w:numId w:val="77"/>
        </w:numPr>
        <w:spacing w:before="240" w:after="0" w:afterAutospacing="0"/>
        <w:ind w:left="720" w:hanging="360"/>
      </w:pPr>
      <w:r>
        <w:rPr>
          <w:rtl w:val="0"/>
        </w:rPr>
        <w:t>Player avatar appearance</w:t>
      </w:r>
      <w:r>
        <w:rPr>
          <w:rtl w:val="0"/>
        </w:rPr>
        <w:br w:type="textWrapping"/>
      </w:r>
    </w:p>
    <w:p w14:paraId="00000678">
      <w:pPr>
        <w:numPr>
          <w:ilvl w:val="0"/>
          <w:numId w:val="77"/>
        </w:numPr>
        <w:spacing w:before="0" w:beforeAutospacing="0" w:after="0" w:afterAutospacing="0"/>
        <w:ind w:left="720" w:hanging="360"/>
      </w:pPr>
      <w:r>
        <w:rPr>
          <w:rtl w:val="0"/>
        </w:rPr>
        <w:t>Ghost PvP avatar visual</w:t>
      </w:r>
      <w:r>
        <w:rPr>
          <w:rtl w:val="0"/>
        </w:rPr>
        <w:br w:type="textWrapping"/>
      </w:r>
    </w:p>
    <w:p w14:paraId="00000679">
      <w:pPr>
        <w:numPr>
          <w:ilvl w:val="0"/>
          <w:numId w:val="77"/>
        </w:numPr>
        <w:spacing w:before="0" w:beforeAutospacing="0" w:after="0" w:afterAutospacing="0"/>
        <w:ind w:left="720" w:hanging="360"/>
      </w:pPr>
      <w:r>
        <w:rPr>
          <w:rtl w:val="0"/>
        </w:rPr>
        <w:t>Trail effects during run</w:t>
      </w:r>
      <w:r>
        <w:rPr>
          <w:rtl w:val="0"/>
        </w:rPr>
        <w:br w:type="textWrapping"/>
      </w:r>
    </w:p>
    <w:p w14:paraId="0000067A">
      <w:pPr>
        <w:numPr>
          <w:ilvl w:val="0"/>
          <w:numId w:val="77"/>
        </w:numPr>
        <w:spacing w:before="0" w:beforeAutospacing="0" w:after="0" w:afterAutospacing="0"/>
        <w:ind w:left="720" w:hanging="360"/>
      </w:pPr>
      <w:r>
        <w:rPr>
          <w:rtl w:val="0"/>
        </w:rPr>
        <w:t>Buff draft card style</w:t>
      </w:r>
      <w:r>
        <w:rPr>
          <w:rtl w:val="0"/>
        </w:rPr>
        <w:br w:type="textWrapping"/>
      </w:r>
    </w:p>
    <w:p w14:paraId="0000067B">
      <w:pPr>
        <w:numPr>
          <w:ilvl w:val="0"/>
          <w:numId w:val="77"/>
        </w:numPr>
        <w:spacing w:before="0" w:beforeAutospacing="0" w:after="240"/>
        <w:ind w:left="720" w:hanging="360"/>
      </w:pPr>
      <w:r>
        <w:rPr>
          <w:rtl w:val="0"/>
        </w:rPr>
        <w:t>Mimic door animation</w:t>
      </w:r>
      <w:r>
        <w:rPr>
          <w:rtl w:val="0"/>
        </w:rPr>
        <w:br w:type="textWrapping"/>
      </w:r>
    </w:p>
    <w:p w14:paraId="0000067C">
      <w:pPr>
        <w:spacing w:before="240" w:after="240"/>
        <w:rPr>
          <w:b/>
        </w:rPr>
      </w:pPr>
      <w:r>
        <w:rPr>
          <w:b/>
          <w:rtl w:val="0"/>
        </w:rPr>
        <w:t>Acquisition Methods:</w:t>
      </w:r>
    </w:p>
    <w:tbl>
      <w:tblPr>
        <w:tblStyle w:val="56"/>
        <w:tblW w:w="89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65"/>
        <w:gridCol w:w="5775"/>
      </w:tblGrid>
      <w:tr w14:paraId="5D6C0B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D">
            <w:pPr>
              <w:spacing w:before="240" w:after="240"/>
              <w:jc w:val="center"/>
            </w:pPr>
            <w:r>
              <w:rPr>
                <w:b/>
                <w:rtl w:val="0"/>
              </w:rPr>
              <w:t>Method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E">
            <w:pPr>
              <w:spacing w:before="240" w:after="240"/>
              <w:jc w:val="center"/>
            </w:pPr>
            <w:r>
              <w:rPr>
                <w:b/>
                <w:rtl w:val="0"/>
              </w:rPr>
              <w:t>Cost or Requirement</w:t>
            </w:r>
          </w:p>
        </w:tc>
      </w:tr>
      <w:tr w14:paraId="1F728F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F">
            <w:pPr>
              <w:spacing w:before="240" w:after="240"/>
            </w:pPr>
            <w:r>
              <w:rPr>
                <w:rtl w:val="0"/>
              </w:rPr>
              <w:t>Store Purchase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0">
            <w:pPr>
              <w:spacing w:before="240" w:after="240"/>
            </w:pPr>
            <w:r>
              <w:rPr>
                <w:rtl w:val="0"/>
              </w:rPr>
              <w:t>Premium currency / Direct IAP</w:t>
            </w:r>
          </w:p>
        </w:tc>
      </w:tr>
      <w:tr w14:paraId="081571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1">
            <w:pPr>
              <w:spacing w:before="240" w:after="240"/>
            </w:pPr>
            <w:r>
              <w:rPr>
                <w:rtl w:val="0"/>
              </w:rPr>
              <w:t>PvP Rewards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2">
            <w:pPr>
              <w:spacing w:before="240" w:after="240"/>
            </w:pPr>
            <w:r>
              <w:rPr>
                <w:rtl w:val="0"/>
              </w:rPr>
              <w:t>Earn shards from winning ghost duels</w:t>
            </w:r>
          </w:p>
        </w:tc>
      </w:tr>
      <w:tr w14:paraId="7AEC91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3">
            <w:pPr>
              <w:spacing w:before="240" w:after="240"/>
            </w:pPr>
            <w:r>
              <w:rPr>
                <w:rtl w:val="0"/>
              </w:rPr>
              <w:t>Trap Room Perfects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4">
            <w:pPr>
              <w:spacing w:before="240" w:after="240"/>
            </w:pPr>
            <w:r>
              <w:rPr>
                <w:rtl w:val="0"/>
              </w:rPr>
              <w:t>Skin shards drop on perfect trap clears</w:t>
            </w:r>
          </w:p>
        </w:tc>
      </w:tr>
      <w:tr w14:paraId="359B1D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5">
            <w:pPr>
              <w:spacing w:before="240" w:after="240"/>
            </w:pPr>
            <w:r>
              <w:rPr>
                <w:rtl w:val="0"/>
              </w:rPr>
              <w:t>Event Limited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6">
            <w:pPr>
              <w:spacing w:before="240" w:after="240"/>
            </w:pPr>
            <w:r>
              <w:rPr>
                <w:rtl w:val="0"/>
              </w:rPr>
              <w:t>Time-limited or seasonal unlockables</w:t>
            </w:r>
          </w:p>
        </w:tc>
      </w:tr>
      <w:tr w14:paraId="161AF6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7">
            <w:pPr>
              <w:spacing w:before="240" w:after="240"/>
            </w:pPr>
            <w:r>
              <w:rPr>
                <w:rtl w:val="0"/>
              </w:rPr>
              <w:t>Lore Unlock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8">
            <w:pPr>
              <w:spacing w:before="240" w:after="240"/>
            </w:pPr>
            <w:r>
              <w:rPr>
                <w:rtl w:val="0"/>
              </w:rPr>
              <w:t>Beat boss doors or mimic chains</w:t>
            </w:r>
          </w:p>
        </w:tc>
      </w:tr>
    </w:tbl>
    <w:p w14:paraId="00000689">
      <w:pPr>
        <w:spacing w:before="240" w:after="240"/>
        <w:rPr>
          <w:b/>
        </w:rPr>
      </w:pPr>
      <w:r>
        <w:rPr>
          <w:b/>
          <w:rtl w:val="0"/>
        </w:rPr>
        <w:t>Visual Tiering:</w:t>
      </w:r>
    </w:p>
    <w:p w14:paraId="0000068A">
      <w:pPr>
        <w:numPr>
          <w:ilvl w:val="0"/>
          <w:numId w:val="78"/>
        </w:numPr>
        <w:spacing w:before="240" w:after="0" w:afterAutospacing="0"/>
        <w:ind w:left="720" w:hanging="360"/>
      </w:pPr>
      <w:r>
        <w:rPr>
          <w:b/>
          <w:rtl w:val="0"/>
        </w:rPr>
        <w:t>Common Skins</w:t>
      </w:r>
      <w:r>
        <w:rPr>
          <w:rtl w:val="0"/>
        </w:rPr>
        <w:t>: Color swaps</w:t>
      </w:r>
      <w:r>
        <w:rPr>
          <w:rtl w:val="0"/>
        </w:rPr>
        <w:br w:type="textWrapping"/>
      </w:r>
    </w:p>
    <w:p w14:paraId="0000068B">
      <w:pPr>
        <w:numPr>
          <w:ilvl w:val="0"/>
          <w:numId w:val="78"/>
        </w:numPr>
        <w:spacing w:before="0" w:beforeAutospacing="0" w:after="0" w:afterAutospacing="0"/>
        <w:ind w:left="720" w:hanging="360"/>
      </w:pPr>
      <w:r>
        <w:rPr>
          <w:b/>
          <w:rtl w:val="0"/>
        </w:rPr>
        <w:t>Rare Skins</w:t>
      </w:r>
      <w:r>
        <w:rPr>
          <w:rtl w:val="0"/>
        </w:rPr>
        <w:t>: Custom trail FX, glow overlays</w:t>
      </w:r>
      <w:r>
        <w:rPr>
          <w:rtl w:val="0"/>
        </w:rPr>
        <w:br w:type="textWrapping"/>
      </w:r>
    </w:p>
    <w:p w14:paraId="0000068C">
      <w:pPr>
        <w:numPr>
          <w:ilvl w:val="0"/>
          <w:numId w:val="78"/>
        </w:numPr>
        <w:spacing w:before="0" w:beforeAutospacing="0" w:after="240"/>
        <w:ind w:left="720" w:hanging="360"/>
      </w:pPr>
      <w:r>
        <w:rPr>
          <w:b/>
          <w:rtl w:val="0"/>
        </w:rPr>
        <w:t>Mythic Skins</w:t>
      </w:r>
      <w:r>
        <w:rPr>
          <w:rtl w:val="0"/>
        </w:rPr>
        <w:t>: Full character animation revamps, sound stingers</w:t>
      </w:r>
      <w:r>
        <w:rPr>
          <w:rtl w:val="0"/>
        </w:rPr>
        <w:br w:type="textWrapping"/>
      </w:r>
    </w:p>
    <w:p w14:paraId="0000068D">
      <w:pPr>
        <w:spacing w:before="240" w:after="240"/>
        <w:rPr>
          <w:b/>
        </w:rPr>
      </w:pPr>
      <w:r>
        <w:rPr>
          <w:b/>
          <w:rtl w:val="0"/>
        </w:rPr>
        <w:t>Retention Utility:</w:t>
      </w:r>
    </w:p>
    <w:p w14:paraId="0000068E">
      <w:pPr>
        <w:numPr>
          <w:ilvl w:val="0"/>
          <w:numId w:val="79"/>
        </w:numPr>
        <w:spacing w:before="240" w:after="0" w:afterAutospacing="0"/>
        <w:ind w:left="720" w:hanging="360"/>
      </w:pPr>
      <w:r>
        <w:rPr>
          <w:rtl w:val="0"/>
        </w:rPr>
        <w:t>Daily login shards</w:t>
      </w:r>
      <w:r>
        <w:rPr>
          <w:rtl w:val="0"/>
        </w:rPr>
        <w:br w:type="textWrapping"/>
      </w:r>
    </w:p>
    <w:p w14:paraId="0000068F">
      <w:pPr>
        <w:numPr>
          <w:ilvl w:val="0"/>
          <w:numId w:val="79"/>
        </w:numPr>
        <w:spacing w:before="0" w:beforeAutospacing="0" w:after="0" w:afterAutospacing="0"/>
        <w:ind w:left="720" w:hanging="360"/>
      </w:pPr>
      <w:r>
        <w:rPr>
          <w:rtl w:val="0"/>
        </w:rPr>
        <w:t>Collection tracking (incentivizes continuous engagement)</w:t>
      </w:r>
      <w:r>
        <w:rPr>
          <w:rtl w:val="0"/>
        </w:rPr>
        <w:br w:type="textWrapping"/>
      </w:r>
    </w:p>
    <w:p w14:paraId="00000690">
      <w:pPr>
        <w:numPr>
          <w:ilvl w:val="0"/>
          <w:numId w:val="79"/>
        </w:numPr>
        <w:spacing w:before="0" w:beforeAutospacing="0" w:after="240"/>
        <w:ind w:left="720" w:hanging="360"/>
      </w:pPr>
      <w:r>
        <w:rPr>
          <w:rtl w:val="0"/>
        </w:rPr>
        <w:t>Player identity in PvP mode</w:t>
      </w:r>
      <w:r>
        <w:rPr>
          <w:rtl w:val="0"/>
        </w:rPr>
        <w:br w:type="textWrapping"/>
      </w:r>
    </w:p>
    <w:p w14:paraId="00000691">
      <w:pPr>
        <w:spacing w:before="240" w:after="240"/>
      </w:pPr>
      <w:r>
        <w:pict>
          <v:rect id="_x0000_i1140" o:spt="1" style="height:1.5pt;width:0pt;" fillcolor="#A0A0A0" filled="t" stroked="f" coordsize="21600,21600" o:hr="t" o:hrstd="t" o:hralign="center">
            <v:path/>
            <v:fill on="t" focussize="0,0"/>
            <v:stroke on="f"/>
            <v:imagedata o:title=""/>
            <o:lock v:ext="edit"/>
            <w10:wrap type="none"/>
            <w10:anchorlock/>
          </v:rect>
        </w:pict>
      </w:r>
    </w:p>
    <w:p w14:paraId="00000692">
      <w:pPr>
        <w:pStyle w:val="4"/>
        <w:keepNext w:val="0"/>
        <w:keepLines w:val="0"/>
        <w:spacing w:before="280"/>
        <w:rPr>
          <w:b/>
          <w:color w:val="000000"/>
          <w:sz w:val="26"/>
          <w:szCs w:val="26"/>
        </w:rPr>
      </w:pPr>
      <w:bookmarkStart w:id="133" w:name="_euknsomd2o0c" w:colFirst="0" w:colLast="0"/>
      <w:bookmarkEnd w:id="133"/>
      <w:r>
        <w:rPr>
          <w:b/>
          <w:color w:val="000000"/>
          <w:sz w:val="26"/>
          <w:szCs w:val="26"/>
          <w:rtl w:val="0"/>
        </w:rPr>
        <w:t>13.4 Optional Future Monetization Paths (Not Pay-to-Win)</w:t>
      </w:r>
    </w:p>
    <w:p w14:paraId="00000693">
      <w:pPr>
        <w:numPr>
          <w:ilvl w:val="0"/>
          <w:numId w:val="80"/>
        </w:numPr>
        <w:spacing w:before="240" w:after="0" w:afterAutospacing="0"/>
        <w:ind w:left="720" w:hanging="360"/>
      </w:pPr>
      <w:r>
        <w:rPr>
          <w:b/>
          <w:rtl w:val="0"/>
        </w:rPr>
        <w:t>Battle Pass (Ghost Scroll)</w:t>
      </w:r>
      <w:r>
        <w:rPr>
          <w:rtl w:val="0"/>
        </w:rPr>
        <w:t>: Seasonal pass with coin multipliers, exclusive cosmetics, reroll tokens</w:t>
      </w:r>
      <w:r>
        <w:rPr>
          <w:rtl w:val="0"/>
        </w:rPr>
        <w:br w:type="textWrapping"/>
      </w:r>
    </w:p>
    <w:p w14:paraId="00000694">
      <w:pPr>
        <w:numPr>
          <w:ilvl w:val="0"/>
          <w:numId w:val="80"/>
        </w:numPr>
        <w:spacing w:before="0" w:beforeAutospacing="0" w:after="0" w:afterAutospacing="0"/>
        <w:ind w:left="720" w:hanging="360"/>
      </w:pPr>
      <w:r>
        <w:rPr>
          <w:b/>
          <w:rtl w:val="0"/>
        </w:rPr>
        <w:t>Ghost PvP Premium Tier</w:t>
      </w:r>
      <w:r>
        <w:rPr>
          <w:rtl w:val="0"/>
        </w:rPr>
        <w:t>: PvP rewards multiplier (cosmetic, no combat advantage)</w:t>
      </w:r>
      <w:r>
        <w:rPr>
          <w:rtl w:val="0"/>
        </w:rPr>
        <w:br w:type="textWrapping"/>
      </w:r>
    </w:p>
    <w:p w14:paraId="00000695">
      <w:pPr>
        <w:numPr>
          <w:ilvl w:val="0"/>
          <w:numId w:val="80"/>
        </w:numPr>
        <w:spacing w:before="0" w:beforeAutospacing="0" w:after="240"/>
        <w:ind w:left="720" w:hanging="360"/>
      </w:pPr>
      <w:r>
        <w:rPr>
          <w:b/>
          <w:rtl w:val="0"/>
        </w:rPr>
        <w:t>Ad-Free Option</w:t>
      </w:r>
      <w:r>
        <w:rPr>
          <w:rtl w:val="0"/>
        </w:rPr>
        <w:t>: One-time IAP to remove ad popups (except opt-in ads)</w:t>
      </w:r>
      <w:r>
        <w:rPr>
          <w:rtl w:val="0"/>
        </w:rPr>
        <w:br w:type="textWrapping"/>
      </w:r>
    </w:p>
    <w:p w14:paraId="00000696">
      <w:pPr>
        <w:spacing w:before="240" w:after="240"/>
      </w:pPr>
      <w:r>
        <w:pict>
          <v:rect id="_x0000_i1141" o:spt="1" style="height:1.5pt;width:0pt;" fillcolor="#A0A0A0" filled="t" stroked="f" coordsize="21600,21600" o:hr="t" o:hrstd="t" o:hralign="center">
            <v:path/>
            <v:fill on="t" focussize="0,0"/>
            <v:stroke on="f"/>
            <v:imagedata o:title=""/>
            <o:lock v:ext="edit"/>
            <w10:wrap type="none"/>
            <w10:anchorlock/>
          </v:rect>
        </w:pict>
      </w:r>
    </w:p>
    <w:p w14:paraId="00000697">
      <w:pPr>
        <w:pStyle w:val="4"/>
        <w:keepNext w:val="0"/>
        <w:keepLines w:val="0"/>
        <w:spacing w:before="280"/>
        <w:rPr>
          <w:b/>
          <w:color w:val="000000"/>
          <w:sz w:val="26"/>
          <w:szCs w:val="26"/>
        </w:rPr>
      </w:pPr>
      <w:bookmarkStart w:id="134" w:name="_bb9godqy32m2" w:colFirst="0" w:colLast="0"/>
      <w:bookmarkEnd w:id="134"/>
      <w:r>
        <w:rPr>
          <w:b/>
          <w:color w:val="000000"/>
          <w:sz w:val="26"/>
          <w:szCs w:val="26"/>
          <w:rtl w:val="0"/>
        </w:rPr>
        <w:t xml:space="preserve">13.5 What We </w:t>
      </w:r>
      <w:r>
        <w:rPr>
          <w:b/>
          <w:i/>
          <w:color w:val="000000"/>
          <w:sz w:val="26"/>
          <w:szCs w:val="26"/>
          <w:rtl w:val="0"/>
        </w:rPr>
        <w:t>Don’t</w:t>
      </w:r>
      <w:r>
        <w:rPr>
          <w:b/>
          <w:color w:val="000000"/>
          <w:sz w:val="26"/>
          <w:szCs w:val="26"/>
          <w:rtl w:val="0"/>
        </w:rPr>
        <w:t xml:space="preserve"> Do</w:t>
      </w:r>
    </w:p>
    <w:p w14:paraId="00000698">
      <w:pPr>
        <w:numPr>
          <w:ilvl w:val="0"/>
          <w:numId w:val="81"/>
        </w:numPr>
        <w:spacing w:before="240" w:after="0" w:afterAutospacing="0"/>
        <w:ind w:left="720" w:hanging="360"/>
      </w:pPr>
      <w:r>
        <w:rPr>
          <w:rtl w:val="0"/>
        </w:rPr>
        <w:t>No stat upgrades locked behind paywalls</w:t>
      </w:r>
      <w:r>
        <w:rPr>
          <w:rtl w:val="0"/>
        </w:rPr>
        <w:br w:type="textWrapping"/>
      </w:r>
    </w:p>
    <w:p w14:paraId="00000699">
      <w:pPr>
        <w:numPr>
          <w:ilvl w:val="0"/>
          <w:numId w:val="81"/>
        </w:numPr>
        <w:spacing w:before="0" w:beforeAutospacing="0" w:after="0" w:afterAutospacing="0"/>
        <w:ind w:left="720" w:hanging="360"/>
      </w:pPr>
      <w:r>
        <w:rPr>
          <w:rtl w:val="0"/>
        </w:rPr>
        <w:t>No gacha loot boxes</w:t>
      </w:r>
      <w:r>
        <w:rPr>
          <w:rtl w:val="0"/>
        </w:rPr>
        <w:br w:type="textWrapping"/>
      </w:r>
    </w:p>
    <w:p w14:paraId="0000069A">
      <w:pPr>
        <w:numPr>
          <w:ilvl w:val="0"/>
          <w:numId w:val="81"/>
        </w:numPr>
        <w:spacing w:before="0" w:beforeAutospacing="0" w:after="0" w:afterAutospacing="0"/>
        <w:ind w:left="720" w:hanging="360"/>
      </w:pPr>
      <w:r>
        <w:rPr>
          <w:rtl w:val="0"/>
        </w:rPr>
        <w:t>No skip-level IAPs</w:t>
      </w:r>
      <w:r>
        <w:rPr>
          <w:rtl w:val="0"/>
        </w:rPr>
        <w:br w:type="textWrapping"/>
      </w:r>
    </w:p>
    <w:p w14:paraId="0000069B">
      <w:pPr>
        <w:numPr>
          <w:ilvl w:val="0"/>
          <w:numId w:val="81"/>
        </w:numPr>
        <w:spacing w:before="0" w:beforeAutospacing="0" w:after="240"/>
        <w:ind w:left="720" w:hanging="360"/>
      </w:pPr>
      <w:r>
        <w:rPr>
          <w:rtl w:val="0"/>
        </w:rPr>
        <w:t>No consumables that offer permanent run advantage</w:t>
      </w:r>
      <w:r>
        <w:rPr>
          <w:rtl w:val="0"/>
        </w:rPr>
        <w:br w:type="textWrapping"/>
      </w:r>
    </w:p>
    <w:p w14:paraId="0000069C">
      <w:pPr>
        <w:spacing w:before="240" w:after="240"/>
      </w:pPr>
      <w:r>
        <w:pict>
          <v:rect id="_x0000_i1142" o:spt="1" style="height:1.5pt;width:0pt;" fillcolor="#A0A0A0" filled="t" stroked="f" coordsize="21600,21600" o:hr="t" o:hrstd="t" o:hralign="center">
            <v:path/>
            <v:fill on="t" focussize="0,0"/>
            <v:stroke on="f"/>
            <v:imagedata o:title=""/>
            <o:lock v:ext="edit"/>
            <w10:wrap type="none"/>
            <w10:anchorlock/>
          </v:rect>
        </w:pict>
      </w:r>
    </w:p>
    <w:p w14:paraId="0000069D">
      <w:pPr>
        <w:pStyle w:val="4"/>
        <w:keepNext w:val="0"/>
        <w:keepLines w:val="0"/>
        <w:spacing w:before="280"/>
        <w:rPr>
          <w:b/>
          <w:color w:val="000000"/>
          <w:sz w:val="26"/>
          <w:szCs w:val="26"/>
        </w:rPr>
      </w:pPr>
      <w:bookmarkStart w:id="135" w:name="_20tifq70e7bt" w:colFirst="0" w:colLast="0"/>
      <w:bookmarkEnd w:id="135"/>
      <w:r>
        <w:rPr>
          <w:b/>
          <w:color w:val="000000"/>
          <w:sz w:val="26"/>
          <w:szCs w:val="26"/>
          <w:rtl w:val="0"/>
        </w:rPr>
        <w:t>13.6 Monetization Integration Points (Visual &amp; UX)</w:t>
      </w:r>
    </w:p>
    <w:tbl>
      <w:tblPr>
        <w:tblStyle w:val="57"/>
        <w:tblW w:w="76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690"/>
        <w:gridCol w:w="3930"/>
      </w:tblGrid>
      <w:tr w14:paraId="1EDA3C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E">
            <w:pPr>
              <w:spacing w:before="240" w:after="240"/>
              <w:jc w:val="center"/>
            </w:pPr>
            <w:r>
              <w:rPr>
                <w:b/>
                <w:rtl w:val="0"/>
              </w:rPr>
              <w:t>Location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F">
            <w:pPr>
              <w:spacing w:before="240" w:after="240"/>
              <w:jc w:val="center"/>
            </w:pPr>
            <w:r>
              <w:rPr>
                <w:b/>
                <w:rtl w:val="0"/>
              </w:rPr>
              <w:t>Monetization Hook</w:t>
            </w:r>
          </w:p>
        </w:tc>
      </w:tr>
      <w:tr w14:paraId="4C39FB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0">
            <w:pPr>
              <w:spacing w:before="240" w:after="240"/>
            </w:pPr>
            <w:r>
              <w:rPr>
                <w:rtl w:val="0"/>
              </w:rPr>
              <w:t>Death Screen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1">
            <w:pPr>
              <w:spacing w:before="240" w:after="240"/>
            </w:pPr>
            <w:r>
              <w:rPr>
                <w:rtl w:val="0"/>
              </w:rPr>
              <w:t>Watch ad to revive</w:t>
            </w:r>
          </w:p>
        </w:tc>
      </w:tr>
      <w:tr w14:paraId="141D21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2">
            <w:pPr>
              <w:spacing w:before="240" w:after="240"/>
            </w:pPr>
            <w:r>
              <w:rPr>
                <w:rtl w:val="0"/>
              </w:rPr>
              <w:t>Run Summary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3">
            <w:pPr>
              <w:spacing w:before="240" w:after="240"/>
            </w:pPr>
            <w:r>
              <w:rPr>
                <w:rtl w:val="0"/>
              </w:rPr>
              <w:t>Watch ad to double XP/coins</w:t>
            </w:r>
          </w:p>
        </w:tc>
      </w:tr>
      <w:tr w14:paraId="0CEFCD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4">
            <w:pPr>
              <w:spacing w:before="240" w:after="240"/>
            </w:pPr>
            <w:r>
              <w:rPr>
                <w:rtl w:val="0"/>
              </w:rPr>
              <w:t>Buff Draft (Reroll)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5">
            <w:pPr>
              <w:spacing w:before="240" w:after="240"/>
            </w:pPr>
            <w:r>
              <w:rPr>
                <w:rtl w:val="0"/>
              </w:rPr>
              <w:t>Reroll via ad or reroll token</w:t>
            </w:r>
          </w:p>
        </w:tc>
      </w:tr>
      <w:tr w14:paraId="5BE1F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6">
            <w:pPr>
              <w:spacing w:before="240" w:after="240"/>
            </w:pPr>
            <w:r>
              <w:rPr>
                <w:rtl w:val="0"/>
              </w:rPr>
              <w:t>Bonus Room on Main Menu</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7">
            <w:pPr>
              <w:spacing w:before="240" w:after="240"/>
            </w:pPr>
            <w:r>
              <w:rPr>
                <w:rtl w:val="0"/>
              </w:rPr>
              <w:t>Ad-gated daily activity</w:t>
            </w:r>
          </w:p>
        </w:tc>
      </w:tr>
      <w:tr w14:paraId="1096F2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8">
            <w:pPr>
              <w:spacing w:before="240" w:after="240"/>
            </w:pPr>
            <w:r>
              <w:rPr>
                <w:rtl w:val="0"/>
              </w:rPr>
              <w:t>PvP Result Screen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9">
            <w:pPr>
              <w:spacing w:before="240" w:after="240"/>
            </w:pPr>
            <w:r>
              <w:rPr>
                <w:rtl w:val="0"/>
              </w:rPr>
              <w:t>Watch ad for bonus PvP coins</w:t>
            </w:r>
          </w:p>
        </w:tc>
      </w:tr>
      <w:tr w14:paraId="165B1A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A">
            <w:pPr>
              <w:spacing w:before="240" w:after="240"/>
            </w:pPr>
            <w:r>
              <w:rPr>
                <w:rtl w:val="0"/>
              </w:rPr>
              <w:t>Store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B">
            <w:pPr>
              <w:spacing w:before="240" w:after="240"/>
            </w:pPr>
            <w:r>
              <w:rPr>
                <w:rtl w:val="0"/>
              </w:rPr>
              <w:t>Cosmetic skins + reroll tokens</w:t>
            </w:r>
          </w:p>
        </w:tc>
      </w:tr>
    </w:tbl>
    <w:p w14:paraId="000006AC"/>
    <w:p w14:paraId="000006AD">
      <w:r>
        <w:pict>
          <v:rect id="_x0000_i1143" o:spt="1" style="height:1.5pt;width:0pt;" fillcolor="#A0A0A0" filled="t" stroked="f" coordsize="21600,21600" o:hr="t" o:hrstd="t" o:hralign="center">
            <v:path/>
            <v:fill on="t" focussize="0,0"/>
            <v:stroke on="f"/>
            <v:imagedata o:title=""/>
            <o:lock v:ext="edit"/>
            <w10:wrap type="none"/>
            <w10:anchorlock/>
          </v:rect>
        </w:pict>
      </w:r>
    </w:p>
    <w:p w14:paraId="000006AE">
      <w:pPr>
        <w:pStyle w:val="3"/>
        <w:keepNext w:val="0"/>
        <w:keepLines w:val="0"/>
        <w:spacing w:after="80"/>
        <w:rPr>
          <w:b/>
          <w:sz w:val="34"/>
          <w:szCs w:val="34"/>
        </w:rPr>
      </w:pPr>
      <w:bookmarkStart w:id="136" w:name="_qc2onbsspgzw" w:colFirst="0" w:colLast="0"/>
      <w:bookmarkEnd w:id="136"/>
      <w:r>
        <w:rPr>
          <w:b/>
          <w:sz w:val="34"/>
          <w:szCs w:val="34"/>
          <w:rtl w:val="0"/>
        </w:rPr>
        <w:t>14. Sound Design</w:t>
      </w:r>
    </w:p>
    <w:p w14:paraId="000006AF">
      <w:pPr>
        <w:spacing w:before="240" w:after="240"/>
      </w:pPr>
      <w:r>
        <w:rPr>
          <w:rtl w:val="0"/>
        </w:rPr>
        <w:t xml:space="preserve">Sound is a fundamental pillar in </w:t>
      </w:r>
      <w:r>
        <w:rPr>
          <w:b/>
          <w:rtl w:val="0"/>
        </w:rPr>
        <w:t>Scary Rush</w:t>
      </w:r>
      <w:r>
        <w:rPr>
          <w:rtl w:val="0"/>
        </w:rPr>
        <w:t xml:space="preserve">, used not only to enhance the game’s spooky, stylized atmosphere but also to provide </w:t>
      </w:r>
      <w:r>
        <w:rPr>
          <w:b/>
          <w:rtl w:val="0"/>
        </w:rPr>
        <w:t>functional gameplay feedback</w:t>
      </w:r>
      <w:r>
        <w:rPr>
          <w:rtl w:val="0"/>
        </w:rPr>
        <w:t xml:space="preserve"> and </w:t>
      </w:r>
      <w:r>
        <w:rPr>
          <w:b/>
          <w:rtl w:val="0"/>
        </w:rPr>
        <w:t>emotional tone shifting</w:t>
      </w:r>
      <w:r>
        <w:rPr>
          <w:rtl w:val="0"/>
        </w:rPr>
        <w:t xml:space="preserve">. Our sound strategy balances </w:t>
      </w:r>
      <w:r>
        <w:rPr>
          <w:i/>
          <w:rtl w:val="0"/>
        </w:rPr>
        <w:t>tension, comedy, and clarity</w:t>
      </w:r>
      <w:r>
        <w:rPr>
          <w:rtl w:val="0"/>
        </w:rPr>
        <w:t xml:space="preserve"> to maintain player immersion and cue important in-game moments without overwhelming the mobile play experience.</w:t>
      </w:r>
    </w:p>
    <w:p w14:paraId="000006B0">
      <w:r>
        <w:pict>
          <v:rect id="_x0000_i1144" o:spt="1" style="height:1.5pt;width:0pt;" fillcolor="#A0A0A0" filled="t" stroked="f" coordsize="21600,21600" o:hr="t" o:hrstd="t" o:hralign="center">
            <v:path/>
            <v:fill on="t" focussize="0,0"/>
            <v:stroke on="f"/>
            <v:imagedata o:title=""/>
            <o:lock v:ext="edit"/>
            <w10:wrap type="none"/>
            <w10:anchorlock/>
          </v:rect>
        </w:pict>
      </w:r>
    </w:p>
    <w:p w14:paraId="000006B1">
      <w:pPr>
        <w:pStyle w:val="4"/>
        <w:keepNext w:val="0"/>
        <w:keepLines w:val="0"/>
        <w:spacing w:before="280"/>
        <w:rPr>
          <w:b/>
          <w:color w:val="000000"/>
          <w:sz w:val="26"/>
          <w:szCs w:val="26"/>
        </w:rPr>
      </w:pPr>
      <w:bookmarkStart w:id="137" w:name="_2cbrm36y9ebz" w:colFirst="0" w:colLast="0"/>
      <w:bookmarkEnd w:id="137"/>
      <w:r>
        <w:rPr>
          <w:b/>
          <w:color w:val="000000"/>
          <w:sz w:val="26"/>
          <w:szCs w:val="26"/>
          <w:rtl w:val="0"/>
        </w:rPr>
        <w:t>Audio Identity Goals</w:t>
      </w:r>
    </w:p>
    <w:p w14:paraId="000006B2">
      <w:pPr>
        <w:numPr>
          <w:ilvl w:val="0"/>
          <w:numId w:val="82"/>
        </w:numPr>
        <w:spacing w:before="240" w:after="0" w:afterAutospacing="0"/>
        <w:ind w:left="720" w:hanging="360"/>
      </w:pPr>
      <w:r>
        <w:rPr>
          <w:b/>
          <w:rtl w:val="0"/>
        </w:rPr>
        <w:t>Stylized Horror, Not True Terror</w:t>
      </w:r>
      <w:r>
        <w:rPr>
          <w:b/>
          <w:rtl w:val="0"/>
        </w:rPr>
        <w:br w:type="textWrapping"/>
      </w:r>
      <w:r>
        <w:rPr>
          <w:rtl w:val="0"/>
        </w:rPr>
        <w:t xml:space="preserve"> We aim for a </w:t>
      </w:r>
      <w:r>
        <w:rPr>
          <w:b/>
          <w:rtl w:val="0"/>
        </w:rPr>
        <w:t>cartoon horror vibe</w:t>
      </w:r>
      <w:r>
        <w:rPr>
          <w:rtl w:val="0"/>
        </w:rPr>
        <w:t xml:space="preserve"> - think </w:t>
      </w:r>
      <w:r>
        <w:rPr>
          <w:i/>
          <w:rtl w:val="0"/>
        </w:rPr>
        <w:t>"fun fear"</w:t>
      </w:r>
      <w:r>
        <w:rPr>
          <w:rtl w:val="0"/>
        </w:rPr>
        <w:t xml:space="preserve"> - where every scare is exaggerated just enough to entertain rather than frighten.</w:t>
      </w:r>
      <w:r>
        <w:rPr>
          <w:rtl w:val="0"/>
        </w:rPr>
        <w:br w:type="textWrapping"/>
      </w:r>
    </w:p>
    <w:p w14:paraId="000006B3">
      <w:pPr>
        <w:numPr>
          <w:ilvl w:val="0"/>
          <w:numId w:val="82"/>
        </w:numPr>
        <w:spacing w:before="0" w:beforeAutospacing="0" w:after="0" w:afterAutospacing="0"/>
        <w:ind w:left="720" w:hanging="360"/>
      </w:pPr>
      <w:r>
        <w:rPr>
          <w:b/>
          <w:rtl w:val="0"/>
        </w:rPr>
        <w:t>Pacing with Ambience</w:t>
      </w:r>
      <w:r>
        <w:rPr>
          <w:b/>
          <w:rtl w:val="0"/>
        </w:rPr>
        <w:br w:type="textWrapping"/>
      </w:r>
      <w:r>
        <w:rPr>
          <w:rtl w:val="0"/>
        </w:rPr>
        <w:t xml:space="preserve"> Audio loops reflect the </w:t>
      </w:r>
      <w:r>
        <w:rPr>
          <w:b/>
          <w:rtl w:val="0"/>
        </w:rPr>
        <w:t>moment-to-moment pacing</w:t>
      </w:r>
      <w:r>
        <w:rPr>
          <w:rtl w:val="0"/>
        </w:rPr>
        <w:t xml:space="preserve"> of the run: calm but eerie between doors, rising tension as players approach decisions, and climactic bursts during traps or buffs.</w:t>
      </w:r>
      <w:r>
        <w:rPr>
          <w:rtl w:val="0"/>
        </w:rPr>
        <w:br w:type="textWrapping"/>
      </w:r>
    </w:p>
    <w:p w14:paraId="000006B4">
      <w:pPr>
        <w:numPr>
          <w:ilvl w:val="0"/>
          <w:numId w:val="82"/>
        </w:numPr>
        <w:spacing w:before="0" w:beforeAutospacing="0" w:after="240"/>
        <w:ind w:left="720" w:hanging="360"/>
      </w:pPr>
      <w:r>
        <w:rPr>
          <w:b/>
          <w:rtl w:val="0"/>
        </w:rPr>
        <w:t>Clear Gameplay Cues</w:t>
      </w:r>
      <w:r>
        <w:rPr>
          <w:b/>
          <w:rtl w:val="0"/>
        </w:rPr>
        <w:br w:type="textWrapping"/>
      </w:r>
      <w:r>
        <w:rPr>
          <w:rtl w:val="0"/>
        </w:rPr>
        <w:t xml:space="preserve"> Sounds serve as a </w:t>
      </w:r>
      <w:r>
        <w:rPr>
          <w:b/>
          <w:rtl w:val="0"/>
        </w:rPr>
        <w:t>communication layer</w:t>
      </w:r>
      <w:r>
        <w:rPr>
          <w:rtl w:val="0"/>
        </w:rPr>
        <w:t>: safe vs unsafe door hints, buff pickups, mimic door triggers, and XP thresholds are all reinforced by distinct audio feedback.</w:t>
      </w:r>
      <w:r>
        <w:rPr>
          <w:rtl w:val="0"/>
        </w:rPr>
        <w:br w:type="textWrapping"/>
      </w:r>
    </w:p>
    <w:p w14:paraId="000006B5">
      <w:r>
        <w:pict>
          <v:rect id="_x0000_i1145" o:spt="1" style="height:1.5pt;width:0pt;" fillcolor="#A0A0A0" filled="t" stroked="f" coordsize="21600,21600" o:hr="t" o:hrstd="t" o:hralign="center">
            <v:path/>
            <v:fill on="t" focussize="0,0"/>
            <v:stroke on="f"/>
            <v:imagedata o:title=""/>
            <o:lock v:ext="edit"/>
            <w10:wrap type="none"/>
            <w10:anchorlock/>
          </v:rect>
        </w:pict>
      </w:r>
    </w:p>
    <w:p w14:paraId="000006B6">
      <w:pPr>
        <w:pStyle w:val="4"/>
        <w:keepNext w:val="0"/>
        <w:keepLines w:val="0"/>
        <w:spacing w:before="280"/>
        <w:rPr>
          <w:b/>
          <w:color w:val="000000"/>
          <w:sz w:val="26"/>
          <w:szCs w:val="26"/>
        </w:rPr>
      </w:pPr>
      <w:bookmarkStart w:id="138" w:name="_gh00r23yy3df" w:colFirst="0" w:colLast="0"/>
      <w:bookmarkEnd w:id="138"/>
      <w:r>
        <w:rPr>
          <w:b/>
          <w:color w:val="000000"/>
          <w:sz w:val="26"/>
          <w:szCs w:val="26"/>
          <w:rtl w:val="0"/>
        </w:rPr>
        <w:t>Sound Categories &amp; Design Elements</w:t>
      </w:r>
    </w:p>
    <w:p w14:paraId="000006B7">
      <w:pPr>
        <w:pStyle w:val="5"/>
        <w:keepNext w:val="0"/>
        <w:keepLines w:val="0"/>
        <w:spacing w:before="240" w:after="40"/>
        <w:rPr>
          <w:b/>
          <w:color w:val="000000"/>
          <w:sz w:val="22"/>
          <w:szCs w:val="22"/>
        </w:rPr>
      </w:pPr>
      <w:bookmarkStart w:id="139" w:name="_hq4ilh5whhmi" w:colFirst="0" w:colLast="0"/>
      <w:bookmarkEnd w:id="139"/>
      <w:r>
        <w:rPr>
          <w:b/>
          <w:color w:val="000000"/>
          <w:sz w:val="22"/>
          <w:szCs w:val="22"/>
          <w:rtl w:val="0"/>
        </w:rPr>
        <w:t>1. Ambient Audio Loops</w:t>
      </w:r>
    </w:p>
    <w:tbl>
      <w:tblPr>
        <w:tblStyle w:val="58"/>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26"/>
        <w:gridCol w:w="3363"/>
        <w:gridCol w:w="3670"/>
      </w:tblGrid>
      <w:tr w14:paraId="4D5854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8">
            <w:pPr>
              <w:jc w:val="center"/>
            </w:pPr>
            <w:r>
              <w:rPr>
                <w:b/>
                <w:rtl w:val="0"/>
              </w:rPr>
              <w:t>Location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9">
            <w:pPr>
              <w:jc w:val="center"/>
            </w:pPr>
            <w:r>
              <w:rPr>
                <w:b/>
                <w:rtl w:val="0"/>
              </w:rPr>
              <w:t>Ambient Layer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A">
            <w:pPr>
              <w:jc w:val="center"/>
            </w:pPr>
            <w:r>
              <w:rPr>
                <w:b/>
                <w:rtl w:val="0"/>
              </w:rPr>
              <w:t>Notes</w:t>
            </w:r>
          </w:p>
        </w:tc>
      </w:tr>
      <w:tr w14:paraId="1214D8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B">
            <w:r>
              <w:rPr>
                <w:rtl w:val="0"/>
              </w:rPr>
              <w:t>Haunted Mansion Halls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C">
            <w:r>
              <w:rPr>
                <w:rtl w:val="0"/>
              </w:rPr>
              <w:t>Distant creaks, ghost whispers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D">
            <w:r>
              <w:rPr>
                <w:rtl w:val="0"/>
              </w:rPr>
              <w:t>Low, looping-builds eerie atmosphere</w:t>
            </w:r>
          </w:p>
        </w:tc>
      </w:tr>
      <w:tr w14:paraId="1697DB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E">
            <w:r>
              <w:rPr>
                <w:rtl w:val="0"/>
              </w:rPr>
              <w:t>Laboratory Zone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F">
            <w:r>
              <w:rPr>
                <w:rtl w:val="0"/>
              </w:rPr>
              <w:t>Buzzing lights, faint electricity hum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0">
            <w:r>
              <w:rPr>
                <w:rtl w:val="0"/>
              </w:rPr>
              <w:t>Tech-horror vibe for Chapter 2</w:t>
            </w:r>
          </w:p>
        </w:tc>
      </w:tr>
      <w:tr w14:paraId="4DEEE0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1">
            <w:r>
              <w:rPr>
                <w:rtl w:val="0"/>
              </w:rPr>
              <w:t>Possessed Nursery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2">
            <w:r>
              <w:rPr>
                <w:rtl w:val="0"/>
              </w:rPr>
              <w:t>Off-key lullabies, toy rattles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3">
            <w:r>
              <w:rPr>
                <w:rtl w:val="0"/>
              </w:rPr>
              <w:t>Cues unease with childlike themes</w:t>
            </w:r>
          </w:p>
        </w:tc>
      </w:tr>
      <w:tr w14:paraId="7ACA92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4">
            <w:r>
              <w:rPr>
                <w:rtl w:val="0"/>
              </w:rPr>
              <w:t>Final Chapter Zones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5">
            <w:r>
              <w:rPr>
                <w:rtl w:val="0"/>
              </w:rPr>
              <w:t>Dissonant chords, heartbeat pulses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6">
            <w:r>
              <w:rPr>
                <w:rtl w:val="0"/>
              </w:rPr>
              <w:t>Builds tension toward run completion</w:t>
            </w:r>
          </w:p>
        </w:tc>
      </w:tr>
    </w:tbl>
    <w:p w14:paraId="000006C7">
      <w:pPr>
        <w:numPr>
          <w:ilvl w:val="0"/>
          <w:numId w:val="83"/>
        </w:numPr>
        <w:spacing w:before="240" w:after="240"/>
        <w:ind w:left="720" w:hanging="360"/>
      </w:pPr>
      <w:r>
        <w:rPr>
          <w:rtl w:val="0"/>
        </w:rPr>
        <w:t xml:space="preserve">Each chapter has its own </w:t>
      </w:r>
      <w:r>
        <w:rPr>
          <w:b/>
          <w:rtl w:val="0"/>
        </w:rPr>
        <w:t>ambient base layer</w:t>
      </w:r>
      <w:r>
        <w:rPr>
          <w:rtl w:val="0"/>
        </w:rPr>
        <w:t xml:space="preserve"> with </w:t>
      </w:r>
      <w:r>
        <w:rPr>
          <w:b/>
          <w:rtl w:val="0"/>
        </w:rPr>
        <w:t>reactive instruments</w:t>
      </w:r>
      <w:r>
        <w:rPr>
          <w:rtl w:val="0"/>
        </w:rPr>
        <w:t xml:space="preserve"> that respond to doors, traps, or draft rounds.</w:t>
      </w:r>
      <w:r>
        <w:rPr>
          <w:rtl w:val="0"/>
        </w:rPr>
        <w:br w:type="textWrapping"/>
      </w:r>
    </w:p>
    <w:p w14:paraId="000006C8">
      <w:pPr>
        <w:pStyle w:val="5"/>
        <w:keepNext w:val="0"/>
        <w:keepLines w:val="0"/>
        <w:spacing w:before="240" w:after="40"/>
        <w:rPr>
          <w:b/>
          <w:color w:val="000000"/>
          <w:sz w:val="22"/>
          <w:szCs w:val="22"/>
        </w:rPr>
      </w:pPr>
      <w:bookmarkStart w:id="140" w:name="_6slvn2nfcjfp" w:colFirst="0" w:colLast="0"/>
      <w:bookmarkEnd w:id="140"/>
      <w:r>
        <w:rPr>
          <w:b/>
          <w:color w:val="000000"/>
          <w:sz w:val="22"/>
          <w:szCs w:val="22"/>
          <w:rtl w:val="0"/>
        </w:rPr>
        <w:t>2. Door Interaction FX</w:t>
      </w:r>
    </w:p>
    <w:tbl>
      <w:tblPr>
        <w:tblStyle w:val="59"/>
        <w:tblW w:w="90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25"/>
        <w:gridCol w:w="3200"/>
        <w:gridCol w:w="3920"/>
      </w:tblGrid>
      <w:tr w14:paraId="47CAB3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9">
            <w:pPr>
              <w:jc w:val="center"/>
            </w:pPr>
            <w:r>
              <w:rPr>
                <w:b/>
                <w:rtl w:val="0"/>
              </w:rPr>
              <w:t>Event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A">
            <w:pPr>
              <w:jc w:val="center"/>
            </w:pPr>
            <w:r>
              <w:rPr>
                <w:b/>
                <w:rtl w:val="0"/>
              </w:rPr>
              <w:t>Sound Cue Example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B">
            <w:pPr>
              <w:jc w:val="center"/>
            </w:pPr>
            <w:r>
              <w:rPr>
                <w:b/>
                <w:rtl w:val="0"/>
              </w:rPr>
              <w:t>Purpose</w:t>
            </w:r>
          </w:p>
        </w:tc>
      </w:tr>
      <w:tr w14:paraId="357F16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C">
            <w:r>
              <w:rPr>
                <w:rtl w:val="0"/>
              </w:rPr>
              <w:t>Safe Door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D">
            <w:r>
              <w:rPr>
                <w:rtl w:val="0"/>
              </w:rPr>
              <w:t>Soft whoosh + faint chime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E">
            <w:r>
              <w:rPr>
                <w:rtl w:val="0"/>
              </w:rPr>
              <w:t>Reinforces player made correct choice</w:t>
            </w:r>
          </w:p>
        </w:tc>
      </w:tr>
      <w:tr w14:paraId="0F2EE9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F">
            <w:r>
              <w:rPr>
                <w:rtl w:val="0"/>
              </w:rPr>
              <w:t>Trap Door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0">
            <w:r>
              <w:rPr>
                <w:rtl w:val="0"/>
              </w:rPr>
              <w:t>Sudden thud + screech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1">
            <w:r>
              <w:rPr>
                <w:rtl w:val="0"/>
              </w:rPr>
              <w:t>Spike in tension; punishment cue</w:t>
            </w:r>
          </w:p>
        </w:tc>
      </w:tr>
      <w:tr w14:paraId="1397ED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2">
            <w:r>
              <w:rPr>
                <w:rtl w:val="0"/>
              </w:rPr>
              <w:t>Mimic Door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3">
            <w:r>
              <w:rPr>
                <w:rtl w:val="0"/>
              </w:rPr>
              <w:t>Chuckling giggle + slam effect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4">
            <w:r>
              <w:rPr>
                <w:rtl w:val="0"/>
              </w:rPr>
              <w:t>Mix of comedy and surprise</w:t>
            </w:r>
          </w:p>
        </w:tc>
      </w:tr>
      <w:tr w14:paraId="2F06F3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5">
            <w:r>
              <w:rPr>
                <w:rtl w:val="0"/>
              </w:rPr>
              <w:t>Buff Draft Round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6">
            <w:r>
              <w:rPr>
                <w:rtl w:val="0"/>
              </w:rPr>
              <w:t>Ascending scale chime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7">
            <w:r>
              <w:rPr>
                <w:rtl w:val="0"/>
              </w:rPr>
              <w:t>Positive progression feedback</w:t>
            </w:r>
          </w:p>
        </w:tc>
      </w:tr>
    </w:tbl>
    <w:p w14:paraId="000006D8">
      <w:pPr>
        <w:pStyle w:val="5"/>
        <w:keepNext w:val="0"/>
        <w:keepLines w:val="0"/>
        <w:spacing w:before="240" w:after="40"/>
        <w:rPr>
          <w:b/>
          <w:color w:val="000000"/>
          <w:sz w:val="22"/>
          <w:szCs w:val="22"/>
        </w:rPr>
      </w:pPr>
      <w:bookmarkStart w:id="141" w:name="_anzwtgp56r9b" w:colFirst="0" w:colLast="0"/>
      <w:bookmarkEnd w:id="141"/>
      <w:r>
        <w:rPr>
          <w:b/>
          <w:color w:val="000000"/>
          <w:sz w:val="22"/>
          <w:szCs w:val="22"/>
          <w:rtl w:val="0"/>
        </w:rPr>
        <w:t>3. Death SFX by Enemy</w:t>
      </w:r>
    </w:p>
    <w:p w14:paraId="000006D9">
      <w:pPr>
        <w:spacing w:before="240" w:after="240"/>
      </w:pPr>
      <w:r>
        <w:rPr>
          <w:rtl w:val="0"/>
        </w:rPr>
        <w:t xml:space="preserve">Each enemy has its own </w:t>
      </w:r>
      <w:r>
        <w:rPr>
          <w:b/>
          <w:rtl w:val="0"/>
        </w:rPr>
        <w:t>death animation sound effect</w:t>
      </w:r>
      <w:r>
        <w:rPr>
          <w:rtl w:val="0"/>
        </w:rPr>
        <w:t xml:space="preserve"> to reflect its unique presence:</w:t>
      </w:r>
    </w:p>
    <w:tbl>
      <w:tblPr>
        <w:tblStyle w:val="60"/>
        <w:tblW w:w="61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75"/>
        <w:gridCol w:w="4370"/>
      </w:tblGrid>
      <w:tr w14:paraId="524185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A">
            <w:pPr>
              <w:jc w:val="center"/>
            </w:pPr>
            <w:r>
              <w:rPr>
                <w:b/>
                <w:rtl w:val="0"/>
              </w:rPr>
              <w:t>Enemy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B">
            <w:pPr>
              <w:jc w:val="center"/>
            </w:pPr>
            <w:r>
              <w:rPr>
                <w:b/>
                <w:rtl w:val="0"/>
              </w:rPr>
              <w:t>Death Audio Cue</w:t>
            </w:r>
          </w:p>
        </w:tc>
      </w:tr>
      <w:tr w14:paraId="06F7D1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C">
            <w:r>
              <w:rPr>
                <w:rtl w:val="0"/>
              </w:rPr>
              <w:t>Ghost Grabber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D">
            <w:r>
              <w:rPr>
                <w:rtl w:val="0"/>
              </w:rPr>
              <w:t>Screeching inhale + echoing scream</w:t>
            </w:r>
          </w:p>
        </w:tc>
      </w:tr>
      <w:tr w14:paraId="7C19F2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E">
            <w:r>
              <w:rPr>
                <w:rtl w:val="0"/>
              </w:rPr>
              <w:t>Demon Shadow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F">
            <w:r>
              <w:rPr>
                <w:rtl w:val="0"/>
              </w:rPr>
              <w:t>High-pitched hiss + bass "thud" hit</w:t>
            </w:r>
          </w:p>
        </w:tc>
      </w:tr>
      <w:tr w14:paraId="263BEE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0">
            <w:r>
              <w:rPr>
                <w:rtl w:val="0"/>
              </w:rPr>
              <w:t>Trap Spikes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1">
            <w:r>
              <w:rPr>
                <w:rtl w:val="0"/>
              </w:rPr>
              <w:t>Metallic slice + quick bone-crack snap</w:t>
            </w:r>
          </w:p>
        </w:tc>
      </w:tr>
      <w:tr w14:paraId="6CE67E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2">
            <w:r>
              <w:rPr>
                <w:rtl w:val="0"/>
              </w:rPr>
              <w:t>Mimic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3">
            <w:r>
              <w:rPr>
                <w:rtl w:val="0"/>
              </w:rPr>
              <w:t>Laughter explosion followed by chest slam</w:t>
            </w:r>
          </w:p>
        </w:tc>
      </w:tr>
    </w:tbl>
    <w:p w14:paraId="000006E4">
      <w:pPr>
        <w:spacing w:before="240" w:after="240"/>
      </w:pPr>
      <w:r>
        <w:rPr>
          <w:rtl w:val="0"/>
        </w:rPr>
        <w:t xml:space="preserve">These are layered with </w:t>
      </w:r>
      <w:r>
        <w:rPr>
          <w:b/>
          <w:rtl w:val="0"/>
        </w:rPr>
        <w:t>screen shake or vibration</w:t>
      </w:r>
      <w:r>
        <w:rPr>
          <w:rtl w:val="0"/>
        </w:rPr>
        <w:t xml:space="preserve"> on mobile for maximum impact.</w:t>
      </w:r>
    </w:p>
    <w:p w14:paraId="000006E5">
      <w:r>
        <w:pict>
          <v:rect id="_x0000_i1146" o:spt="1" style="height:1.5pt;width:0pt;" fillcolor="#A0A0A0" filled="t" stroked="f" coordsize="21600,21600" o:hr="t" o:hrstd="t" o:hralign="center">
            <v:path/>
            <v:fill on="t" focussize="0,0"/>
            <v:stroke on="f"/>
            <v:imagedata o:title=""/>
            <o:lock v:ext="edit"/>
            <w10:wrap type="none"/>
            <w10:anchorlock/>
          </v:rect>
        </w:pict>
      </w:r>
    </w:p>
    <w:p w14:paraId="000006E6">
      <w:pPr>
        <w:pStyle w:val="4"/>
        <w:keepNext w:val="0"/>
        <w:keepLines w:val="0"/>
        <w:spacing w:before="280"/>
        <w:rPr>
          <w:b/>
          <w:color w:val="000000"/>
          <w:sz w:val="26"/>
          <w:szCs w:val="26"/>
        </w:rPr>
      </w:pPr>
      <w:bookmarkStart w:id="142" w:name="_4od9f3gxl5tw" w:colFirst="0" w:colLast="0"/>
      <w:bookmarkEnd w:id="142"/>
      <w:r>
        <w:rPr>
          <w:b/>
          <w:color w:val="000000"/>
          <w:sz w:val="26"/>
          <w:szCs w:val="26"/>
          <w:rtl w:val="0"/>
        </w:rPr>
        <w:t>Comedic Voice Reactions</w:t>
      </w:r>
    </w:p>
    <w:p w14:paraId="000006E7">
      <w:pPr>
        <w:spacing w:before="240" w:after="240"/>
      </w:pPr>
      <w:r>
        <w:rPr>
          <w:rtl w:val="0"/>
        </w:rPr>
        <w:t xml:space="preserve">To balance the tension, </w:t>
      </w:r>
      <w:r>
        <w:rPr>
          <w:b/>
          <w:rtl w:val="0"/>
        </w:rPr>
        <w:t>the player avatar has reactive voice lines</w:t>
      </w:r>
      <w:r>
        <w:rPr>
          <w:rtl w:val="0"/>
        </w:rPr>
        <w:t xml:space="preserve"> triggered by specific moments, keeping the tone light-hearted and replayable.</w:t>
      </w:r>
    </w:p>
    <w:tbl>
      <w:tblPr>
        <w:tblStyle w:val="61"/>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49"/>
        <w:gridCol w:w="3859"/>
        <w:gridCol w:w="3450"/>
      </w:tblGrid>
      <w:tr w14:paraId="230D38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8">
            <w:pPr>
              <w:jc w:val="center"/>
            </w:pPr>
            <w:r>
              <w:rPr>
                <w:b/>
                <w:rtl w:val="0"/>
              </w:rPr>
              <w:t>Trigger Moment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9">
            <w:pPr>
              <w:jc w:val="center"/>
            </w:pPr>
            <w:r>
              <w:rPr>
                <w:b/>
                <w:rtl w:val="0"/>
              </w:rPr>
              <w:t>Voice Line Style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A">
            <w:pPr>
              <w:jc w:val="center"/>
            </w:pPr>
            <w:r>
              <w:rPr>
                <w:b/>
                <w:rtl w:val="0"/>
              </w:rPr>
              <w:t>Purpose</w:t>
            </w:r>
          </w:p>
        </w:tc>
      </w:tr>
      <w:tr w14:paraId="65A87B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B">
            <w:r>
              <w:rPr>
                <w:rtl w:val="0"/>
              </w:rPr>
              <w:t>Entering wrong door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C">
            <w:r>
              <w:rPr>
                <w:rtl w:val="0"/>
              </w:rPr>
              <w:t>"Nope nope nope!" / "I regret everything!"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D">
            <w:r>
              <w:rPr>
                <w:rtl w:val="0"/>
              </w:rPr>
              <w:t>Adds humor to punishment</w:t>
            </w:r>
          </w:p>
        </w:tc>
      </w:tr>
      <w:tr w14:paraId="5A922A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E">
            <w:r>
              <w:rPr>
                <w:rtl w:val="0"/>
              </w:rPr>
              <w:t>Surviving close call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F">
            <w:r>
              <w:rPr>
                <w:rtl w:val="0"/>
              </w:rPr>
              <w:t xml:space="preserve">"That was </w:t>
            </w:r>
            <w:r>
              <w:rPr>
                <w:i/>
                <w:rtl w:val="0"/>
              </w:rPr>
              <w:t>too</w:t>
            </w:r>
            <w:r>
              <w:rPr>
                <w:rtl w:val="0"/>
              </w:rPr>
              <w:t xml:space="preserve"> close!" / nervous laugh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F0">
            <w:r>
              <w:rPr>
                <w:rtl w:val="0"/>
              </w:rPr>
              <w:t>Encourages player, reinforces success</w:t>
            </w:r>
          </w:p>
        </w:tc>
      </w:tr>
      <w:tr w14:paraId="4DBE95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F1">
            <w:r>
              <w:rPr>
                <w:rtl w:val="0"/>
              </w:rPr>
              <w:t>Selecting buffs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F2">
            <w:r>
              <w:rPr>
                <w:rtl w:val="0"/>
              </w:rPr>
              <w:t>"Ooooh, spicy!" / “Gimme that power!”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F3">
            <w:r>
              <w:rPr>
                <w:rtl w:val="0"/>
              </w:rPr>
              <w:t>Lightens decision moments</w:t>
            </w:r>
          </w:p>
        </w:tc>
      </w:tr>
      <w:tr w14:paraId="4948B4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F4">
            <w:r>
              <w:rPr>
                <w:rtl w:val="0"/>
              </w:rPr>
              <w:t>Seeing mimic door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F5">
            <w:r>
              <w:rPr>
                <w:rtl w:val="0"/>
              </w:rPr>
              <w:t>“Don’t trust it!” / “That chest has teeth!”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F6">
            <w:r>
              <w:rPr>
                <w:rtl w:val="0"/>
              </w:rPr>
              <w:t>Builds character &amp; world immersion</w:t>
            </w:r>
          </w:p>
        </w:tc>
      </w:tr>
    </w:tbl>
    <w:p w14:paraId="000006F7">
      <w:pPr>
        <w:spacing w:before="240" w:after="240"/>
      </w:pPr>
      <w:r>
        <w:rPr>
          <w:rtl w:val="0"/>
        </w:rPr>
        <w:t>These voice clips are short, varied, and carefully timed not to interrupt gameplay. Optional toggle for muting character voices will be included in settings.</w:t>
      </w:r>
    </w:p>
    <w:p w14:paraId="000006F8">
      <w:r>
        <w:pict>
          <v:rect id="_x0000_i1147" o:spt="1" style="height:1.5pt;width:0pt;" fillcolor="#A0A0A0" filled="t" stroked="f" coordsize="21600,21600" o:hr="t" o:hrstd="t" o:hralign="center">
            <v:path/>
            <v:fill on="t" focussize="0,0"/>
            <v:stroke on="f"/>
            <v:imagedata o:title=""/>
            <o:lock v:ext="edit"/>
            <w10:wrap type="none"/>
            <w10:anchorlock/>
          </v:rect>
        </w:pict>
      </w:r>
    </w:p>
    <w:p w14:paraId="000006F9">
      <w:pPr>
        <w:pStyle w:val="4"/>
        <w:keepNext w:val="0"/>
        <w:keepLines w:val="0"/>
        <w:spacing w:before="280"/>
        <w:rPr>
          <w:b/>
          <w:color w:val="000000"/>
          <w:sz w:val="26"/>
          <w:szCs w:val="26"/>
        </w:rPr>
      </w:pPr>
      <w:bookmarkStart w:id="143" w:name="_lzrit1psuyk2" w:colFirst="0" w:colLast="0"/>
      <w:bookmarkEnd w:id="143"/>
      <w:r>
        <w:rPr>
          <w:b/>
          <w:color w:val="000000"/>
          <w:sz w:val="26"/>
          <w:szCs w:val="26"/>
          <w:rtl w:val="0"/>
        </w:rPr>
        <w:t>Buff &amp; Draft Music Layering</w:t>
      </w:r>
    </w:p>
    <w:p w14:paraId="000006FA">
      <w:pPr>
        <w:spacing w:before="240" w:after="240"/>
      </w:pPr>
      <w:r>
        <w:rPr>
          <w:rtl w:val="0"/>
        </w:rPr>
        <w:t xml:space="preserve">Buff draft screens have their own </w:t>
      </w:r>
      <w:r>
        <w:rPr>
          <w:b/>
          <w:rtl w:val="0"/>
        </w:rPr>
        <w:t>music motif</w:t>
      </w:r>
      <w:r>
        <w:rPr>
          <w:rtl w:val="0"/>
        </w:rPr>
        <w:t xml:space="preserve"> - a brief, looped sequence that emphasizes:</w:t>
      </w:r>
    </w:p>
    <w:p w14:paraId="000006FB">
      <w:pPr>
        <w:numPr>
          <w:ilvl w:val="0"/>
          <w:numId w:val="84"/>
        </w:numPr>
        <w:spacing w:before="240" w:after="0" w:afterAutospacing="0"/>
        <w:ind w:left="720" w:hanging="360"/>
      </w:pPr>
      <w:r>
        <w:rPr>
          <w:rtl w:val="0"/>
        </w:rPr>
        <w:t>Progress</w:t>
      </w:r>
      <w:r>
        <w:rPr>
          <w:rtl w:val="0"/>
        </w:rPr>
        <w:br w:type="textWrapping"/>
      </w:r>
    </w:p>
    <w:p w14:paraId="000006FC">
      <w:pPr>
        <w:numPr>
          <w:ilvl w:val="0"/>
          <w:numId w:val="84"/>
        </w:numPr>
        <w:spacing w:before="0" w:beforeAutospacing="0" w:after="0" w:afterAutospacing="0"/>
        <w:ind w:left="720" w:hanging="360"/>
      </w:pPr>
      <w:r>
        <w:rPr>
          <w:rtl w:val="0"/>
        </w:rPr>
        <w:t>Calm after chaos</w:t>
      </w:r>
      <w:r>
        <w:rPr>
          <w:rtl w:val="0"/>
        </w:rPr>
        <w:br w:type="textWrapping"/>
      </w:r>
    </w:p>
    <w:p w14:paraId="000006FD">
      <w:pPr>
        <w:numPr>
          <w:ilvl w:val="0"/>
          <w:numId w:val="84"/>
        </w:numPr>
        <w:spacing w:before="0" w:beforeAutospacing="0" w:after="240"/>
        <w:ind w:left="720" w:hanging="360"/>
      </w:pPr>
      <w:r>
        <w:rPr>
          <w:rtl w:val="0"/>
        </w:rPr>
        <w:t>Excitement for player choice</w:t>
      </w:r>
      <w:r>
        <w:rPr>
          <w:rtl w:val="0"/>
        </w:rPr>
        <w:br w:type="textWrapping"/>
      </w:r>
    </w:p>
    <w:p w14:paraId="000006FE">
      <w:pPr>
        <w:spacing w:before="240" w:after="240"/>
      </w:pPr>
      <w:r>
        <w:rPr>
          <w:rtl w:val="0"/>
        </w:rPr>
        <w:t xml:space="preserve">Each draft round builds in </w:t>
      </w:r>
      <w:r>
        <w:rPr>
          <w:b/>
          <w:rtl w:val="0"/>
        </w:rPr>
        <w:t>instrumentation complexity</w:t>
      </w:r>
      <w:r>
        <w:rPr>
          <w:rtl w:val="0"/>
        </w:rPr>
        <w:t>, matching the power tiers being offered (e.g., low-tier buff = light xylophone, mythic-tier = synth rise + choral hit).</w:t>
      </w:r>
    </w:p>
    <w:p w14:paraId="000006FF">
      <w:r>
        <w:pict>
          <v:rect id="_x0000_i1148" o:spt="1" style="height:1.5pt;width:0pt;" fillcolor="#A0A0A0" filled="t" stroked="f" coordsize="21600,21600" o:hr="t" o:hrstd="t" o:hralign="center">
            <v:path/>
            <v:fill on="t" focussize="0,0"/>
            <v:stroke on="f"/>
            <v:imagedata o:title=""/>
            <o:lock v:ext="edit"/>
            <w10:wrap type="none"/>
            <w10:anchorlock/>
          </v:rect>
        </w:pict>
      </w:r>
    </w:p>
    <w:p w14:paraId="00000700">
      <w:pPr>
        <w:pStyle w:val="4"/>
        <w:keepNext w:val="0"/>
        <w:keepLines w:val="0"/>
        <w:spacing w:before="280"/>
        <w:rPr>
          <w:b/>
          <w:color w:val="000000"/>
          <w:sz w:val="26"/>
          <w:szCs w:val="26"/>
        </w:rPr>
      </w:pPr>
      <w:bookmarkStart w:id="144" w:name="_fzcorksax4s3" w:colFirst="0" w:colLast="0"/>
      <w:bookmarkEnd w:id="144"/>
      <w:r>
        <w:rPr>
          <w:b/>
          <w:color w:val="000000"/>
          <w:sz w:val="26"/>
          <w:szCs w:val="26"/>
          <w:rtl w:val="0"/>
        </w:rPr>
        <w:t>Mobile Sound Optimization</w:t>
      </w:r>
    </w:p>
    <w:p w14:paraId="00000701">
      <w:pPr>
        <w:numPr>
          <w:ilvl w:val="0"/>
          <w:numId w:val="85"/>
        </w:numPr>
        <w:spacing w:before="240" w:after="0" w:afterAutospacing="0"/>
        <w:ind w:left="720" w:hanging="360"/>
      </w:pPr>
      <w:r>
        <w:rPr>
          <w:rtl w:val="0"/>
        </w:rPr>
        <w:t>Compressed but high-quality stereo assets</w:t>
      </w:r>
      <w:r>
        <w:rPr>
          <w:rtl w:val="0"/>
        </w:rPr>
        <w:br w:type="textWrapping"/>
      </w:r>
    </w:p>
    <w:p w14:paraId="00000702">
      <w:pPr>
        <w:numPr>
          <w:ilvl w:val="0"/>
          <w:numId w:val="85"/>
        </w:numPr>
        <w:spacing w:before="0" w:beforeAutospacing="0" w:after="0" w:afterAutospacing="0"/>
        <w:ind w:left="720" w:hanging="360"/>
      </w:pPr>
      <w:r>
        <w:rPr>
          <w:rtl w:val="0"/>
        </w:rPr>
        <w:t>Designed to work even without headphones</w:t>
      </w:r>
      <w:r>
        <w:rPr>
          <w:rtl w:val="0"/>
        </w:rPr>
        <w:br w:type="textWrapping"/>
      </w:r>
    </w:p>
    <w:p w14:paraId="00000703">
      <w:pPr>
        <w:numPr>
          <w:ilvl w:val="0"/>
          <w:numId w:val="85"/>
        </w:numPr>
        <w:spacing w:before="0" w:beforeAutospacing="0" w:after="0" w:afterAutospacing="0"/>
        <w:ind w:left="720" w:hanging="360"/>
      </w:pPr>
      <w:r>
        <w:rPr>
          <w:rtl w:val="0"/>
        </w:rPr>
        <w:t>Layered audio triggers optimized for battery use</w:t>
      </w:r>
      <w:r>
        <w:rPr>
          <w:rtl w:val="0"/>
        </w:rPr>
        <w:br w:type="textWrapping"/>
      </w:r>
    </w:p>
    <w:p w14:paraId="00000704">
      <w:pPr>
        <w:numPr>
          <w:ilvl w:val="0"/>
          <w:numId w:val="85"/>
        </w:numPr>
        <w:spacing w:before="0" w:beforeAutospacing="0" w:after="240"/>
        <w:ind w:left="720" w:hanging="360"/>
      </w:pPr>
      <w:r>
        <w:rPr>
          <w:rtl w:val="0"/>
        </w:rPr>
        <w:t>All major FX types have fallback cues if sound is muted (visual feedback system in tandem)</w:t>
      </w:r>
      <w:r>
        <w:rPr>
          <w:rtl w:val="0"/>
        </w:rPr>
        <w:br w:type="textWrapping"/>
      </w:r>
    </w:p>
    <w:p w14:paraId="00000705">
      <w:r>
        <w:pict>
          <v:rect id="_x0000_i1149" o:spt="1" style="height:1.5pt;width:0pt;" fillcolor="#A0A0A0" filled="t" stroked="f" coordsize="21600,21600" o:hr="t" o:hrstd="t" o:hralign="center">
            <v:path/>
            <v:fill on="t" focussize="0,0"/>
            <v:stroke on="f"/>
            <v:imagedata o:title=""/>
            <o:lock v:ext="edit"/>
            <w10:wrap type="none"/>
            <w10:anchorlock/>
          </v:rect>
        </w:pict>
      </w:r>
    </w:p>
    <w:p w14:paraId="00000706">
      <w:pPr>
        <w:pStyle w:val="4"/>
        <w:keepNext w:val="0"/>
        <w:keepLines w:val="0"/>
        <w:spacing w:before="280"/>
        <w:rPr>
          <w:b/>
          <w:color w:val="000000"/>
          <w:sz w:val="26"/>
          <w:szCs w:val="26"/>
        </w:rPr>
      </w:pPr>
      <w:bookmarkStart w:id="145" w:name="_tf1nv3pal953" w:colFirst="0" w:colLast="0"/>
      <w:bookmarkEnd w:id="145"/>
      <w:r>
        <w:rPr>
          <w:b/>
          <w:color w:val="000000"/>
          <w:sz w:val="26"/>
          <w:szCs w:val="26"/>
          <w:rtl w:val="0"/>
        </w:rPr>
        <w:t>Future Sound Additions</w:t>
      </w:r>
    </w:p>
    <w:p w14:paraId="00000707">
      <w:pPr>
        <w:numPr>
          <w:ilvl w:val="0"/>
          <w:numId w:val="86"/>
        </w:numPr>
        <w:spacing w:before="240" w:after="0" w:afterAutospacing="0"/>
        <w:ind w:left="720" w:hanging="360"/>
      </w:pPr>
      <w:r>
        <w:rPr>
          <w:rtl w:val="0"/>
        </w:rPr>
        <w:t>Seasonal sound overlays (e.g. holiday jingles for Halloween/Xmas events)</w:t>
      </w:r>
      <w:r>
        <w:rPr>
          <w:rtl w:val="0"/>
        </w:rPr>
        <w:br w:type="textWrapping"/>
      </w:r>
    </w:p>
    <w:p w14:paraId="00000708">
      <w:pPr>
        <w:numPr>
          <w:ilvl w:val="0"/>
          <w:numId w:val="86"/>
        </w:numPr>
        <w:spacing w:before="0" w:beforeAutospacing="0" w:after="0" w:afterAutospacing="0"/>
        <w:ind w:left="720" w:hanging="360"/>
      </w:pPr>
      <w:r>
        <w:rPr>
          <w:rtl w:val="0"/>
        </w:rPr>
        <w:t>Alternate voice packs (unlockable or IAP)</w:t>
      </w:r>
      <w:r>
        <w:rPr>
          <w:rtl w:val="0"/>
        </w:rPr>
        <w:br w:type="textWrapping"/>
      </w:r>
    </w:p>
    <w:p w14:paraId="00000709">
      <w:pPr>
        <w:numPr>
          <w:ilvl w:val="0"/>
          <w:numId w:val="86"/>
        </w:numPr>
        <w:spacing w:before="0" w:beforeAutospacing="0" w:after="0" w:afterAutospacing="0"/>
        <w:ind w:left="720" w:hanging="360"/>
      </w:pPr>
      <w:r>
        <w:rPr>
          <w:rtl w:val="0"/>
        </w:rPr>
        <w:t>PvP win/loss jingle variations</w:t>
      </w:r>
      <w:r>
        <w:rPr>
          <w:rtl w:val="0"/>
        </w:rPr>
        <w:br w:type="textWrapping"/>
      </w:r>
    </w:p>
    <w:p w14:paraId="0000070A">
      <w:pPr>
        <w:numPr>
          <w:ilvl w:val="0"/>
          <w:numId w:val="86"/>
        </w:numPr>
        <w:spacing w:before="0" w:beforeAutospacing="0" w:after="240"/>
        <w:ind w:left="720" w:hanging="360"/>
      </w:pPr>
      <w:r>
        <w:rPr>
          <w:rtl w:val="0"/>
        </w:rPr>
        <w:t>Trap-specific dynamic music cues (e.g., rhythm-based danger buildup)</w:t>
      </w:r>
    </w:p>
    <w:p w14:paraId="0000070B"/>
    <w:p w14:paraId="0000070C">
      <w:r>
        <w:pict>
          <v:rect id="_x0000_i1150" o:spt="1" style="height:1.5pt;width:0pt;" fillcolor="#A0A0A0" filled="t" stroked="f" coordsize="21600,21600" o:hr="t" o:hrstd="t" o:hralign="center">
            <v:path/>
            <v:fill on="t" focussize="0,0"/>
            <v:stroke on="f"/>
            <v:imagedata o:title=""/>
            <o:lock v:ext="edit"/>
            <w10:wrap type="none"/>
            <w10:anchorlock/>
          </v:rect>
        </w:pict>
      </w:r>
    </w:p>
    <w:p w14:paraId="0000070D">
      <w:pPr>
        <w:pStyle w:val="3"/>
        <w:keepNext w:val="0"/>
        <w:keepLines w:val="0"/>
        <w:spacing w:after="80"/>
        <w:rPr>
          <w:b/>
          <w:sz w:val="34"/>
          <w:szCs w:val="34"/>
        </w:rPr>
      </w:pPr>
      <w:bookmarkStart w:id="146" w:name="_7l0jleoaypa3" w:colFirst="0" w:colLast="0"/>
      <w:bookmarkEnd w:id="146"/>
      <w:r>
        <w:rPr>
          <w:b/>
          <w:sz w:val="34"/>
          <w:szCs w:val="34"/>
          <w:rtl w:val="0"/>
        </w:rPr>
        <w:t>15. Lore &amp; Narrative Elements</w:t>
      </w:r>
    </w:p>
    <w:p w14:paraId="0000070E">
      <w:pPr>
        <w:spacing w:before="240" w:after="240"/>
      </w:pPr>
      <w:r>
        <w:rPr>
          <w:b/>
          <w:rtl w:val="0"/>
        </w:rPr>
        <w:t>Backstory:</w:t>
      </w:r>
      <w:r>
        <w:rPr>
          <w:rtl w:val="0"/>
        </w:rPr>
        <w:t xml:space="preserve"> In </w:t>
      </w:r>
      <w:r>
        <w:rPr>
          <w:i/>
          <w:rtl w:val="0"/>
        </w:rPr>
        <w:t>Scary Rush</w:t>
      </w:r>
      <w:r>
        <w:rPr>
          <w:rtl w:val="0"/>
        </w:rPr>
        <w:t xml:space="preserve">, you play as a courageous but vulnerable kid trapped in an eerie alternate dimension - a shifting, haunted version of a once-normal mansion. This twisted place is ruled by unpredictable magic that feeds on </w:t>
      </w:r>
      <w:r>
        <w:rPr>
          <w:b/>
          <w:rtl w:val="0"/>
        </w:rPr>
        <w:t>childhood fears and forgotten traumas</w:t>
      </w:r>
      <w:r>
        <w:rPr>
          <w:rtl w:val="0"/>
        </w:rPr>
        <w:t>. Each room is a test of your courage, instinct, and memory.</w:t>
      </w:r>
    </w:p>
    <w:p w14:paraId="0000070F">
      <w:pPr>
        <w:spacing w:before="240" w:after="240"/>
      </w:pPr>
      <w:r>
        <w:rPr>
          <w:rtl w:val="0"/>
        </w:rPr>
        <w:t>Your objective isn't just to survive - it's to escape. But escape means confronting the deepest corners of fear, emotion, and memory. With every wrong door, the house tries to break you. With every right choice, you grow stronger… and remember more.</w:t>
      </w:r>
    </w:p>
    <w:p w14:paraId="00000710">
      <w:pPr>
        <w:spacing w:before="240" w:after="240"/>
      </w:pPr>
      <w:r>
        <w:pict>
          <v:rect id="_x0000_i1151" o:spt="1" style="height:1.5pt;width:0pt;" fillcolor="#A0A0A0" filled="t" stroked="f" coordsize="21600,21600" o:hr="t" o:hrstd="t" o:hralign="center">
            <v:path/>
            <v:fill on="t" focussize="0,0"/>
            <v:stroke on="f"/>
            <v:imagedata o:title=""/>
            <o:lock v:ext="edit"/>
            <w10:wrap type="none"/>
            <w10:anchorlock/>
          </v:rect>
        </w:pict>
      </w:r>
    </w:p>
    <w:p w14:paraId="00000711">
      <w:pPr>
        <w:pStyle w:val="4"/>
        <w:keepNext w:val="0"/>
        <w:keepLines w:val="0"/>
        <w:spacing w:before="280"/>
        <w:rPr>
          <w:b/>
          <w:color w:val="000000"/>
          <w:sz w:val="26"/>
          <w:szCs w:val="26"/>
        </w:rPr>
      </w:pPr>
      <w:bookmarkStart w:id="147" w:name="_6upbk2ua45br" w:colFirst="0" w:colLast="0"/>
      <w:bookmarkEnd w:id="147"/>
      <w:r>
        <w:rPr>
          <w:b/>
          <w:color w:val="000000"/>
          <w:sz w:val="26"/>
          <w:szCs w:val="26"/>
          <w:rtl w:val="0"/>
        </w:rPr>
        <w:t>Chapter Structure &amp; Lore Progression</w:t>
      </w:r>
    </w:p>
    <w:p w14:paraId="00000712">
      <w:pPr>
        <w:spacing w:before="240" w:after="240"/>
      </w:pPr>
      <w:r>
        <w:rPr>
          <w:rtl w:val="0"/>
        </w:rPr>
        <w:t xml:space="preserve">Each chapter of the mansion corresponds to a specific </w:t>
      </w:r>
      <w:r>
        <w:rPr>
          <w:b/>
          <w:rtl w:val="0"/>
        </w:rPr>
        <w:t>wing</w:t>
      </w:r>
      <w:r>
        <w:rPr>
          <w:rtl w:val="0"/>
        </w:rPr>
        <w:t xml:space="preserve"> or </w:t>
      </w:r>
      <w:r>
        <w:rPr>
          <w:b/>
          <w:rtl w:val="0"/>
        </w:rPr>
        <w:t>emotional phase</w:t>
      </w:r>
      <w:r>
        <w:rPr>
          <w:rtl w:val="0"/>
        </w:rPr>
        <w:t>, increasing in complexity and horror:</w:t>
      </w:r>
    </w:p>
    <w:tbl>
      <w:tblPr>
        <w:tblStyle w:val="62"/>
        <w:tblW w:w="99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95"/>
        <w:gridCol w:w="2025"/>
        <w:gridCol w:w="2340"/>
        <w:gridCol w:w="4455"/>
      </w:tblGrid>
      <w:tr w14:paraId="1901C0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13">
            <w:pPr>
              <w:spacing w:before="240" w:after="240"/>
              <w:jc w:val="center"/>
            </w:pPr>
            <w:r>
              <w:rPr>
                <w:b/>
                <w:rtl w:val="0"/>
              </w:rPr>
              <w:t>Chapter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14">
            <w:pPr>
              <w:spacing w:before="240" w:after="240"/>
              <w:jc w:val="center"/>
            </w:pPr>
            <w:r>
              <w:rPr>
                <w:b/>
                <w:rtl w:val="0"/>
              </w:rPr>
              <w:t>Area 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15">
            <w:pPr>
              <w:spacing w:before="240" w:after="240"/>
              <w:jc w:val="center"/>
            </w:pPr>
            <w:r>
              <w:rPr>
                <w:b/>
                <w:rtl w:val="0"/>
              </w:rPr>
              <w:t>Emotional Theme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16">
            <w:pPr>
              <w:spacing w:before="240" w:after="240"/>
              <w:jc w:val="center"/>
            </w:pPr>
            <w:r>
              <w:rPr>
                <w:b/>
                <w:rtl w:val="0"/>
              </w:rPr>
              <w:t>Environmental Identity</w:t>
            </w:r>
          </w:p>
        </w:tc>
      </w:tr>
      <w:tr w14:paraId="331C37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17">
            <w:pPr>
              <w:spacing w:before="240" w:after="240"/>
            </w:pPr>
            <w:r>
              <w:rPr>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18">
            <w:pPr>
              <w:spacing w:before="240" w:after="240"/>
            </w:pPr>
            <w:r>
              <w:rPr>
                <w:rtl w:val="0"/>
              </w:rPr>
              <w:t>The Entry Hall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19">
            <w:pPr>
              <w:spacing w:before="240" w:after="240"/>
            </w:pPr>
            <w:r>
              <w:rPr>
                <w:rtl w:val="0"/>
              </w:rPr>
              <w:t>Confusion &amp; Curiosity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1A">
            <w:pPr>
              <w:spacing w:before="240" w:after="240"/>
            </w:pPr>
            <w:r>
              <w:rPr>
                <w:rtl w:val="0"/>
              </w:rPr>
              <w:t>Classical haunted decor, candlelight, creaky floors</w:t>
            </w:r>
          </w:p>
        </w:tc>
      </w:tr>
      <w:tr w14:paraId="66687B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1B">
            <w:pPr>
              <w:spacing w:before="240" w:after="240"/>
            </w:pPr>
            <w:r>
              <w:rPr>
                <w:rtl w:val="0"/>
              </w:rPr>
              <w:t>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1C">
            <w:pPr>
              <w:spacing w:before="240" w:after="240"/>
            </w:pPr>
            <w:r>
              <w:rPr>
                <w:rtl w:val="0"/>
              </w:rPr>
              <w:t>Haunted Kitchen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1D">
            <w:pPr>
              <w:spacing w:before="240" w:after="240"/>
            </w:pPr>
            <w:r>
              <w:rPr>
                <w:rtl w:val="0"/>
              </w:rPr>
              <w:t>Fear of Violence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1E">
            <w:pPr>
              <w:spacing w:before="240" w:after="240"/>
            </w:pPr>
            <w:r>
              <w:rPr>
                <w:rtl w:val="0"/>
              </w:rPr>
              <w:t>Oversized utensils, knife monsters, boiling sounds</w:t>
            </w:r>
          </w:p>
        </w:tc>
      </w:tr>
      <w:tr w14:paraId="5E7A66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1F">
            <w:pPr>
              <w:spacing w:before="240" w:after="240"/>
            </w:pPr>
            <w:r>
              <w:rPr>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20">
            <w:pPr>
              <w:spacing w:before="240" w:after="240"/>
            </w:pPr>
            <w:r>
              <w:rPr>
                <w:rtl w:val="0"/>
              </w:rPr>
              <w:t>Abandoned Nursery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21">
            <w:pPr>
              <w:spacing w:before="240" w:after="240"/>
            </w:pPr>
            <w:r>
              <w:rPr>
                <w:rtl w:val="0"/>
              </w:rPr>
              <w:t>Fear of Abandonment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22">
            <w:pPr>
              <w:spacing w:before="240" w:after="240"/>
            </w:pPr>
            <w:r>
              <w:rPr>
                <w:rtl w:val="0"/>
              </w:rPr>
              <w:t>Toys with eyes, lullaby loops, cracked baby masks</w:t>
            </w:r>
          </w:p>
        </w:tc>
      </w:tr>
      <w:tr w14:paraId="05B5BE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23">
            <w:pPr>
              <w:spacing w:before="240" w:after="240"/>
            </w:pPr>
            <w:r>
              <w:rPr>
                <w:rtl w:val="0"/>
              </w:rPr>
              <w:t>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24">
            <w:pPr>
              <w:spacing w:before="240" w:after="240"/>
            </w:pPr>
            <w:r>
              <w:rPr>
                <w:rtl w:val="0"/>
              </w:rPr>
              <w:t>Forbidden Study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25">
            <w:pPr>
              <w:spacing w:before="240" w:after="240"/>
            </w:pPr>
            <w:r>
              <w:rPr>
                <w:rtl w:val="0"/>
              </w:rPr>
              <w:t>Fear of Failure/Control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26">
            <w:pPr>
              <w:spacing w:before="240" w:after="240"/>
            </w:pPr>
            <w:r>
              <w:rPr>
                <w:rtl w:val="0"/>
              </w:rPr>
              <w:t>Floating books, judge-like shadows, ink monsters</w:t>
            </w:r>
          </w:p>
        </w:tc>
      </w:tr>
      <w:tr w14:paraId="2A18B2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27">
            <w:pPr>
              <w:spacing w:before="240" w:after="240"/>
            </w:pPr>
            <w:r>
              <w:rPr>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28">
            <w:pPr>
              <w:spacing w:before="240" w:after="240"/>
            </w:pPr>
            <w:r>
              <w:rPr>
                <w:rtl w:val="0"/>
              </w:rPr>
              <w:t>Final Door Maze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29">
            <w:pPr>
              <w:spacing w:before="240" w:after="240"/>
            </w:pPr>
            <w:r>
              <w:rPr>
                <w:rtl w:val="0"/>
              </w:rPr>
              <w:t>Fear of the Unknown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2A">
            <w:pPr>
              <w:spacing w:before="240" w:after="240"/>
            </w:pPr>
            <w:r>
              <w:rPr>
                <w:rtl w:val="0"/>
              </w:rPr>
              <w:t>Dim void lighting, illusion traps, shapeshifting</w:t>
            </w:r>
          </w:p>
        </w:tc>
      </w:tr>
    </w:tbl>
    <w:p w14:paraId="0000072B">
      <w:pPr>
        <w:spacing w:before="240" w:after="240"/>
      </w:pPr>
      <w:r>
        <w:pict>
          <v:rect id="_x0000_i1152" o:spt="1" style="height:1.5pt;width:0pt;" fillcolor="#A0A0A0" filled="t" stroked="f" coordsize="21600,21600" o:hr="t" o:hrstd="t" o:hralign="center">
            <v:path/>
            <v:fill on="t" focussize="0,0"/>
            <v:stroke on="f"/>
            <v:imagedata o:title=""/>
            <o:lock v:ext="edit"/>
            <w10:wrap type="none"/>
            <w10:anchorlock/>
          </v:rect>
        </w:pict>
      </w:r>
    </w:p>
    <w:p w14:paraId="0000072C">
      <w:pPr>
        <w:pStyle w:val="4"/>
        <w:keepNext w:val="0"/>
        <w:keepLines w:val="0"/>
        <w:spacing w:before="280"/>
        <w:rPr>
          <w:b/>
          <w:color w:val="000000"/>
          <w:sz w:val="26"/>
          <w:szCs w:val="26"/>
        </w:rPr>
      </w:pPr>
      <w:bookmarkStart w:id="148" w:name="_8xo717vkhqrk" w:colFirst="0" w:colLast="0"/>
      <w:bookmarkEnd w:id="148"/>
      <w:r>
        <w:rPr>
          <w:b/>
          <w:color w:val="000000"/>
          <w:sz w:val="26"/>
          <w:szCs w:val="26"/>
          <w:rtl w:val="0"/>
        </w:rPr>
        <w:t>Narrative Themes</w:t>
      </w:r>
    </w:p>
    <w:p w14:paraId="0000072D">
      <w:pPr>
        <w:spacing w:before="240" w:after="240"/>
      </w:pPr>
      <w:r>
        <w:rPr>
          <w:rtl w:val="0"/>
        </w:rPr>
        <w:t xml:space="preserve">The world and enemies are built around </w:t>
      </w:r>
      <w:r>
        <w:rPr>
          <w:b/>
          <w:rtl w:val="0"/>
        </w:rPr>
        <w:t>core childhood fears</w:t>
      </w:r>
      <w:r>
        <w:rPr>
          <w:rtl w:val="0"/>
        </w:rPr>
        <w:t>, abstracted through stylized horror imagery:</w:t>
      </w:r>
    </w:p>
    <w:p w14:paraId="0000072E">
      <w:pPr>
        <w:numPr>
          <w:ilvl w:val="0"/>
          <w:numId w:val="87"/>
        </w:numPr>
        <w:spacing w:before="240" w:after="0" w:afterAutospacing="0"/>
        <w:ind w:left="720" w:hanging="360"/>
      </w:pPr>
      <w:r>
        <w:rPr>
          <w:b/>
          <w:rtl w:val="0"/>
        </w:rPr>
        <w:t>Kitchen Knife Monster</w:t>
      </w:r>
      <w:r>
        <w:rPr>
          <w:rFonts w:ascii="Arial Unicode MS" w:hAnsi="Arial Unicode MS" w:eastAsia="Arial Unicode MS" w:cs="Arial Unicode MS"/>
          <w:rtl w:val="0"/>
        </w:rPr>
        <w:t xml:space="preserve"> → Fear of danger in domestic safety</w:t>
      </w:r>
      <w:r>
        <w:rPr>
          <w:rFonts w:ascii="Arial Unicode MS" w:hAnsi="Arial Unicode MS" w:eastAsia="Arial Unicode MS" w:cs="Arial Unicode MS"/>
          <w:rtl w:val="0"/>
        </w:rPr>
        <w:br w:type="textWrapping"/>
      </w:r>
    </w:p>
    <w:p w14:paraId="0000072F">
      <w:pPr>
        <w:numPr>
          <w:ilvl w:val="0"/>
          <w:numId w:val="87"/>
        </w:numPr>
        <w:spacing w:before="0" w:beforeAutospacing="0" w:after="0" w:afterAutospacing="0"/>
        <w:ind w:left="720" w:hanging="360"/>
      </w:pPr>
      <w:r>
        <w:rPr>
          <w:b/>
          <w:rtl w:val="0"/>
        </w:rPr>
        <w:t>Demon Teddy Bear</w:t>
      </w:r>
      <w:r>
        <w:rPr>
          <w:rFonts w:ascii="Arial Unicode MS" w:hAnsi="Arial Unicode MS" w:eastAsia="Arial Unicode MS" w:cs="Arial Unicode MS"/>
          <w:rtl w:val="0"/>
        </w:rPr>
        <w:t xml:space="preserve"> → Fear of innocence turning against you</w:t>
      </w:r>
      <w:r>
        <w:rPr>
          <w:rFonts w:ascii="Arial Unicode MS" w:hAnsi="Arial Unicode MS" w:eastAsia="Arial Unicode MS" w:cs="Arial Unicode MS"/>
          <w:rtl w:val="0"/>
        </w:rPr>
        <w:br w:type="textWrapping"/>
      </w:r>
    </w:p>
    <w:p w14:paraId="00000730">
      <w:pPr>
        <w:numPr>
          <w:ilvl w:val="0"/>
          <w:numId w:val="87"/>
        </w:numPr>
        <w:spacing w:before="0" w:beforeAutospacing="0" w:after="0" w:afterAutospacing="0"/>
        <w:ind w:left="720" w:hanging="360"/>
      </w:pPr>
      <w:r>
        <w:rPr>
          <w:b/>
          <w:rtl w:val="0"/>
        </w:rPr>
        <w:t>Ghost Nanny</w:t>
      </w:r>
      <w:r>
        <w:rPr>
          <w:rFonts w:ascii="Arial Unicode MS" w:hAnsi="Arial Unicode MS" w:eastAsia="Arial Unicode MS" w:cs="Arial Unicode MS"/>
          <w:rtl w:val="0"/>
        </w:rPr>
        <w:t xml:space="preserve"> → Fear of parental control and absence</w:t>
      </w:r>
      <w:r>
        <w:rPr>
          <w:rFonts w:ascii="Arial Unicode MS" w:hAnsi="Arial Unicode MS" w:eastAsia="Arial Unicode MS" w:cs="Arial Unicode MS"/>
          <w:rtl w:val="0"/>
        </w:rPr>
        <w:br w:type="textWrapping"/>
      </w:r>
    </w:p>
    <w:p w14:paraId="00000731">
      <w:pPr>
        <w:numPr>
          <w:ilvl w:val="0"/>
          <w:numId w:val="87"/>
        </w:numPr>
        <w:spacing w:before="0" w:beforeAutospacing="0" w:after="240"/>
        <w:ind w:left="720" w:hanging="360"/>
      </w:pPr>
      <w:r>
        <w:rPr>
          <w:b/>
          <w:rtl w:val="0"/>
        </w:rPr>
        <w:t>The Mirror Child</w:t>
      </w:r>
      <w:r>
        <w:rPr>
          <w:rFonts w:ascii="Arial Unicode MS" w:hAnsi="Arial Unicode MS" w:eastAsia="Arial Unicode MS" w:cs="Arial Unicode MS"/>
          <w:rtl w:val="0"/>
        </w:rPr>
        <w:t xml:space="preserve"> → Fear of self, shame, or guilt</w:t>
      </w:r>
      <w:r>
        <w:rPr>
          <w:rFonts w:ascii="Arial Unicode MS" w:hAnsi="Arial Unicode MS" w:eastAsia="Arial Unicode MS" w:cs="Arial Unicode MS"/>
          <w:rtl w:val="0"/>
        </w:rPr>
        <w:br w:type="textWrapping"/>
      </w:r>
    </w:p>
    <w:p w14:paraId="00000732">
      <w:pPr>
        <w:spacing w:before="240" w:after="240"/>
      </w:pPr>
      <w:r>
        <w:rPr>
          <w:rtl w:val="0"/>
        </w:rPr>
        <w:t xml:space="preserve">These aren’t just monsters - they represent </w:t>
      </w:r>
      <w:r>
        <w:rPr>
          <w:i/>
          <w:rtl w:val="0"/>
        </w:rPr>
        <w:t>memories gone wrong</w:t>
      </w:r>
      <w:r>
        <w:rPr>
          <w:rtl w:val="0"/>
        </w:rPr>
        <w:t xml:space="preserve">, </w:t>
      </w:r>
      <w:r>
        <w:rPr>
          <w:i/>
          <w:rtl w:val="0"/>
        </w:rPr>
        <w:t>feelings exaggerated</w:t>
      </w:r>
      <w:r>
        <w:rPr>
          <w:rtl w:val="0"/>
        </w:rPr>
        <w:t xml:space="preserve">, and </w:t>
      </w:r>
      <w:r>
        <w:rPr>
          <w:i/>
          <w:rtl w:val="0"/>
        </w:rPr>
        <w:t>fears that never left you</w:t>
      </w:r>
      <w:r>
        <w:rPr>
          <w:rtl w:val="0"/>
        </w:rPr>
        <w:t>.</w:t>
      </w:r>
    </w:p>
    <w:p w14:paraId="00000733">
      <w:pPr>
        <w:spacing w:before="240" w:after="240"/>
      </w:pPr>
      <w:r>
        <w:pict>
          <v:rect id="_x0000_i1153" o:spt="1" style="height:1.5pt;width:0pt;" fillcolor="#A0A0A0" filled="t" stroked="f" coordsize="21600,21600" o:hr="t" o:hrstd="t" o:hralign="center">
            <v:path/>
            <v:fill on="t" focussize="0,0"/>
            <v:stroke on="f"/>
            <v:imagedata o:title=""/>
            <o:lock v:ext="edit"/>
            <w10:wrap type="none"/>
            <w10:anchorlock/>
          </v:rect>
        </w:pict>
      </w:r>
    </w:p>
    <w:p w14:paraId="00000734">
      <w:pPr>
        <w:pStyle w:val="4"/>
        <w:keepNext w:val="0"/>
        <w:keepLines w:val="0"/>
        <w:spacing w:before="280"/>
        <w:rPr>
          <w:b/>
          <w:color w:val="000000"/>
          <w:sz w:val="26"/>
          <w:szCs w:val="26"/>
        </w:rPr>
      </w:pPr>
      <w:bookmarkStart w:id="149" w:name="_sqgnrdh045oj" w:colFirst="0" w:colLast="0"/>
      <w:bookmarkEnd w:id="149"/>
      <w:r>
        <w:rPr>
          <w:b/>
          <w:color w:val="000000"/>
          <w:sz w:val="26"/>
          <w:szCs w:val="26"/>
          <w:rtl w:val="0"/>
        </w:rPr>
        <w:t>Memory Fragment System</w:t>
      </w:r>
    </w:p>
    <w:p w14:paraId="00000735">
      <w:pPr>
        <w:spacing w:before="240" w:after="240"/>
      </w:pPr>
      <w:r>
        <w:rPr>
          <w:rtl w:val="0"/>
        </w:rPr>
        <w:t xml:space="preserve">At the end of each major segment (e.g., post-boss or post-10 doors), players collect a </w:t>
      </w:r>
      <w:r>
        <w:rPr>
          <w:b/>
          <w:rtl w:val="0"/>
        </w:rPr>
        <w:t>"Memory Fragment."</w:t>
      </w:r>
      <w:r>
        <w:rPr>
          <w:rtl w:val="0"/>
        </w:rPr>
        <w:t xml:space="preserve"> These are shards of a visual story that slowly reveal:</w:t>
      </w:r>
    </w:p>
    <w:p w14:paraId="00000736">
      <w:pPr>
        <w:numPr>
          <w:ilvl w:val="0"/>
          <w:numId w:val="88"/>
        </w:numPr>
        <w:spacing w:before="240" w:after="0" w:afterAutospacing="0"/>
        <w:ind w:left="720" w:hanging="360"/>
      </w:pPr>
      <w:r>
        <w:rPr>
          <w:rtl w:val="0"/>
        </w:rPr>
        <w:t>Who the player is</w:t>
      </w:r>
      <w:r>
        <w:rPr>
          <w:rtl w:val="0"/>
        </w:rPr>
        <w:br w:type="textWrapping"/>
      </w:r>
    </w:p>
    <w:p w14:paraId="00000737">
      <w:pPr>
        <w:numPr>
          <w:ilvl w:val="0"/>
          <w:numId w:val="88"/>
        </w:numPr>
        <w:spacing w:before="0" w:beforeAutospacing="0" w:after="0" w:afterAutospacing="0"/>
        <w:ind w:left="720" w:hanging="360"/>
      </w:pPr>
      <w:r>
        <w:rPr>
          <w:rtl w:val="0"/>
        </w:rPr>
        <w:t>What happened to them</w:t>
      </w:r>
      <w:r>
        <w:rPr>
          <w:rtl w:val="0"/>
        </w:rPr>
        <w:br w:type="textWrapping"/>
      </w:r>
    </w:p>
    <w:p w14:paraId="00000738">
      <w:pPr>
        <w:numPr>
          <w:ilvl w:val="0"/>
          <w:numId w:val="88"/>
        </w:numPr>
        <w:spacing w:before="0" w:beforeAutospacing="0" w:after="240"/>
        <w:ind w:left="720" w:hanging="360"/>
      </w:pPr>
      <w:r>
        <w:rPr>
          <w:rtl w:val="0"/>
        </w:rPr>
        <w:t>Why the mansion is alive with fear</w:t>
      </w:r>
      <w:r>
        <w:rPr>
          <w:rtl w:val="0"/>
        </w:rPr>
        <w:br w:type="textWrapping"/>
      </w:r>
    </w:p>
    <w:p w14:paraId="00000739">
      <w:pPr>
        <w:spacing w:before="240" w:after="240"/>
      </w:pPr>
      <w:r>
        <w:rPr>
          <w:rtl w:val="0"/>
        </w:rPr>
        <w:t xml:space="preserve">Fragments are viewed in the </w:t>
      </w:r>
      <w:r>
        <w:rPr>
          <w:b/>
          <w:rtl w:val="0"/>
        </w:rPr>
        <w:t>Memory Gallery</w:t>
      </w:r>
      <w:r>
        <w:rPr>
          <w:rtl w:val="0"/>
        </w:rPr>
        <w:t>, where players can piece together animated story panels (comic-style) that unlock linearly or based on performance.</w:t>
      </w:r>
    </w:p>
    <w:p w14:paraId="0000073A">
      <w:pPr>
        <w:pStyle w:val="5"/>
        <w:keepNext w:val="0"/>
        <w:keepLines w:val="0"/>
        <w:spacing w:before="240" w:after="40"/>
        <w:rPr>
          <w:b/>
          <w:color w:val="000000"/>
          <w:sz w:val="22"/>
          <w:szCs w:val="22"/>
        </w:rPr>
      </w:pPr>
      <w:bookmarkStart w:id="150" w:name="_h4hyuyhjwwmr" w:colFirst="0" w:colLast="0"/>
      <w:bookmarkEnd w:id="150"/>
      <w:r>
        <w:rPr>
          <w:b/>
          <w:color w:val="000000"/>
          <w:sz w:val="22"/>
          <w:szCs w:val="22"/>
          <w:rtl w:val="0"/>
        </w:rPr>
        <w:t>Example Memory Fragments:</w:t>
      </w:r>
    </w:p>
    <w:tbl>
      <w:tblPr>
        <w:tblStyle w:val="63"/>
        <w:tblW w:w="1006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90"/>
        <w:gridCol w:w="1560"/>
        <w:gridCol w:w="3210"/>
        <w:gridCol w:w="4005"/>
      </w:tblGrid>
      <w:tr w14:paraId="261672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3B">
            <w:pPr>
              <w:spacing w:before="240" w:after="240"/>
              <w:jc w:val="center"/>
            </w:pPr>
            <w:r>
              <w:rPr>
                <w:b/>
                <w:rtl w:val="0"/>
              </w:rPr>
              <w:t>Fragment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3C">
            <w:pPr>
              <w:spacing w:before="240" w:after="240"/>
              <w:jc w:val="center"/>
            </w:pPr>
            <w:r>
              <w:rPr>
                <w:b/>
                <w:rtl w:val="0"/>
              </w:rPr>
              <w:t>Title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3D">
            <w:pPr>
              <w:spacing w:before="240" w:after="240"/>
              <w:jc w:val="center"/>
            </w:pPr>
            <w:r>
              <w:rPr>
                <w:b/>
                <w:rtl w:val="0"/>
              </w:rPr>
              <w:t>Visual Cue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3E">
            <w:pPr>
              <w:spacing w:before="240" w:after="240"/>
              <w:jc w:val="center"/>
            </w:pPr>
            <w:r>
              <w:rPr>
                <w:b/>
                <w:rtl w:val="0"/>
              </w:rPr>
              <w:t>Emotional Context</w:t>
            </w:r>
          </w:p>
        </w:tc>
      </w:tr>
      <w:tr w14:paraId="61B90A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3F">
            <w:pPr>
              <w:spacing w:before="240" w:after="240"/>
            </w:pPr>
            <w:r>
              <w:rPr>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0">
            <w:pPr>
              <w:spacing w:before="240" w:after="240"/>
            </w:pPr>
            <w:r>
              <w:rPr>
                <w:rtl w:val="0"/>
              </w:rPr>
              <w:t>Broken Plate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1">
            <w:pPr>
              <w:spacing w:before="240" w:after="240"/>
            </w:pPr>
            <w:r>
              <w:rPr>
                <w:rtl w:val="0"/>
              </w:rPr>
              <w:t>Kid in kitchen, loud crash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2">
            <w:pPr>
              <w:spacing w:before="240" w:after="240"/>
            </w:pPr>
            <w:r>
              <w:rPr>
                <w:rtl w:val="0"/>
              </w:rPr>
              <w:t>Guilt/fear of punishment</w:t>
            </w:r>
          </w:p>
        </w:tc>
      </w:tr>
      <w:tr w14:paraId="3BCE57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3">
            <w:pPr>
              <w:spacing w:before="240" w:after="240"/>
            </w:pPr>
            <w:r>
              <w:rPr>
                <w:rtl w:val="0"/>
              </w:rPr>
              <w:t>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4">
            <w:pPr>
              <w:spacing w:before="240" w:after="240"/>
            </w:pPr>
            <w:r>
              <w:rPr>
                <w:rtl w:val="0"/>
              </w:rPr>
              <w:t>The Lost Toy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5">
            <w:pPr>
              <w:spacing w:before="240" w:after="240"/>
            </w:pPr>
            <w:r>
              <w:rPr>
                <w:rtl w:val="0"/>
              </w:rPr>
              <w:t>Shadowy figure takes teddy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6">
            <w:pPr>
              <w:spacing w:before="240" w:after="240"/>
            </w:pPr>
            <w:r>
              <w:rPr>
                <w:rtl w:val="0"/>
              </w:rPr>
              <w:t>Loss, loneliness</w:t>
            </w:r>
          </w:p>
        </w:tc>
      </w:tr>
      <w:tr w14:paraId="71B884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7">
            <w:pPr>
              <w:spacing w:before="240" w:after="240"/>
            </w:pPr>
            <w:r>
              <w:rPr>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8">
            <w:pPr>
              <w:spacing w:before="240" w:after="240"/>
            </w:pPr>
            <w:r>
              <w:rPr>
                <w:rtl w:val="0"/>
              </w:rPr>
              <w:t>Locked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9">
            <w:pPr>
              <w:spacing w:before="240" w:after="240"/>
            </w:pPr>
            <w:r>
              <w:rPr>
                <w:rtl w:val="0"/>
              </w:rPr>
              <w:t>Door slamming, crying child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A">
            <w:pPr>
              <w:spacing w:before="240" w:after="240"/>
            </w:pPr>
            <w:r>
              <w:rPr>
                <w:rtl w:val="0"/>
              </w:rPr>
              <w:t>Isolation, neglect</w:t>
            </w:r>
          </w:p>
        </w:tc>
      </w:tr>
      <w:tr w14:paraId="38CE14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B">
            <w:pPr>
              <w:spacing w:before="240" w:after="240"/>
            </w:pPr>
            <w:r>
              <w:rPr>
                <w:rtl w:val="0"/>
              </w:rPr>
              <w:t>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C">
            <w:pPr>
              <w:spacing w:before="240" w:after="240"/>
            </w:pPr>
            <w:r>
              <w:rPr>
                <w:rtl w:val="0"/>
              </w:rPr>
              <w:t>The Other Self</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D">
            <w:pPr>
              <w:spacing w:before="240" w:after="240"/>
            </w:pPr>
            <w:r>
              <w:rPr>
                <w:rtl w:val="0"/>
              </w:rPr>
              <w:t>Mirror showing grinning reflection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E">
            <w:pPr>
              <w:spacing w:before="240" w:after="240"/>
            </w:pPr>
            <w:r>
              <w:rPr>
                <w:rtl w:val="0"/>
              </w:rPr>
              <w:t>Self-doubt, fear of becoming something else</w:t>
            </w:r>
          </w:p>
        </w:tc>
      </w:tr>
    </w:tbl>
    <w:p w14:paraId="0000074F">
      <w:pPr>
        <w:spacing w:before="240" w:after="240"/>
      </w:pPr>
      <w:r>
        <w:rPr>
          <w:rtl w:val="0"/>
        </w:rPr>
        <w:t xml:space="preserve">These moments are optional for gameplay but serve as </w:t>
      </w:r>
      <w:r>
        <w:rPr>
          <w:b/>
          <w:rtl w:val="0"/>
        </w:rPr>
        <w:t>rewarding unlockables</w:t>
      </w:r>
      <w:r>
        <w:rPr>
          <w:rtl w:val="0"/>
        </w:rPr>
        <w:t xml:space="preserve"> for completionists and lore fans. Higher PvP or run performance can also unlock </w:t>
      </w:r>
      <w:r>
        <w:rPr>
          <w:b/>
          <w:rtl w:val="0"/>
        </w:rPr>
        <w:t>"Distorted Fragments"</w:t>
      </w:r>
      <w:r>
        <w:rPr>
          <w:rtl w:val="0"/>
        </w:rPr>
        <w:t xml:space="preserve"> that show alternate interpretations.</w:t>
      </w:r>
    </w:p>
    <w:p w14:paraId="00000750">
      <w:pPr>
        <w:spacing w:before="240" w:after="240"/>
      </w:pPr>
      <w:r>
        <w:pict>
          <v:rect id="_x0000_i1154" o:spt="1" style="height:1.5pt;width:0pt;" fillcolor="#A0A0A0" filled="t" stroked="f" coordsize="21600,21600" o:hr="t" o:hrstd="t" o:hralign="center">
            <v:path/>
            <v:fill on="t" focussize="0,0"/>
            <v:stroke on="f"/>
            <v:imagedata o:title=""/>
            <o:lock v:ext="edit"/>
            <w10:wrap type="none"/>
            <w10:anchorlock/>
          </v:rect>
        </w:pict>
      </w:r>
    </w:p>
    <w:p w14:paraId="00000751">
      <w:pPr>
        <w:pStyle w:val="4"/>
        <w:keepNext w:val="0"/>
        <w:keepLines w:val="0"/>
        <w:spacing w:before="280"/>
        <w:rPr>
          <w:b/>
          <w:color w:val="000000"/>
          <w:sz w:val="26"/>
          <w:szCs w:val="26"/>
        </w:rPr>
      </w:pPr>
      <w:bookmarkStart w:id="151" w:name="_6sh5olenandx" w:colFirst="0" w:colLast="0"/>
      <w:bookmarkEnd w:id="151"/>
      <w:r>
        <w:rPr>
          <w:b/>
          <w:color w:val="000000"/>
          <w:sz w:val="26"/>
          <w:szCs w:val="26"/>
          <w:rtl w:val="0"/>
        </w:rPr>
        <w:t>Narrative Hooks &amp; Replayability</w:t>
      </w:r>
    </w:p>
    <w:p w14:paraId="00000752">
      <w:pPr>
        <w:numPr>
          <w:ilvl w:val="0"/>
          <w:numId w:val="89"/>
        </w:numPr>
        <w:spacing w:before="240" w:after="0" w:afterAutospacing="0"/>
        <w:ind w:left="720" w:hanging="360"/>
      </w:pPr>
      <w:r>
        <w:rPr>
          <w:b/>
          <w:rtl w:val="0"/>
        </w:rPr>
        <w:t>Unreliable Narrator:</w:t>
      </w:r>
      <w:r>
        <w:rPr>
          <w:rtl w:val="0"/>
        </w:rPr>
        <w:t xml:space="preserve"> Some fragments contradict others. Is the mansion lying? Or is it just your own memory?</w:t>
      </w:r>
      <w:r>
        <w:rPr>
          <w:rtl w:val="0"/>
        </w:rPr>
        <w:br w:type="textWrapping"/>
      </w:r>
    </w:p>
    <w:p w14:paraId="00000753">
      <w:pPr>
        <w:numPr>
          <w:ilvl w:val="0"/>
          <w:numId w:val="89"/>
        </w:numPr>
        <w:spacing w:before="0" w:beforeAutospacing="0" w:after="0" w:afterAutospacing="0"/>
        <w:ind w:left="720" w:hanging="360"/>
      </w:pPr>
      <w:r>
        <w:rPr>
          <w:b/>
          <w:rtl w:val="0"/>
        </w:rPr>
        <w:t>True Ending Gate:</w:t>
      </w:r>
      <w:r>
        <w:rPr>
          <w:rtl w:val="0"/>
        </w:rPr>
        <w:t xml:space="preserve"> Collecting all fragments may unlock a </w:t>
      </w:r>
      <w:r>
        <w:rPr>
          <w:b/>
          <w:rtl w:val="0"/>
        </w:rPr>
        <w:t>“Final Door”</w:t>
      </w:r>
      <w:r>
        <w:rPr>
          <w:rtl w:val="0"/>
        </w:rPr>
        <w:t xml:space="preserve"> chapter or reveal an alternate boss path.</w:t>
      </w:r>
      <w:r>
        <w:rPr>
          <w:rtl w:val="0"/>
        </w:rPr>
        <w:br w:type="textWrapping"/>
      </w:r>
    </w:p>
    <w:p w14:paraId="00000754">
      <w:pPr>
        <w:numPr>
          <w:ilvl w:val="0"/>
          <w:numId w:val="89"/>
        </w:numPr>
        <w:spacing w:before="0" w:beforeAutospacing="0" w:after="240"/>
        <w:ind w:left="720" w:hanging="360"/>
      </w:pPr>
      <w:r>
        <w:rPr>
          <w:b/>
          <w:rtl w:val="0"/>
        </w:rPr>
        <w:t>NPC Echoes:</w:t>
      </w:r>
      <w:r>
        <w:rPr>
          <w:rtl w:val="0"/>
        </w:rPr>
        <w:t xml:space="preserve"> Occasionally, players may hear ghostly dialogue from figures of their past - mother, sibling, friend - echoing encouragement or blame as they progress.</w:t>
      </w:r>
      <w:r>
        <w:rPr>
          <w:rtl w:val="0"/>
        </w:rPr>
        <w:br w:type="textWrapping"/>
      </w:r>
    </w:p>
    <w:p w14:paraId="00000755">
      <w:pPr>
        <w:spacing w:before="240" w:after="240"/>
      </w:pPr>
      <w:r>
        <w:pict>
          <v:rect id="_x0000_i1155" o:spt="1" style="height:1.5pt;width:0pt;" fillcolor="#A0A0A0" filled="t" stroked="f" coordsize="21600,21600" o:hr="t" o:hrstd="t" o:hralign="center">
            <v:path/>
            <v:fill on="t" focussize="0,0"/>
            <v:stroke on="f"/>
            <v:imagedata o:title=""/>
            <o:lock v:ext="edit"/>
            <w10:wrap type="none"/>
            <w10:anchorlock/>
          </v:rect>
        </w:pict>
      </w:r>
    </w:p>
    <w:p w14:paraId="00000756">
      <w:pPr>
        <w:pStyle w:val="4"/>
        <w:keepNext w:val="0"/>
        <w:keepLines w:val="0"/>
        <w:spacing w:before="280"/>
        <w:rPr>
          <w:b/>
          <w:color w:val="000000"/>
          <w:sz w:val="26"/>
          <w:szCs w:val="26"/>
        </w:rPr>
      </w:pPr>
      <w:bookmarkStart w:id="152" w:name="_alugxg9vmwbz" w:colFirst="0" w:colLast="0"/>
      <w:bookmarkEnd w:id="152"/>
      <w:r>
        <w:rPr>
          <w:b/>
          <w:color w:val="000000"/>
          <w:sz w:val="26"/>
          <w:szCs w:val="26"/>
          <w:rtl w:val="0"/>
        </w:rPr>
        <w:t>Long-Term Narrative Expansion</w:t>
      </w:r>
    </w:p>
    <w:p w14:paraId="00000757">
      <w:pPr>
        <w:spacing w:before="240" w:after="240"/>
      </w:pPr>
      <w:r>
        <w:rPr>
          <w:rtl w:val="0"/>
        </w:rPr>
        <w:t>Future updates may include:</w:t>
      </w:r>
    </w:p>
    <w:p w14:paraId="00000758">
      <w:pPr>
        <w:numPr>
          <w:ilvl w:val="0"/>
          <w:numId w:val="90"/>
        </w:numPr>
        <w:spacing w:before="240" w:after="0" w:afterAutospacing="0"/>
        <w:ind w:left="720" w:hanging="360"/>
      </w:pPr>
      <w:r>
        <w:rPr>
          <w:b/>
          <w:rtl w:val="0"/>
        </w:rPr>
        <w:t>New Mansion Wings</w:t>
      </w:r>
      <w:r>
        <w:rPr>
          <w:rtl w:val="0"/>
        </w:rPr>
        <w:t xml:space="preserve"> (e.g., attic, garden, basement) with new fears</w:t>
      </w:r>
      <w:r>
        <w:rPr>
          <w:rtl w:val="0"/>
        </w:rPr>
        <w:br w:type="textWrapping"/>
      </w:r>
    </w:p>
    <w:p w14:paraId="00000759">
      <w:pPr>
        <w:numPr>
          <w:ilvl w:val="0"/>
          <w:numId w:val="90"/>
        </w:numPr>
        <w:spacing w:before="0" w:beforeAutospacing="0" w:after="0" w:afterAutospacing="0"/>
        <w:ind w:left="720" w:hanging="360"/>
      </w:pPr>
      <w:r>
        <w:rPr>
          <w:b/>
          <w:rtl w:val="0"/>
        </w:rPr>
        <w:t>Flashback Runs</w:t>
      </w:r>
      <w:r>
        <w:rPr>
          <w:rtl w:val="0"/>
        </w:rPr>
        <w:t xml:space="preserve"> where players relive specific story moments in playable flashback levels</w:t>
      </w:r>
      <w:r>
        <w:rPr>
          <w:rtl w:val="0"/>
        </w:rPr>
        <w:br w:type="textWrapping"/>
      </w:r>
    </w:p>
    <w:p w14:paraId="0000075A">
      <w:pPr>
        <w:numPr>
          <w:ilvl w:val="0"/>
          <w:numId w:val="90"/>
        </w:numPr>
        <w:spacing w:before="0" w:beforeAutospacing="0" w:after="240"/>
        <w:ind w:left="720" w:hanging="360"/>
      </w:pPr>
      <w:r>
        <w:rPr>
          <w:b/>
          <w:rtl w:val="0"/>
        </w:rPr>
        <w:t>Player Choice Moments</w:t>
      </w:r>
      <w:r>
        <w:rPr>
          <w:rtl w:val="0"/>
        </w:rPr>
        <w:t>: Occasionally let the player “choose a memory” after boss levels, changing the tone of future rooms (cosmetic shifts, hint types, enemy behavior)</w:t>
      </w:r>
    </w:p>
    <w:p w14:paraId="0000075B">
      <w:r>
        <w:pict>
          <v:rect id="_x0000_i1156" o:spt="1" style="height:1.5pt;width:0pt;" fillcolor="#A0A0A0" filled="t" stroked="f" coordsize="21600,21600" o:hr="t" o:hrstd="t" o:hralign="center">
            <v:path/>
            <v:fill on="t" focussize="0,0"/>
            <v:stroke on="f"/>
            <v:imagedata o:title=""/>
            <o:lock v:ext="edit"/>
            <w10:wrap type="none"/>
            <w10:anchorlock/>
          </v:rect>
        </w:pict>
      </w:r>
    </w:p>
    <w:p w14:paraId="0000075C">
      <w:pPr>
        <w:pStyle w:val="3"/>
        <w:keepNext w:val="0"/>
        <w:keepLines w:val="0"/>
        <w:spacing w:after="80"/>
        <w:rPr>
          <w:b/>
          <w:sz w:val="34"/>
          <w:szCs w:val="34"/>
        </w:rPr>
      </w:pPr>
      <w:bookmarkStart w:id="153" w:name="_2d89rbij2o82" w:colFirst="0" w:colLast="0"/>
      <w:bookmarkEnd w:id="153"/>
      <w:r>
        <w:rPr>
          <w:b/>
          <w:sz w:val="34"/>
          <w:szCs w:val="34"/>
          <w:rtl w:val="0"/>
        </w:rPr>
        <w:t>16. Balancing Principles &amp; Formulas</w:t>
      </w:r>
    </w:p>
    <w:p w14:paraId="0000075D">
      <w:pPr>
        <w:spacing w:before="240" w:after="240"/>
      </w:pPr>
      <w:r>
        <w:rPr>
          <w:rtl w:val="0"/>
        </w:rPr>
        <w:t xml:space="preserve">Balancing in </w:t>
      </w:r>
      <w:r>
        <w:rPr>
          <w:i/>
          <w:rtl w:val="0"/>
        </w:rPr>
        <w:t>Scary Rush</w:t>
      </w:r>
      <w:r>
        <w:rPr>
          <w:rtl w:val="0"/>
        </w:rPr>
        <w:t xml:space="preserve"> ensures fairness, progressive difficulty, and consistent rewards. The following systems define the core of player scaling, enemy danger, and reward pacing across procedural runs.</w:t>
      </w:r>
    </w:p>
    <w:p w14:paraId="0000075E">
      <w:r>
        <w:pict>
          <v:rect id="_x0000_i1157" o:spt="1" style="height:1.5pt;width:0pt;" fillcolor="#A0A0A0" filled="t" stroked="f" coordsize="21600,21600" o:hr="t" o:hrstd="t" o:hralign="center">
            <v:path/>
            <v:fill on="t" focussize="0,0"/>
            <v:stroke on="f"/>
            <v:imagedata o:title=""/>
            <o:lock v:ext="edit"/>
            <w10:wrap type="none"/>
            <w10:anchorlock/>
          </v:rect>
        </w:pict>
      </w:r>
    </w:p>
    <w:p w14:paraId="0000075F">
      <w:pPr>
        <w:pStyle w:val="4"/>
        <w:keepNext w:val="0"/>
        <w:keepLines w:val="0"/>
        <w:spacing w:before="280"/>
        <w:rPr>
          <w:b/>
          <w:color w:val="000000"/>
          <w:sz w:val="26"/>
          <w:szCs w:val="26"/>
        </w:rPr>
      </w:pPr>
      <w:bookmarkStart w:id="154" w:name="_ks4sey4kvoik" w:colFirst="0" w:colLast="0"/>
      <w:bookmarkEnd w:id="154"/>
      <w:r>
        <w:rPr>
          <w:b/>
          <w:color w:val="000000"/>
          <w:sz w:val="26"/>
          <w:szCs w:val="26"/>
          <w:rtl w:val="0"/>
        </w:rPr>
        <w:t>HP Reduction System</w:t>
      </w:r>
    </w:p>
    <w:tbl>
      <w:tblPr>
        <w:tblStyle w:val="64"/>
        <w:tblW w:w="64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80"/>
        <w:gridCol w:w="3300"/>
      </w:tblGrid>
      <w:tr w14:paraId="0C66B4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0">
            <w:pPr>
              <w:jc w:val="center"/>
            </w:pPr>
            <w:r>
              <w:rPr>
                <w:b/>
                <w:rtl w:val="0"/>
              </w:rPr>
              <w:t>Mechanic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1">
            <w:pPr>
              <w:jc w:val="center"/>
            </w:pPr>
            <w:r>
              <w:rPr>
                <w:b/>
                <w:rtl w:val="0"/>
              </w:rPr>
              <w:t>Value</w:t>
            </w:r>
          </w:p>
        </w:tc>
      </w:tr>
      <w:tr w14:paraId="2F0B26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2">
            <w:r>
              <w:rPr>
                <w:b/>
                <w:rtl w:val="0"/>
              </w:rPr>
              <w:t>Default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3">
            <w:r>
              <w:rPr>
                <w:rtl w:val="0"/>
              </w:rPr>
              <w:t>100</w:t>
            </w:r>
          </w:p>
        </w:tc>
      </w:tr>
      <w:tr w14:paraId="2833C2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4">
            <w:r>
              <w:rPr>
                <w:b/>
                <w:rtl w:val="0"/>
              </w:rPr>
              <w:t>Max HP (upgradable)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5">
            <w:r>
              <w:rPr>
                <w:rtl w:val="0"/>
              </w:rPr>
              <w:t>300 (via meta upgrades)</w:t>
            </w:r>
          </w:p>
        </w:tc>
      </w:tr>
      <w:tr w14:paraId="4AB43B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6">
            <w:r>
              <w:rPr>
                <w:b/>
                <w:rtl w:val="0"/>
              </w:rPr>
              <w:t>Trap Damage Range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7">
            <w:r>
              <w:rPr>
                <w:rtl w:val="0"/>
              </w:rPr>
              <w:t>20–50 per hit</w:t>
            </w:r>
          </w:p>
        </w:tc>
      </w:tr>
      <w:tr w14:paraId="6EBE23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8">
            <w:r>
              <w:rPr>
                <w:b/>
                <w:rtl w:val="0"/>
              </w:rPr>
              <w:t>Room HP Safety Buffer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9">
            <w:r>
              <w:rPr>
                <w:rtl w:val="0"/>
              </w:rPr>
              <w:t>2–5 mistakes before death</w:t>
            </w:r>
          </w:p>
        </w:tc>
      </w:tr>
      <w:tr w14:paraId="4E47BF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A">
            <w:r>
              <w:rPr>
                <w:b/>
                <w:rtl w:val="0"/>
              </w:rPr>
              <w:t>Buff: Iron Skin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B">
            <w:r>
              <w:rPr>
                <w:rtl w:val="0"/>
              </w:rPr>
              <w:t>+10% Max HP per level</w:t>
            </w:r>
          </w:p>
        </w:tc>
      </w:tr>
    </w:tbl>
    <w:p w14:paraId="0000076C">
      <w:pPr>
        <w:spacing w:before="240" w:after="240"/>
        <w:rPr>
          <w:b/>
        </w:rPr>
      </w:pPr>
      <w:r>
        <w:rPr>
          <w:b/>
          <w:rtl w:val="0"/>
        </w:rPr>
        <w:t>Purpose &amp; Design Rationale:</w:t>
      </w:r>
    </w:p>
    <w:p w14:paraId="0000076D">
      <w:pPr>
        <w:numPr>
          <w:ilvl w:val="0"/>
          <w:numId w:val="91"/>
        </w:numPr>
        <w:spacing w:before="240" w:after="0" w:afterAutospacing="0"/>
        <w:ind w:left="720" w:hanging="360"/>
      </w:pPr>
      <w:r>
        <w:rPr>
          <w:rtl w:val="0"/>
        </w:rPr>
        <w:t>HP allows room for minor failure (fairer than 1-hit death).</w:t>
      </w:r>
      <w:r>
        <w:rPr>
          <w:rtl w:val="0"/>
        </w:rPr>
        <w:br w:type="textWrapping"/>
      </w:r>
    </w:p>
    <w:p w14:paraId="0000076E">
      <w:pPr>
        <w:numPr>
          <w:ilvl w:val="0"/>
          <w:numId w:val="91"/>
        </w:numPr>
        <w:spacing w:before="0" w:beforeAutospacing="0" w:after="0" w:afterAutospacing="0"/>
        <w:ind w:left="720" w:hanging="360"/>
      </w:pPr>
      <w:r>
        <w:rPr>
          <w:rtl w:val="0"/>
        </w:rPr>
        <w:t>Upgrading HP encourages long-term investment.</w:t>
      </w:r>
      <w:r>
        <w:rPr>
          <w:rtl w:val="0"/>
        </w:rPr>
        <w:br w:type="textWrapping"/>
      </w:r>
    </w:p>
    <w:p w14:paraId="0000076F">
      <w:pPr>
        <w:numPr>
          <w:ilvl w:val="0"/>
          <w:numId w:val="91"/>
        </w:numPr>
        <w:spacing w:before="0" w:beforeAutospacing="0" w:after="240"/>
        <w:ind w:left="720" w:hanging="360"/>
      </w:pPr>
      <w:r>
        <w:rPr>
          <w:rtl w:val="0"/>
        </w:rPr>
        <w:t>Certain buffs or rooms may restore or shield HP temporarily.</w:t>
      </w:r>
      <w:r>
        <w:rPr>
          <w:rtl w:val="0"/>
        </w:rPr>
        <w:br w:type="textWrapping"/>
      </w:r>
    </w:p>
    <w:p w14:paraId="00000770">
      <w:pPr>
        <w:spacing w:before="240" w:after="240"/>
      </w:pPr>
      <w:r>
        <w:rPr>
          <w:b/>
          <w:rtl w:val="0"/>
        </w:rPr>
        <w:t>Formula:</w:t>
      </w:r>
    </w:p>
    <w:p w14:paraId="00000771">
      <w:pPr>
        <w:rPr>
          <w:rFonts w:ascii="Roboto Mono" w:hAnsi="Roboto Mono" w:eastAsia="Roboto Mono" w:cs="Roboto Mono"/>
        </w:rPr>
      </w:pPr>
      <w:r>
        <w:rPr>
          <w:rFonts w:ascii="Roboto Mono" w:hAnsi="Roboto Mono" w:eastAsia="Roboto Mono" w:cs="Roboto Mono"/>
          <w:rtl w:val="0"/>
        </w:rPr>
        <w:t>New HP Cap = Base HP × (1 + Iron Skin Level × 0.1)</w:t>
      </w:r>
    </w:p>
    <w:p w14:paraId="00000772"/>
    <w:p w14:paraId="00000773">
      <w:pPr>
        <w:spacing w:before="240" w:after="240"/>
        <w:rPr>
          <w:rFonts w:ascii="Roboto Mono" w:hAnsi="Roboto Mono" w:eastAsia="Roboto Mono" w:cs="Roboto Mono"/>
        </w:rPr>
      </w:pPr>
      <w:r>
        <w:rPr>
          <w:rFonts w:ascii="Arial Unicode MS" w:hAnsi="Arial Unicode MS" w:eastAsia="Arial Unicode MS" w:cs="Arial Unicode MS"/>
          <w:rtl w:val="0"/>
        </w:rPr>
        <w:t>Example: If Iron Skin is Level 3 →</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w:t>
      </w:r>
      <w:r>
        <w:rPr>
          <w:rFonts w:ascii="Roboto Mono" w:hAnsi="Roboto Mono" w:eastAsia="Roboto Mono" w:cs="Roboto Mono"/>
          <w:rtl w:val="0"/>
        </w:rPr>
        <w:t>New HP Cap = 100 × (1 + 0.3) = 130</w:t>
      </w:r>
    </w:p>
    <w:p w14:paraId="00000774">
      <w:r>
        <w:pict>
          <v:rect id="_x0000_i1158" o:spt="1" style="height:1.5pt;width:0pt;" fillcolor="#A0A0A0" filled="t" stroked="f" coordsize="21600,21600" o:hr="t" o:hrstd="t" o:hralign="center">
            <v:path/>
            <v:fill on="t" focussize="0,0"/>
            <v:stroke on="f"/>
            <v:imagedata o:title=""/>
            <o:lock v:ext="edit"/>
            <w10:wrap type="none"/>
            <w10:anchorlock/>
          </v:rect>
        </w:pict>
      </w:r>
    </w:p>
    <w:p w14:paraId="00000775">
      <w:pPr>
        <w:pStyle w:val="4"/>
        <w:keepNext w:val="0"/>
        <w:keepLines w:val="0"/>
        <w:spacing w:before="280"/>
        <w:rPr>
          <w:b/>
          <w:color w:val="000000"/>
          <w:sz w:val="26"/>
          <w:szCs w:val="26"/>
        </w:rPr>
      </w:pPr>
      <w:bookmarkStart w:id="155" w:name="_nct0hw750p0u" w:colFirst="0" w:colLast="0"/>
      <w:bookmarkEnd w:id="155"/>
      <w:r>
        <w:rPr>
          <w:b/>
          <w:color w:val="000000"/>
          <w:sz w:val="26"/>
          <w:szCs w:val="26"/>
          <w:rtl w:val="0"/>
        </w:rPr>
        <w:t>XP Scaling System</w:t>
      </w:r>
    </w:p>
    <w:tbl>
      <w:tblPr>
        <w:tblStyle w:val="65"/>
        <w:tblW w:w="45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10"/>
        <w:gridCol w:w="2250"/>
      </w:tblGrid>
      <w:tr w14:paraId="3EEFF3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6">
            <w:pPr>
              <w:jc w:val="center"/>
            </w:pPr>
            <w:r>
              <w:rPr>
                <w:b/>
                <w:rtl w:val="0"/>
              </w:rPr>
              <w:t>Action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7">
            <w:pPr>
              <w:jc w:val="center"/>
            </w:pPr>
            <w:r>
              <w:rPr>
                <w:b/>
                <w:rtl w:val="0"/>
              </w:rPr>
              <w:t>XP Gain</w:t>
            </w:r>
          </w:p>
        </w:tc>
      </w:tr>
      <w:tr w14:paraId="7663C5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8">
            <w:r>
              <w:rPr>
                <w:rtl w:val="0"/>
              </w:rPr>
              <w:t>Safe Room Entry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9">
            <w:r>
              <w:rPr>
                <w:rtl w:val="0"/>
              </w:rPr>
              <w:t>+1 XP per room</w:t>
            </w:r>
          </w:p>
        </w:tc>
      </w:tr>
      <w:tr w14:paraId="065692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A">
            <w:r>
              <w:rPr>
                <w:rtl w:val="0"/>
              </w:rPr>
              <w:t>Trap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B">
            <w:r>
              <w:rPr>
                <w:rtl w:val="0"/>
              </w:rPr>
              <w:t>No XP gained</w:t>
            </w:r>
          </w:p>
        </w:tc>
      </w:tr>
    </w:tbl>
    <w:p w14:paraId="0000077C"/>
    <w:tbl>
      <w:tblPr>
        <w:tblStyle w:val="66"/>
        <w:tblW w:w="72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15"/>
        <w:gridCol w:w="4485"/>
      </w:tblGrid>
      <w:tr w14:paraId="4EE997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D">
            <w:pPr>
              <w:jc w:val="center"/>
            </w:pPr>
            <w:r>
              <w:rPr>
                <w:b/>
                <w:rtl w:val="0"/>
              </w:rPr>
              <w:t>XP Thresholds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E">
            <w:pPr>
              <w:jc w:val="center"/>
            </w:pPr>
            <w:r>
              <w:rPr>
                <w:b/>
                <w:rtl w:val="0"/>
              </w:rPr>
              <w:t>Buff Draft Tier</w:t>
            </w:r>
          </w:p>
        </w:tc>
      </w:tr>
      <w:tr w14:paraId="182F3B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F">
            <w:r>
              <w:rPr>
                <w:rtl w:val="0"/>
              </w:rPr>
              <w:t>5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0">
            <w:r>
              <w:rPr>
                <w:rtl w:val="0"/>
              </w:rPr>
              <w:t>First Buff (Common–Rare)</w:t>
            </w:r>
          </w:p>
        </w:tc>
      </w:tr>
      <w:tr w14:paraId="47F2A3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1">
            <w:r>
              <w:rPr>
                <w:rtl w:val="0"/>
              </w:rPr>
              <w:t>10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2">
            <w:r>
              <w:rPr>
                <w:rtl w:val="0"/>
              </w:rPr>
              <w:t>Second Buff (Rare–Epic)</w:t>
            </w:r>
          </w:p>
        </w:tc>
      </w:tr>
      <w:tr w14:paraId="01A409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3">
            <w:r>
              <w:rPr>
                <w:rtl w:val="0"/>
              </w:rPr>
              <w:t>20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4">
            <w:r>
              <w:rPr>
                <w:rtl w:val="0"/>
              </w:rPr>
              <w:t>Third Buff (Epic+)</w:t>
            </w:r>
          </w:p>
        </w:tc>
      </w:tr>
      <w:tr w14:paraId="019758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5">
            <w:r>
              <w:rPr>
                <w:rtl w:val="0"/>
              </w:rPr>
              <w:t>30+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6">
            <w:r>
              <w:rPr>
                <w:rtl w:val="0"/>
              </w:rPr>
              <w:t>Final Buff (Mythic tier)</w:t>
            </w:r>
          </w:p>
        </w:tc>
      </w:tr>
    </w:tbl>
    <w:p w14:paraId="00000787">
      <w:pPr>
        <w:spacing w:before="240" w:after="240"/>
      </w:pPr>
      <w:r>
        <w:rPr>
          <w:b/>
          <w:rtl w:val="0"/>
        </w:rPr>
        <w:t>XP Scaling Formula:</w:t>
      </w:r>
    </w:p>
    <w:p w14:paraId="00000788">
      <w:pPr>
        <w:rPr>
          <w:rFonts w:ascii="Roboto Mono" w:hAnsi="Roboto Mono" w:eastAsia="Roboto Mono" w:cs="Roboto Mono"/>
        </w:rPr>
      </w:pPr>
      <w:r>
        <w:rPr>
          <w:rFonts w:ascii="Roboto Mono" w:hAnsi="Roboto Mono" w:eastAsia="Roboto Mono" w:cs="Roboto Mono"/>
          <w:rtl w:val="0"/>
        </w:rPr>
        <w:t>XP = Number of Safe Rooms Passed</w:t>
      </w:r>
    </w:p>
    <w:p w14:paraId="00000789"/>
    <w:p w14:paraId="0000078A">
      <w:pPr>
        <w:spacing w:before="240" w:after="240"/>
      </w:pPr>
      <w:r>
        <w:rPr>
          <w:rtl w:val="0"/>
        </w:rPr>
        <w:t>Buffs appear only after passing safe rooms, encouraging skill and attention.</w:t>
      </w:r>
    </w:p>
    <w:p w14:paraId="0000078B">
      <w:r>
        <w:pict>
          <v:rect id="_x0000_i1159" o:spt="1" style="height:1.5pt;width:0pt;" fillcolor="#A0A0A0" filled="t" stroked="f" coordsize="21600,21600" o:hr="t" o:hrstd="t" o:hralign="center">
            <v:path/>
            <v:fill on="t" focussize="0,0"/>
            <v:stroke on="f"/>
            <v:imagedata o:title=""/>
            <o:lock v:ext="edit"/>
            <w10:wrap type="none"/>
            <w10:anchorlock/>
          </v:rect>
        </w:pict>
      </w:r>
    </w:p>
    <w:p w14:paraId="0000078C">
      <w:pPr>
        <w:pStyle w:val="4"/>
        <w:keepNext w:val="0"/>
        <w:keepLines w:val="0"/>
        <w:spacing w:before="280"/>
        <w:rPr>
          <w:b/>
          <w:color w:val="000000"/>
          <w:sz w:val="26"/>
          <w:szCs w:val="26"/>
        </w:rPr>
      </w:pPr>
      <w:bookmarkStart w:id="156" w:name="_pbur6lno5wpo" w:colFirst="0" w:colLast="0"/>
      <w:bookmarkEnd w:id="156"/>
      <w:r>
        <w:rPr>
          <w:b/>
          <w:color w:val="000000"/>
          <w:sz w:val="26"/>
          <w:szCs w:val="26"/>
          <w:rtl w:val="0"/>
        </w:rPr>
        <w:t>Buff Formula</w:t>
      </w:r>
    </w:p>
    <w:tbl>
      <w:tblPr>
        <w:tblStyle w:val="67"/>
        <w:tblW w:w="75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30"/>
        <w:gridCol w:w="5130"/>
      </w:tblGrid>
      <w:tr w14:paraId="112F18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D">
            <w:pPr>
              <w:jc w:val="center"/>
            </w:pPr>
            <w:r>
              <w:rPr>
                <w:b/>
                <w:rtl w:val="0"/>
              </w:rPr>
              <w:t>Buff Attribute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E">
            <w:pPr>
              <w:jc w:val="center"/>
            </w:pPr>
            <w:r>
              <w:rPr>
                <w:b/>
                <w:rtl w:val="0"/>
              </w:rPr>
              <w:t>Scaling Logic</w:t>
            </w:r>
          </w:p>
        </w:tc>
      </w:tr>
      <w:tr w14:paraId="4C36D5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F">
            <w:r>
              <w:rPr>
                <w:rtl w:val="0"/>
              </w:rPr>
              <w:t>BaseValue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0">
            <w:r>
              <w:rPr>
                <w:rtl w:val="0"/>
              </w:rPr>
              <w:t>Defined per buff type (e.g., +10% SPD)</w:t>
            </w:r>
          </w:p>
        </w:tc>
      </w:tr>
      <w:tr w14:paraId="307189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1">
            <w:r>
              <w:rPr>
                <w:rtl w:val="0"/>
              </w:rPr>
              <w:t>Buff Level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2">
            <w:r>
              <w:rPr>
                <w:rtl w:val="0"/>
              </w:rPr>
              <w:t>Increased via in-run stacking or upgrades</w:t>
            </w:r>
          </w:p>
        </w:tc>
      </w:tr>
      <w:tr w14:paraId="1FF048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3">
            <w:r>
              <w:rPr>
                <w:rtl w:val="0"/>
              </w:rPr>
              <w:t>Scaling Multiplier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4">
            <w:r>
              <w:rPr>
                <w:rtl w:val="0"/>
              </w:rPr>
              <w:t>Each level = +10% effectiveness</w:t>
            </w:r>
          </w:p>
        </w:tc>
      </w:tr>
    </w:tbl>
    <w:p w14:paraId="00000795">
      <w:pPr>
        <w:spacing w:before="240" w:after="240"/>
      </w:pPr>
      <w:r>
        <w:rPr>
          <w:b/>
          <w:rtl w:val="0"/>
        </w:rPr>
        <w:t>Effectiveness Formula:</w:t>
      </w:r>
    </w:p>
    <w:p w14:paraId="00000796">
      <w:pPr>
        <w:rPr>
          <w:rFonts w:ascii="Roboto Mono" w:hAnsi="Roboto Mono" w:eastAsia="Roboto Mono" w:cs="Roboto Mono"/>
        </w:rPr>
      </w:pPr>
      <w:r>
        <w:rPr>
          <w:rFonts w:ascii="Roboto Mono" w:hAnsi="Roboto Mono" w:eastAsia="Roboto Mono" w:cs="Roboto Mono"/>
          <w:rtl w:val="0"/>
        </w:rPr>
        <w:t>Effectiveness = BaseValue × (1 + BuffLevel × 0.1)</w:t>
      </w:r>
    </w:p>
    <w:p w14:paraId="00000797"/>
    <w:p w14:paraId="00000798">
      <w:pPr>
        <w:spacing w:before="240" w:after="240"/>
      </w:pPr>
      <w:r>
        <w:rPr>
          <w:rtl w:val="0"/>
        </w:rPr>
        <w:t>Example:</w:t>
      </w:r>
    </w:p>
    <w:p w14:paraId="00000799">
      <w:pPr>
        <w:numPr>
          <w:ilvl w:val="0"/>
          <w:numId w:val="92"/>
        </w:numPr>
        <w:spacing w:before="240" w:after="0" w:afterAutospacing="0"/>
        <w:ind w:left="720" w:hanging="360"/>
      </w:pPr>
      <w:r>
        <w:rPr>
          <w:rtl w:val="0"/>
        </w:rPr>
        <w:t>Sprint Boost (Base +5% Move Speed)</w:t>
      </w:r>
      <w:r>
        <w:rPr>
          <w:rtl w:val="0"/>
        </w:rPr>
        <w:br w:type="textWrapping"/>
      </w:r>
    </w:p>
    <w:p w14:paraId="0000079A">
      <w:pPr>
        <w:numPr>
          <w:ilvl w:val="0"/>
          <w:numId w:val="92"/>
        </w:numPr>
        <w:spacing w:before="0" w:beforeAutospacing="0" w:after="240"/>
        <w:ind w:left="720" w:hanging="360"/>
      </w:pPr>
      <w:r>
        <w:rPr>
          <w:rFonts w:ascii="Arial Unicode MS" w:hAnsi="Arial Unicode MS" w:eastAsia="Arial Unicode MS" w:cs="Arial Unicode MS"/>
          <w:rtl w:val="0"/>
        </w:rPr>
        <w:t>BuffLevel = 2 →</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w:t>
      </w:r>
      <w:r>
        <w:rPr>
          <w:rFonts w:ascii="Roboto Mono" w:hAnsi="Roboto Mono" w:eastAsia="Roboto Mono" w:cs="Roboto Mono"/>
          <w:rtl w:val="0"/>
        </w:rPr>
        <w:t>Effectiveness = 5% × (1 + 0.2) = 6%</w:t>
      </w:r>
      <w:r>
        <w:rPr>
          <w:rFonts w:ascii="Roboto Mono" w:hAnsi="Roboto Mono" w:eastAsia="Roboto Mono" w:cs="Roboto Mono"/>
          <w:color w:val="188038"/>
          <w:rtl w:val="0"/>
        </w:rPr>
        <w:br w:type="textWrapping"/>
      </w:r>
    </w:p>
    <w:p w14:paraId="0000079B">
      <w:r>
        <w:pict>
          <v:rect id="_x0000_i1160" o:spt="1" style="height:1.5pt;width:0pt;" fillcolor="#A0A0A0" filled="t" stroked="f" coordsize="21600,21600" o:hr="t" o:hrstd="t" o:hralign="center">
            <v:path/>
            <v:fill on="t" focussize="0,0"/>
            <v:stroke on="f"/>
            <v:imagedata o:title=""/>
            <o:lock v:ext="edit"/>
            <w10:wrap type="none"/>
            <w10:anchorlock/>
          </v:rect>
        </w:pict>
      </w:r>
    </w:p>
    <w:p w14:paraId="0000079C">
      <w:pPr>
        <w:pStyle w:val="4"/>
        <w:keepNext w:val="0"/>
        <w:keepLines w:val="0"/>
        <w:spacing w:before="280"/>
        <w:rPr>
          <w:b/>
          <w:color w:val="000000"/>
          <w:sz w:val="26"/>
          <w:szCs w:val="26"/>
        </w:rPr>
      </w:pPr>
      <w:bookmarkStart w:id="157" w:name="_f795lpv3y1ye" w:colFirst="0" w:colLast="0"/>
      <w:bookmarkEnd w:id="157"/>
      <w:r>
        <w:rPr>
          <w:b/>
          <w:color w:val="000000"/>
          <w:sz w:val="26"/>
          <w:szCs w:val="26"/>
          <w:rtl w:val="0"/>
        </w:rPr>
        <w:t>Currency Drop System</w:t>
      </w:r>
    </w:p>
    <w:tbl>
      <w:tblPr>
        <w:tblStyle w:val="68"/>
        <w:tblW w:w="50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65"/>
        <w:gridCol w:w="1890"/>
      </w:tblGrid>
      <w:tr w14:paraId="2AEE49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D">
            <w:pPr>
              <w:jc w:val="center"/>
            </w:pPr>
            <w:r>
              <w:rPr>
                <w:b/>
                <w:rtl w:val="0"/>
              </w:rPr>
              <w:t>Room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E">
            <w:pPr>
              <w:jc w:val="center"/>
            </w:pPr>
            <w:r>
              <w:rPr>
                <w:b/>
                <w:rtl w:val="0"/>
              </w:rPr>
              <w:t>Base Coins</w:t>
            </w:r>
          </w:p>
        </w:tc>
      </w:tr>
      <w:tr w14:paraId="7F929E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F">
            <w:r>
              <w:rPr>
                <w:rtl w:val="0"/>
              </w:rPr>
              <w:t>Safe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A0">
            <w:r>
              <w:rPr>
                <w:rtl w:val="0"/>
              </w:rPr>
              <w:t>2 coins</w:t>
            </w:r>
          </w:p>
        </w:tc>
      </w:tr>
      <w:tr w14:paraId="531553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A1">
            <w:r>
              <w:rPr>
                <w:rtl w:val="0"/>
              </w:rPr>
              <w:t>Bonus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A2">
            <w:r>
              <w:rPr>
                <w:rtl w:val="0"/>
              </w:rPr>
              <w:t>3–6 coins</w:t>
            </w:r>
          </w:p>
        </w:tc>
      </w:tr>
      <w:tr w14:paraId="240EC2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A3">
            <w:r>
              <w:rPr>
                <w:rtl w:val="0"/>
              </w:rPr>
              <w:t>Mimic Room (Win)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A4">
            <w:r>
              <w:rPr>
                <w:rtl w:val="0"/>
              </w:rPr>
              <w:t>8–10 coins</w:t>
            </w:r>
          </w:p>
        </w:tc>
      </w:tr>
      <w:tr w14:paraId="351246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A5">
            <w:r>
              <w:rPr>
                <w:rtl w:val="0"/>
              </w:rPr>
              <w:t>PvP Ghost Room Win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A6">
            <w:r>
              <w:rPr>
                <w:rtl w:val="0"/>
              </w:rPr>
              <w:t>10–15 coins</w:t>
            </w:r>
          </w:p>
        </w:tc>
      </w:tr>
    </w:tbl>
    <w:p w14:paraId="000007A7"/>
    <w:tbl>
      <w:tblPr>
        <w:tblStyle w:val="69"/>
        <w:tblW w:w="58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45"/>
        <w:gridCol w:w="3770"/>
      </w:tblGrid>
      <w:tr w14:paraId="4183841E">
        <w:tblPrEx>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A8">
            <w:pPr>
              <w:jc w:val="center"/>
            </w:pPr>
            <w:r>
              <w:rPr>
                <w:b/>
                <w:rtl w:val="0"/>
              </w:rPr>
              <w:t>Stat Influence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A9">
            <w:pPr>
              <w:jc w:val="center"/>
            </w:pPr>
            <w:r>
              <w:rPr>
                <w:b/>
                <w:rtl w:val="0"/>
              </w:rPr>
              <w:t>Effect</w:t>
            </w:r>
          </w:p>
        </w:tc>
      </w:tr>
      <w:tr w14:paraId="6E9C80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AA">
            <w:r>
              <w:rPr>
                <w:rtl w:val="0"/>
              </w:rPr>
              <w:t>LUCK Stat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AB">
            <w:r>
              <w:rPr>
                <w:rtl w:val="0"/>
              </w:rPr>
              <w:t>+1 coin every 5 rooms per 10 LUCK</w:t>
            </w:r>
          </w:p>
        </w:tc>
      </w:tr>
      <w:tr w14:paraId="5277EF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AC">
            <w:r>
              <w:rPr>
                <w:rtl w:val="0"/>
              </w:rPr>
              <w:t>Buff: Coin Magnet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AD">
            <w:r>
              <w:rPr>
                <w:rtl w:val="0"/>
              </w:rPr>
              <w:t>Pulls in coins from larger radius</w:t>
            </w:r>
          </w:p>
        </w:tc>
      </w:tr>
    </w:tbl>
    <w:p w14:paraId="000007AE">
      <w:pPr>
        <w:spacing w:before="240" w:after="240"/>
      </w:pPr>
      <w:r>
        <w:rPr>
          <w:b/>
          <w:rtl w:val="0"/>
        </w:rPr>
        <w:t>Currency Formula:</w:t>
      </w:r>
    </w:p>
    <w:p w14:paraId="000007AF">
      <w:pPr>
        <w:rPr>
          <w:rFonts w:ascii="Roboto Mono" w:hAnsi="Roboto Mono" w:eastAsia="Roboto Mono" w:cs="Roboto Mono"/>
        </w:rPr>
      </w:pPr>
      <w:r>
        <w:rPr>
          <w:rFonts w:ascii="Roboto Mono" w:hAnsi="Roboto Mono" w:eastAsia="Roboto Mono" w:cs="Roboto Mono"/>
          <w:rtl w:val="0"/>
        </w:rPr>
        <w:t>Total Coins = BaseCoinsPerRoom + floor(LUCK / 10) × (TotalRooms / 5)</w:t>
      </w:r>
    </w:p>
    <w:p w14:paraId="000007B0"/>
    <w:p w14:paraId="000007B1">
      <w:r>
        <w:pict>
          <v:rect id="_x0000_i1161" o:spt="1" style="height:1.5pt;width:0pt;" fillcolor="#A0A0A0" filled="t" stroked="f" coordsize="21600,21600" o:hr="t" o:hrstd="t" o:hralign="center">
            <v:path/>
            <v:fill on="t" focussize="0,0"/>
            <v:stroke on="f"/>
            <v:imagedata o:title=""/>
            <o:lock v:ext="edit"/>
            <w10:wrap type="none"/>
            <w10:anchorlock/>
          </v:rect>
        </w:pict>
      </w:r>
    </w:p>
    <w:p w14:paraId="000007B2">
      <w:pPr>
        <w:pStyle w:val="4"/>
        <w:keepNext w:val="0"/>
        <w:keepLines w:val="0"/>
        <w:spacing w:before="280"/>
        <w:rPr>
          <w:b/>
          <w:color w:val="000000"/>
          <w:sz w:val="26"/>
          <w:szCs w:val="26"/>
        </w:rPr>
      </w:pPr>
      <w:bookmarkStart w:id="158" w:name="_uqjvq89k2he1" w:colFirst="0" w:colLast="0"/>
      <w:bookmarkEnd w:id="158"/>
      <w:r>
        <w:rPr>
          <w:b/>
          <w:color w:val="000000"/>
          <w:sz w:val="26"/>
          <w:szCs w:val="26"/>
          <w:rtl w:val="0"/>
        </w:rPr>
        <w:t>Draft Tier Distribution by XP &amp; Luck</w:t>
      </w:r>
    </w:p>
    <w:tbl>
      <w:tblPr>
        <w:tblStyle w:val="70"/>
        <w:tblW w:w="65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95"/>
        <w:gridCol w:w="1415"/>
        <w:gridCol w:w="1175"/>
        <w:gridCol w:w="725"/>
        <w:gridCol w:w="695"/>
        <w:gridCol w:w="965"/>
      </w:tblGrid>
      <w:tr w14:paraId="05526B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B3">
            <w:pPr>
              <w:jc w:val="center"/>
            </w:pPr>
            <w:r>
              <w:rPr>
                <w:b/>
                <w:rtl w:val="0"/>
              </w:rPr>
              <w:t>XP Milestone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B4">
            <w:pPr>
              <w:jc w:val="center"/>
            </w:pPr>
            <w:r>
              <w:rPr>
                <w:b/>
                <w:rtl w:val="0"/>
              </w:rPr>
              <w:t>Draft Level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B5">
            <w:pPr>
              <w:jc w:val="center"/>
            </w:pPr>
            <w:r>
              <w:rPr>
                <w:b/>
                <w:rtl w:val="0"/>
              </w:rPr>
              <w:t>Common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B6">
            <w:pPr>
              <w:jc w:val="center"/>
            </w:pPr>
            <w:r>
              <w:rPr>
                <w:b/>
                <w:rtl w:val="0"/>
              </w:rPr>
              <w:t>Rare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B7">
            <w:pPr>
              <w:jc w:val="center"/>
            </w:pPr>
            <w:r>
              <w:rPr>
                <w:b/>
                <w:rtl w:val="0"/>
              </w:rPr>
              <w:t>Epic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B8">
            <w:pPr>
              <w:jc w:val="center"/>
            </w:pPr>
            <w:r>
              <w:rPr>
                <w:b/>
                <w:rtl w:val="0"/>
              </w:rPr>
              <w:t>Mythic</w:t>
            </w:r>
          </w:p>
        </w:tc>
      </w:tr>
      <w:tr w14:paraId="031027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B9">
            <w:r>
              <w:rPr>
                <w:rtl w:val="0"/>
              </w:rPr>
              <w:t>5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BA">
            <w:r>
              <w:rPr>
                <w:rtl w:val="0"/>
              </w:rPr>
              <w:t>Draft 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BB">
            <w:r>
              <w:rPr>
                <w:rtl w:val="0"/>
              </w:rPr>
              <w:t>70%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BC">
            <w:r>
              <w:rPr>
                <w:rtl w:val="0"/>
              </w:rPr>
              <w:t>25%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BD">
            <w:r>
              <w:rPr>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BE">
            <w:r>
              <w:rPr>
                <w:rtl w:val="0"/>
              </w:rPr>
              <w:t>0%</w:t>
            </w:r>
          </w:p>
        </w:tc>
      </w:tr>
      <w:tr w14:paraId="424851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BF">
            <w:r>
              <w:rPr>
                <w:rtl w:val="0"/>
              </w:rPr>
              <w:t>10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0">
            <w:r>
              <w:rPr>
                <w:rtl w:val="0"/>
              </w:rPr>
              <w:t>Draft 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1">
            <w:r>
              <w:rPr>
                <w:rtl w:val="0"/>
              </w:rPr>
              <w:t>50%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2">
            <w:r>
              <w:rPr>
                <w:rtl w:val="0"/>
              </w:rPr>
              <w:t>35%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3">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4">
            <w:r>
              <w:rPr>
                <w:rtl w:val="0"/>
              </w:rPr>
              <w:t>5%</w:t>
            </w:r>
          </w:p>
        </w:tc>
      </w:tr>
      <w:tr w14:paraId="375737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5">
            <w:r>
              <w:rPr>
                <w:rtl w:val="0"/>
              </w:rPr>
              <w:t>20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6">
            <w:r>
              <w:rPr>
                <w:rtl w:val="0"/>
              </w:rPr>
              <w:t>Draft 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7">
            <w:r>
              <w:rPr>
                <w:rtl w:val="0"/>
              </w:rPr>
              <w:t>30%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8">
            <w:r>
              <w:rPr>
                <w:rtl w:val="0"/>
              </w:rPr>
              <w:t>40%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9">
            <w:r>
              <w:rPr>
                <w:rtl w:val="0"/>
              </w:rPr>
              <w:t>20%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A">
            <w:r>
              <w:rPr>
                <w:rtl w:val="0"/>
              </w:rPr>
              <w:t>10%</w:t>
            </w:r>
          </w:p>
        </w:tc>
      </w:tr>
      <w:tr w14:paraId="24D221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B">
            <w:r>
              <w:rPr>
                <w:rtl w:val="0"/>
              </w:rPr>
              <w:t>30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C">
            <w:r>
              <w:rPr>
                <w:rtl w:val="0"/>
              </w:rPr>
              <w:t>Final Draft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D">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E">
            <w:r>
              <w:rPr>
                <w:rtl w:val="0"/>
              </w:rPr>
              <w:t>35%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CF">
            <w:r>
              <w:rPr>
                <w:rtl w:val="0"/>
              </w:rPr>
              <w:t>30%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D0">
            <w:r>
              <w:rPr>
                <w:rtl w:val="0"/>
              </w:rPr>
              <w:t>25%</w:t>
            </w:r>
          </w:p>
        </w:tc>
      </w:tr>
    </w:tbl>
    <w:p w14:paraId="000007D1">
      <w:pPr>
        <w:spacing w:before="240" w:after="240"/>
        <w:rPr>
          <w:b/>
        </w:rPr>
      </w:pPr>
      <w:r>
        <w:rPr>
          <w:b/>
          <w:rtl w:val="0"/>
        </w:rPr>
        <w:t>Influence of LUCK on Draft Rarity:</w:t>
      </w:r>
    </w:p>
    <w:p w14:paraId="000007D2">
      <w:pPr>
        <w:numPr>
          <w:ilvl w:val="0"/>
          <w:numId w:val="93"/>
        </w:numPr>
        <w:spacing w:before="240" w:after="0" w:afterAutospacing="0"/>
        <w:ind w:left="720" w:hanging="360"/>
      </w:pPr>
      <w:r>
        <w:rPr>
          <w:rtl w:val="0"/>
        </w:rPr>
        <w:t>Every +5 LUCK increases chance of Rare/Epic roll by 2%</w:t>
      </w:r>
      <w:r>
        <w:rPr>
          <w:rtl w:val="0"/>
        </w:rPr>
        <w:br w:type="textWrapping"/>
      </w:r>
    </w:p>
    <w:p w14:paraId="000007D3">
      <w:pPr>
        <w:numPr>
          <w:ilvl w:val="0"/>
          <w:numId w:val="93"/>
        </w:numPr>
        <w:spacing w:before="0" w:beforeAutospacing="0" w:after="240"/>
        <w:ind w:left="720" w:hanging="360"/>
      </w:pPr>
      <w:r>
        <w:rPr>
          <w:rtl w:val="0"/>
        </w:rPr>
        <w:t>Caps at 25 LUCK = +10% boost to Rare/Mythic appearance</w:t>
      </w:r>
      <w:r>
        <w:rPr>
          <w:rtl w:val="0"/>
        </w:rPr>
        <w:br w:type="textWrapping"/>
      </w:r>
    </w:p>
    <w:p w14:paraId="000007D4">
      <w:r>
        <w:pict>
          <v:rect id="_x0000_i1162" o:spt="1" style="height:1.5pt;width:0pt;" fillcolor="#A0A0A0" filled="t" stroked="f" coordsize="21600,21600" o:hr="t" o:hrstd="t" o:hralign="center">
            <v:path/>
            <v:fill on="t" focussize="0,0"/>
            <v:stroke on="f"/>
            <v:imagedata o:title=""/>
            <o:lock v:ext="edit"/>
            <w10:wrap type="none"/>
            <w10:anchorlock/>
          </v:rect>
        </w:pict>
      </w:r>
    </w:p>
    <w:p w14:paraId="000007D5">
      <w:pPr>
        <w:pStyle w:val="4"/>
        <w:keepNext w:val="0"/>
        <w:keepLines w:val="0"/>
        <w:spacing w:before="280"/>
        <w:rPr>
          <w:b/>
          <w:color w:val="000000"/>
          <w:sz w:val="26"/>
          <w:szCs w:val="26"/>
        </w:rPr>
      </w:pPr>
      <w:bookmarkStart w:id="159" w:name="_m8rcj2sgddmn" w:colFirst="0" w:colLast="0"/>
      <w:bookmarkEnd w:id="159"/>
      <w:r>
        <w:rPr>
          <w:b/>
          <w:color w:val="000000"/>
          <w:sz w:val="26"/>
          <w:szCs w:val="26"/>
          <w:rtl w:val="0"/>
        </w:rPr>
        <w:t>Risk/Reward Balance Rationale</w:t>
      </w:r>
    </w:p>
    <w:p w14:paraId="000007D6">
      <w:pPr>
        <w:numPr>
          <w:ilvl w:val="0"/>
          <w:numId w:val="94"/>
        </w:numPr>
        <w:spacing w:before="240" w:after="0" w:afterAutospacing="0"/>
        <w:ind w:left="720" w:hanging="360"/>
      </w:pPr>
      <w:r>
        <w:rPr>
          <w:b/>
          <w:rtl w:val="0"/>
        </w:rPr>
        <w:t>Wrong doors penalize HP</w:t>
      </w:r>
      <w:r>
        <w:rPr>
          <w:rtl w:val="0"/>
        </w:rPr>
        <w:t>, not instant death - enables recovery via skill.</w:t>
      </w:r>
      <w:r>
        <w:rPr>
          <w:rtl w:val="0"/>
        </w:rPr>
        <w:br w:type="textWrapping"/>
      </w:r>
    </w:p>
    <w:p w14:paraId="000007D7">
      <w:pPr>
        <w:numPr>
          <w:ilvl w:val="0"/>
          <w:numId w:val="94"/>
        </w:numPr>
        <w:spacing w:before="0" w:beforeAutospacing="0" w:after="0" w:afterAutospacing="0"/>
        <w:ind w:left="720" w:hanging="360"/>
      </w:pPr>
      <w:r>
        <w:rPr>
          <w:b/>
          <w:rtl w:val="0"/>
        </w:rPr>
        <w:t>XP gates</w:t>
      </w:r>
      <w:r>
        <w:rPr>
          <w:rtl w:val="0"/>
        </w:rPr>
        <w:t xml:space="preserve"> ensure power buffs don’t overwhelm pacing.</w:t>
      </w:r>
      <w:r>
        <w:rPr>
          <w:rtl w:val="0"/>
        </w:rPr>
        <w:br w:type="textWrapping"/>
      </w:r>
    </w:p>
    <w:p w14:paraId="000007D8">
      <w:pPr>
        <w:numPr>
          <w:ilvl w:val="0"/>
          <w:numId w:val="94"/>
        </w:numPr>
        <w:spacing w:before="0" w:beforeAutospacing="0" w:after="0" w:afterAutospacing="0"/>
        <w:ind w:left="720" w:hanging="360"/>
      </w:pPr>
      <w:r>
        <w:rPr>
          <w:b/>
          <w:rtl w:val="0"/>
        </w:rPr>
        <w:t>Coin gain</w:t>
      </w:r>
      <w:r>
        <w:rPr>
          <w:rtl w:val="0"/>
        </w:rPr>
        <w:t xml:space="preserve"> ensures steady meta progression but avoids snowballing in early runs.</w:t>
      </w:r>
      <w:r>
        <w:rPr>
          <w:rtl w:val="0"/>
        </w:rPr>
        <w:br w:type="textWrapping"/>
      </w:r>
    </w:p>
    <w:p w14:paraId="000007D9">
      <w:pPr>
        <w:numPr>
          <w:ilvl w:val="0"/>
          <w:numId w:val="94"/>
        </w:numPr>
        <w:spacing w:before="0" w:beforeAutospacing="0" w:after="240"/>
        <w:ind w:left="720" w:hanging="360"/>
      </w:pPr>
      <w:r>
        <w:rPr>
          <w:b/>
          <w:rtl w:val="0"/>
        </w:rPr>
        <w:t>Drafts</w:t>
      </w:r>
      <w:r>
        <w:rPr>
          <w:rtl w:val="0"/>
        </w:rPr>
        <w:t xml:space="preserve"> grant agency and build strategy but are limited by survival skill.</w:t>
      </w:r>
    </w:p>
    <w:p w14:paraId="000007DA"/>
    <w:p w14:paraId="000007DB">
      <w:r>
        <w:pict>
          <v:rect id="_x0000_i1163" o:spt="1" style="height:1.5pt;width:0pt;" fillcolor="#A0A0A0" filled="t" stroked="f" coordsize="21600,21600" o:hr="t" o:hrstd="t" o:hralign="center">
            <v:path/>
            <v:fill on="t" focussize="0,0"/>
            <v:stroke on="f"/>
            <v:imagedata o:title=""/>
            <o:lock v:ext="edit"/>
            <w10:wrap type="none"/>
            <w10:anchorlock/>
          </v:rect>
        </w:pict>
      </w:r>
    </w:p>
    <w:p w14:paraId="000007DC">
      <w:pPr>
        <w:pStyle w:val="3"/>
        <w:keepNext w:val="0"/>
        <w:keepLines w:val="0"/>
        <w:spacing w:after="80"/>
        <w:rPr>
          <w:b/>
          <w:sz w:val="34"/>
          <w:szCs w:val="34"/>
        </w:rPr>
      </w:pPr>
      <w:bookmarkStart w:id="160" w:name="_l66r8nvbsdoj" w:colFirst="0" w:colLast="0"/>
      <w:bookmarkEnd w:id="160"/>
      <w:r>
        <w:rPr>
          <w:b/>
          <w:sz w:val="34"/>
          <w:szCs w:val="34"/>
          <w:rtl w:val="0"/>
        </w:rPr>
        <w:t>17. Stat Interactions &amp; Scaling</w:t>
      </w:r>
    </w:p>
    <w:p w14:paraId="000007DD">
      <w:pPr>
        <w:spacing w:before="240" w:after="240"/>
      </w:pPr>
      <w:r>
        <w:rPr>
          <w:rtl w:val="0"/>
        </w:rPr>
        <w:t xml:space="preserve">Stats in </w:t>
      </w:r>
      <w:r>
        <w:rPr>
          <w:i/>
          <w:rtl w:val="0"/>
        </w:rPr>
        <w:t>Scary Rush</w:t>
      </w:r>
      <w:r>
        <w:rPr>
          <w:rtl w:val="0"/>
        </w:rPr>
        <w:t xml:space="preserve"> are not isolated—each affects and enhances others, forming a loop that rewards smart play, long-term planning, and character progression. Below is a breakdown of each core stat and how it contributes to scaling, progression, and synergy:</w:t>
      </w:r>
    </w:p>
    <w:p w14:paraId="000007DE">
      <w:pPr>
        <w:spacing w:before="240" w:after="240"/>
      </w:pPr>
      <w:r>
        <w:pict>
          <v:rect id="_x0000_i1164" o:spt="1" style="height:1.5pt;width:0pt;" fillcolor="#A0A0A0" filled="t" stroked="f" coordsize="21600,21600" o:hr="t" o:hrstd="t" o:hralign="center">
            <v:path/>
            <v:fill on="t" focussize="0,0"/>
            <v:stroke on="f"/>
            <v:imagedata o:title=""/>
            <o:lock v:ext="edit"/>
            <w10:wrap type="none"/>
            <w10:anchorlock/>
          </v:rect>
        </w:pict>
      </w:r>
    </w:p>
    <w:p w14:paraId="000007DF">
      <w:pPr>
        <w:pStyle w:val="4"/>
        <w:keepNext w:val="0"/>
        <w:keepLines w:val="0"/>
        <w:spacing w:before="280"/>
        <w:rPr>
          <w:b/>
          <w:color w:val="000000"/>
          <w:sz w:val="26"/>
          <w:szCs w:val="26"/>
        </w:rPr>
      </w:pPr>
      <w:bookmarkStart w:id="161" w:name="_6c7swe7m7jmj" w:colFirst="0" w:colLast="0"/>
      <w:bookmarkEnd w:id="161"/>
      <w:r>
        <w:rPr>
          <w:b/>
          <w:color w:val="000000"/>
          <w:sz w:val="26"/>
          <w:szCs w:val="26"/>
          <w:rtl w:val="0"/>
        </w:rPr>
        <w:t>Primary Stats &amp; Interactions</w:t>
      </w:r>
    </w:p>
    <w:tbl>
      <w:tblPr>
        <w:tblStyle w:val="71"/>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67"/>
        <w:gridCol w:w="4297"/>
        <w:gridCol w:w="3494"/>
      </w:tblGrid>
      <w:tr w14:paraId="18001A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E0">
            <w:pPr>
              <w:spacing w:before="240" w:after="240"/>
              <w:jc w:val="center"/>
            </w:pPr>
            <w:r>
              <w:rPr>
                <w:b/>
                <w:rtl w:val="0"/>
              </w:rPr>
              <w:t>Stat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E1">
            <w:pPr>
              <w:spacing w:before="240" w:after="240"/>
              <w:jc w:val="center"/>
            </w:pPr>
            <w:r>
              <w:rPr>
                <w:b/>
                <w:rtl w:val="0"/>
              </w:rPr>
              <w:t>Description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E2">
            <w:pPr>
              <w:spacing w:before="240" w:after="240"/>
              <w:jc w:val="center"/>
            </w:pPr>
            <w:r>
              <w:rPr>
                <w:b/>
                <w:rtl w:val="0"/>
              </w:rPr>
              <w:t>Key Interactions</w:t>
            </w:r>
          </w:p>
        </w:tc>
      </w:tr>
      <w:tr w14:paraId="5F6241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E3">
            <w:pPr>
              <w:spacing w:before="240" w:after="240"/>
            </w:pPr>
            <w:r>
              <w:rPr>
                <w:b/>
                <w:rtl w:val="0"/>
              </w:rPr>
              <w:t>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E4">
            <w:pPr>
              <w:spacing w:before="240" w:after="240"/>
            </w:pPr>
            <w:r>
              <w:rPr>
                <w:rtl w:val="0"/>
              </w:rPr>
              <w:t>Player’s life pool. Depletes when entering a trap room or getting hit.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E5">
            <w:pPr>
              <w:spacing w:before="240" w:after="240"/>
            </w:pPr>
            <w:r>
              <w:rPr>
                <w:rtl w:val="0"/>
              </w:rPr>
              <w:t>- Longer runs = more XP &amp; buffs</w:t>
            </w:r>
          </w:p>
          <w:p w14:paraId="000007E6">
            <w:pPr>
              <w:spacing w:before="240" w:after="240"/>
            </w:pPr>
            <w:r>
              <w:rPr>
                <w:rtl w:val="0"/>
              </w:rPr>
              <w:t>- Affects survivability and exploration depth</w:t>
            </w:r>
          </w:p>
        </w:tc>
      </w:tr>
      <w:tr w14:paraId="1AE6B3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E7">
            <w:pPr>
              <w:spacing w:before="240" w:after="240"/>
            </w:pPr>
            <w:r>
              <w:rPr>
                <w:b/>
                <w:rtl w:val="0"/>
              </w:rPr>
              <w:t>LUCK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E8">
            <w:pPr>
              <w:spacing w:before="240" w:after="240"/>
            </w:pPr>
            <w:r>
              <w:rPr>
                <w:rtl w:val="0"/>
              </w:rPr>
              <w:t>Governs probability-based elements like hint clarity and rarity rolls.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E9">
            <w:pPr>
              <w:spacing w:before="240" w:after="240"/>
            </w:pPr>
            <w:r>
              <w:rPr>
                <w:rtl w:val="0"/>
              </w:rPr>
              <w:t>- Increases chance of seeing safe door cues</w:t>
            </w:r>
          </w:p>
          <w:p w14:paraId="000007EA">
            <w:pPr>
              <w:spacing w:before="240" w:after="240"/>
            </w:pPr>
            <w:r>
              <w:rPr>
                <w:rtl w:val="0"/>
              </w:rPr>
              <w:t>- Improves coin drops and draft rarity</w:t>
            </w:r>
          </w:p>
        </w:tc>
      </w:tr>
      <w:tr w14:paraId="4803DF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EB">
            <w:pPr>
              <w:spacing w:before="240" w:after="240"/>
            </w:pPr>
            <w:r>
              <w:rPr>
                <w:b/>
                <w:rtl w:val="0"/>
              </w:rPr>
              <w:t>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EC">
            <w:pPr>
              <w:spacing w:before="240" w:after="240"/>
            </w:pPr>
            <w:r>
              <w:rPr>
                <w:rtl w:val="0"/>
              </w:rPr>
              <w:t>Earned from safe room entries. Used to trigger power buff drafts.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ED">
            <w:pPr>
              <w:spacing w:before="240" w:after="240"/>
            </w:pPr>
            <w:r>
              <w:rPr>
                <w:rtl w:val="0"/>
              </w:rPr>
              <w:t>- Directly tied to buff selection rate</w:t>
            </w:r>
          </w:p>
          <w:p w14:paraId="000007EE">
            <w:pPr>
              <w:spacing w:before="240" w:after="240"/>
            </w:pPr>
            <w:r>
              <w:rPr>
                <w:rtl w:val="0"/>
              </w:rPr>
              <w:t>- More XP = more powerful draft chances</w:t>
            </w:r>
          </w:p>
        </w:tc>
      </w:tr>
      <w:tr w14:paraId="351088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EF">
            <w:pPr>
              <w:spacing w:before="240" w:after="240"/>
            </w:pPr>
            <w:r>
              <w:rPr>
                <w:b/>
                <w:rtl w:val="0"/>
              </w:rPr>
              <w:t>CURRENCY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F0">
            <w:pPr>
              <w:spacing w:before="240" w:after="240"/>
            </w:pPr>
            <w:r>
              <w:rPr>
                <w:rtl w:val="0"/>
              </w:rPr>
              <w:t>Coins earned per room. Used for meta-upgrades and cosmetic unlocks.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F1">
            <w:pPr>
              <w:spacing w:before="240" w:after="240"/>
            </w:pPr>
            <w:r>
              <w:rPr>
                <w:rtl w:val="0"/>
              </w:rPr>
              <w:t>- Tied to LUCK and room success</w:t>
            </w:r>
          </w:p>
          <w:p w14:paraId="000007F2">
            <w:pPr>
              <w:spacing w:before="240" w:after="240"/>
            </w:pPr>
            <w:r>
              <w:rPr>
                <w:rtl w:val="0"/>
              </w:rPr>
              <w:t>- Drives long-term power curve</w:t>
            </w:r>
          </w:p>
        </w:tc>
      </w:tr>
      <w:tr w14:paraId="28E4B8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F3">
            <w:pPr>
              <w:spacing w:before="240" w:after="240"/>
            </w:pPr>
            <w:r>
              <w:rPr>
                <w:b/>
                <w:rtl w:val="0"/>
              </w:rPr>
              <w:t>MOVE SPD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F4">
            <w:pPr>
              <w:spacing w:before="240" w:after="240"/>
            </w:pPr>
            <w:r>
              <w:rPr>
                <w:rtl w:val="0"/>
              </w:rPr>
              <w:t>Auto-run speed. Affects time to choose and room pacing.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F5">
            <w:pPr>
              <w:spacing w:before="240" w:after="240"/>
            </w:pPr>
            <w:r>
              <w:rPr>
                <w:rtl w:val="0"/>
              </w:rPr>
              <w:t>- Buffable to increase tension or advantage</w:t>
            </w:r>
          </w:p>
        </w:tc>
      </w:tr>
      <w:tr w14:paraId="36F50D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F6">
            <w:pPr>
              <w:spacing w:before="240" w:after="240"/>
            </w:pPr>
            <w:r>
              <w:rPr>
                <w:b/>
                <w:rtl w:val="0"/>
              </w:rPr>
              <w:t>ATK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F7">
            <w:pPr>
              <w:spacing w:before="240" w:after="240"/>
            </w:pPr>
            <w:r>
              <w:rPr>
                <w:rtl w:val="0"/>
              </w:rPr>
              <w:t>Attack strength (only relevant for special combat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F8">
            <w:pPr>
              <w:spacing w:before="240" w:after="240"/>
            </w:pPr>
            <w:r>
              <w:rPr>
                <w:rtl w:val="0"/>
              </w:rPr>
              <w:t>- Buffable in specific routes like PvP or Combat Trials</w:t>
            </w:r>
          </w:p>
        </w:tc>
      </w:tr>
    </w:tbl>
    <w:p w14:paraId="000007F9">
      <w:pPr>
        <w:spacing w:before="240" w:after="240"/>
      </w:pPr>
      <w:r>
        <w:pict>
          <v:rect id="_x0000_i1165" o:spt="1" style="height:1.5pt;width:0pt;" fillcolor="#A0A0A0" filled="t" stroked="f" coordsize="21600,21600" o:hr="t" o:hrstd="t" o:hralign="center">
            <v:path/>
            <v:fill on="t" focussize="0,0"/>
            <v:stroke on="f"/>
            <v:imagedata o:title=""/>
            <o:lock v:ext="edit"/>
            <w10:wrap type="none"/>
            <w10:anchorlock/>
          </v:rect>
        </w:pict>
      </w:r>
    </w:p>
    <w:p w14:paraId="000007FA">
      <w:pPr>
        <w:pStyle w:val="4"/>
        <w:keepNext w:val="0"/>
        <w:keepLines w:val="0"/>
        <w:spacing w:before="280"/>
        <w:rPr>
          <w:b/>
          <w:color w:val="000000"/>
          <w:sz w:val="26"/>
          <w:szCs w:val="26"/>
        </w:rPr>
      </w:pPr>
      <w:bookmarkStart w:id="162" w:name="_fuda2uhl5m5y" w:colFirst="0" w:colLast="0"/>
      <w:bookmarkEnd w:id="162"/>
      <w:r>
        <w:rPr>
          <w:b/>
          <w:color w:val="000000"/>
          <w:sz w:val="26"/>
          <w:szCs w:val="26"/>
          <w:rtl w:val="0"/>
        </w:rPr>
        <w:t>Key Stat Synergies</w:t>
      </w:r>
    </w:p>
    <w:p w14:paraId="000007FB">
      <w:pPr>
        <w:pStyle w:val="5"/>
        <w:keepNext w:val="0"/>
        <w:keepLines w:val="0"/>
        <w:spacing w:before="240" w:after="40"/>
        <w:rPr>
          <w:b/>
          <w:color w:val="000000"/>
          <w:sz w:val="22"/>
          <w:szCs w:val="22"/>
        </w:rPr>
      </w:pPr>
      <w:bookmarkStart w:id="163" w:name="_68p9fzsnm4es" w:colFirst="0" w:colLast="0"/>
      <w:bookmarkEnd w:id="163"/>
      <w:r>
        <w:rPr>
          <w:rFonts w:ascii="Arial Unicode MS" w:hAnsi="Arial Unicode MS" w:eastAsia="Arial Unicode MS" w:cs="Arial Unicode MS"/>
          <w:b/>
          <w:color w:val="000000"/>
          <w:sz w:val="22"/>
          <w:szCs w:val="22"/>
          <w:rtl w:val="0"/>
        </w:rPr>
        <w:t>1. LUCK → Vision → HP Preservation → XP Gain</w:t>
      </w:r>
    </w:p>
    <w:p w14:paraId="000007FC">
      <w:pPr>
        <w:numPr>
          <w:ilvl w:val="0"/>
          <w:numId w:val="95"/>
        </w:numPr>
        <w:spacing w:before="240" w:after="0" w:afterAutospacing="0"/>
        <w:ind w:left="720" w:hanging="360"/>
      </w:pPr>
      <w:r>
        <w:rPr>
          <w:rtl w:val="0"/>
        </w:rPr>
        <w:t>High LUCK increases the chance of seeing subtle door hints (e.g., flickers, whispers).</w:t>
      </w:r>
      <w:r>
        <w:rPr>
          <w:rtl w:val="0"/>
        </w:rPr>
        <w:br w:type="textWrapping"/>
      </w:r>
    </w:p>
    <w:p w14:paraId="000007FD">
      <w:pPr>
        <w:numPr>
          <w:ilvl w:val="0"/>
          <w:numId w:val="95"/>
        </w:numPr>
        <w:spacing w:before="0" w:beforeAutospacing="0" w:after="0" w:afterAutospacing="0"/>
        <w:ind w:left="720" w:hanging="360"/>
      </w:pPr>
      <w:r>
        <w:rPr>
          <w:rtl w:val="0"/>
        </w:rPr>
        <w:t>This improves decision-making, reduces trap entry, and preserves HP.</w:t>
      </w:r>
      <w:r>
        <w:rPr>
          <w:rtl w:val="0"/>
        </w:rPr>
        <w:br w:type="textWrapping"/>
      </w:r>
    </w:p>
    <w:p w14:paraId="000007FE">
      <w:pPr>
        <w:numPr>
          <w:ilvl w:val="0"/>
          <w:numId w:val="95"/>
        </w:numPr>
        <w:spacing w:before="0" w:beforeAutospacing="0" w:after="240"/>
        <w:ind w:left="720" w:hanging="360"/>
      </w:pPr>
      <w:r>
        <w:rPr>
          <w:rtl w:val="0"/>
        </w:rPr>
        <w:t>Surviving more rooms results in higher XP and buff drafts.</w:t>
      </w:r>
    </w:p>
    <w:p w14:paraId="000007FF">
      <w:pPr>
        <w:spacing w:before="240" w:after="240"/>
        <w:ind w:left="0" w:firstLine="0"/>
        <w:rPr>
          <w:rFonts w:ascii="Roboto Mono" w:hAnsi="Roboto Mono" w:eastAsia="Roboto Mono" w:cs="Roboto Mono"/>
        </w:rPr>
      </w:pPr>
      <w:r>
        <w:rPr>
          <w:rFonts w:ascii="Nova Mono" w:hAnsi="Nova Mono" w:eastAsia="Nova Mono" w:cs="Nova Mono"/>
          <w:rtl w:val="0"/>
        </w:rPr>
        <w:t>Higher LUCK → Fewer Mistakes → More Rooms → More XP → Stronger Buffs</w:t>
      </w:r>
    </w:p>
    <w:p w14:paraId="00000800">
      <w:pPr>
        <w:spacing w:before="240" w:after="240"/>
      </w:pPr>
    </w:p>
    <w:p w14:paraId="00000801">
      <w:pPr>
        <w:pStyle w:val="5"/>
        <w:keepNext w:val="0"/>
        <w:keepLines w:val="0"/>
        <w:spacing w:before="240" w:after="40"/>
        <w:rPr>
          <w:b/>
          <w:color w:val="000000"/>
          <w:sz w:val="22"/>
          <w:szCs w:val="22"/>
        </w:rPr>
      </w:pPr>
      <w:bookmarkStart w:id="164" w:name="_7vdr643512" w:colFirst="0" w:colLast="0"/>
      <w:bookmarkEnd w:id="164"/>
      <w:r>
        <w:rPr>
          <w:rFonts w:ascii="Arial Unicode MS" w:hAnsi="Arial Unicode MS" w:eastAsia="Arial Unicode MS" w:cs="Arial Unicode MS"/>
          <w:b/>
          <w:color w:val="000000"/>
          <w:sz w:val="22"/>
          <w:szCs w:val="22"/>
          <w:rtl w:val="0"/>
        </w:rPr>
        <w:t>2. XP Thresholds → Buff Choices → Longer Survival</w:t>
      </w:r>
    </w:p>
    <w:p w14:paraId="00000802">
      <w:pPr>
        <w:numPr>
          <w:ilvl w:val="0"/>
          <w:numId w:val="96"/>
        </w:numPr>
        <w:spacing w:before="240" w:after="0" w:afterAutospacing="0"/>
        <w:ind w:left="720" w:hanging="360"/>
      </w:pPr>
      <w:r>
        <w:rPr>
          <w:rtl w:val="0"/>
        </w:rPr>
        <w:t>Buffs gained at XP thresholds (5, 10, 20, 30) can increase HP, LUCK, speed, or utility.</w:t>
      </w:r>
      <w:r>
        <w:rPr>
          <w:rtl w:val="0"/>
        </w:rPr>
        <w:br w:type="textWrapping"/>
      </w:r>
    </w:p>
    <w:p w14:paraId="00000803">
      <w:pPr>
        <w:numPr>
          <w:ilvl w:val="0"/>
          <w:numId w:val="96"/>
        </w:numPr>
        <w:spacing w:before="0" w:beforeAutospacing="0" w:after="0" w:afterAutospacing="0"/>
        <w:ind w:left="720" w:hanging="360"/>
      </w:pPr>
      <w:r>
        <w:rPr>
          <w:rtl w:val="0"/>
        </w:rPr>
        <w:t>The longer the player survives, the more XP they get, leading to more buff choices.</w:t>
      </w:r>
      <w:r>
        <w:rPr>
          <w:rtl w:val="0"/>
        </w:rPr>
        <w:br w:type="textWrapping"/>
      </w:r>
    </w:p>
    <w:p w14:paraId="00000804">
      <w:pPr>
        <w:numPr>
          <w:ilvl w:val="0"/>
          <w:numId w:val="96"/>
        </w:numPr>
        <w:spacing w:before="0" w:beforeAutospacing="0" w:after="240"/>
        <w:ind w:left="720" w:hanging="360"/>
      </w:pPr>
      <w:r>
        <w:rPr>
          <w:rtl w:val="0"/>
        </w:rPr>
        <w:t>Stronger buffs increase the chance of completing more doors and gaining more coins.</w:t>
      </w:r>
    </w:p>
    <w:p w14:paraId="00000805">
      <w:pPr>
        <w:spacing w:before="240" w:after="240"/>
        <w:ind w:left="0" w:firstLine="0"/>
        <w:rPr>
          <w:rFonts w:ascii="Roboto Mono" w:hAnsi="Roboto Mono" w:eastAsia="Roboto Mono" w:cs="Roboto Mono"/>
        </w:rPr>
      </w:pPr>
      <w:r>
        <w:rPr>
          <w:rFonts w:ascii="Nova Mono" w:hAnsi="Nova Mono" w:eastAsia="Nova Mono" w:cs="Nova Mono"/>
          <w:rtl w:val="0"/>
        </w:rPr>
        <w:t>XP → Buffs → Survival Time → XP (loop)</w:t>
      </w:r>
    </w:p>
    <w:p w14:paraId="00000806">
      <w:pPr>
        <w:spacing w:before="240" w:after="240"/>
      </w:pPr>
    </w:p>
    <w:p w14:paraId="00000807">
      <w:pPr>
        <w:pStyle w:val="5"/>
        <w:keepNext w:val="0"/>
        <w:keepLines w:val="0"/>
        <w:spacing w:before="240" w:after="40"/>
        <w:rPr>
          <w:b/>
          <w:color w:val="000000"/>
          <w:sz w:val="22"/>
          <w:szCs w:val="22"/>
        </w:rPr>
      </w:pPr>
      <w:bookmarkStart w:id="165" w:name="_9a5t3ffrbu2s" w:colFirst="0" w:colLast="0"/>
      <w:bookmarkEnd w:id="165"/>
      <w:r>
        <w:rPr>
          <w:rFonts w:ascii="Arial Unicode MS" w:hAnsi="Arial Unicode MS" w:eastAsia="Arial Unicode MS" w:cs="Arial Unicode MS"/>
          <w:b/>
          <w:color w:val="000000"/>
          <w:sz w:val="22"/>
          <w:szCs w:val="22"/>
          <w:rtl w:val="0"/>
        </w:rPr>
        <w:t>3. HP Scaling → Meta-Upgrades → Run Length</w:t>
      </w:r>
    </w:p>
    <w:p w14:paraId="00000808">
      <w:pPr>
        <w:numPr>
          <w:ilvl w:val="0"/>
          <w:numId w:val="97"/>
        </w:numPr>
        <w:spacing w:before="240" w:after="0" w:afterAutospacing="0"/>
        <w:ind w:left="720" w:hanging="360"/>
      </w:pPr>
      <w:r>
        <w:rPr>
          <w:rtl w:val="0"/>
        </w:rPr>
        <w:t>HP upgrades via meta progression extend run durability.</w:t>
      </w:r>
      <w:r>
        <w:rPr>
          <w:rtl w:val="0"/>
        </w:rPr>
        <w:br w:type="textWrapping"/>
      </w:r>
    </w:p>
    <w:p w14:paraId="00000809">
      <w:pPr>
        <w:numPr>
          <w:ilvl w:val="0"/>
          <w:numId w:val="97"/>
        </w:numPr>
        <w:spacing w:before="0" w:beforeAutospacing="0" w:after="0" w:afterAutospacing="0"/>
        <w:ind w:left="720" w:hanging="360"/>
      </w:pPr>
      <w:r>
        <w:rPr>
          <w:rtl w:val="0"/>
        </w:rPr>
        <w:t xml:space="preserve">Combined with buffs like </w:t>
      </w:r>
      <w:r>
        <w:rPr>
          <w:i/>
          <w:rtl w:val="0"/>
        </w:rPr>
        <w:t>Iron Skin</w:t>
      </w:r>
      <w:r>
        <w:rPr>
          <w:rtl w:val="0"/>
        </w:rPr>
        <w:t>, it greatly increases survivability.</w:t>
      </w:r>
      <w:r>
        <w:rPr>
          <w:rtl w:val="0"/>
        </w:rPr>
        <w:br w:type="textWrapping"/>
      </w:r>
    </w:p>
    <w:p w14:paraId="0000080A">
      <w:pPr>
        <w:numPr>
          <w:ilvl w:val="0"/>
          <w:numId w:val="97"/>
        </w:numPr>
        <w:spacing w:before="0" w:beforeAutospacing="0" w:after="240"/>
        <w:ind w:left="720" w:hanging="360"/>
      </w:pPr>
      <w:r>
        <w:rPr>
          <w:rtl w:val="0"/>
        </w:rPr>
        <w:t>The longer a player stays alive, the more they earn — reinforcing progression.</w:t>
      </w:r>
      <w:r>
        <w:rPr>
          <w:rtl w:val="0"/>
        </w:rPr>
        <w:br w:type="textWrapping"/>
      </w:r>
    </w:p>
    <w:p w14:paraId="0000080B">
      <w:pPr>
        <w:pStyle w:val="5"/>
        <w:keepNext w:val="0"/>
        <w:keepLines w:val="0"/>
        <w:spacing w:before="240" w:after="40"/>
        <w:rPr>
          <w:b/>
          <w:color w:val="000000"/>
          <w:sz w:val="22"/>
          <w:szCs w:val="22"/>
        </w:rPr>
      </w:pPr>
      <w:bookmarkStart w:id="166" w:name="_pnv72udoe933" w:colFirst="0" w:colLast="0"/>
      <w:bookmarkEnd w:id="166"/>
      <w:r>
        <w:rPr>
          <w:rFonts w:ascii="Arial Unicode MS" w:hAnsi="Arial Unicode MS" w:eastAsia="Arial Unicode MS" w:cs="Arial Unicode MS"/>
          <w:b/>
          <w:color w:val="000000"/>
          <w:sz w:val="22"/>
          <w:szCs w:val="22"/>
          <w:rtl w:val="0"/>
        </w:rPr>
        <w:t>4. LUCK → Coin Rate → Faster Meta Progression</w:t>
      </w:r>
    </w:p>
    <w:p w14:paraId="0000080C">
      <w:pPr>
        <w:numPr>
          <w:ilvl w:val="0"/>
          <w:numId w:val="98"/>
        </w:numPr>
        <w:spacing w:before="240" w:after="0" w:afterAutospacing="0"/>
        <w:ind w:left="720" w:hanging="360"/>
      </w:pPr>
      <w:r>
        <w:rPr>
          <w:rtl w:val="0"/>
        </w:rPr>
        <w:t>LUCK affects both:</w:t>
      </w:r>
      <w:r>
        <w:rPr>
          <w:rtl w:val="0"/>
        </w:rPr>
        <w:br w:type="textWrapping"/>
      </w:r>
    </w:p>
    <w:p w14:paraId="0000080D">
      <w:pPr>
        <w:numPr>
          <w:ilvl w:val="1"/>
          <w:numId w:val="98"/>
        </w:numPr>
        <w:spacing w:before="0" w:beforeAutospacing="0" w:after="0" w:afterAutospacing="0"/>
        <w:ind w:left="1440" w:hanging="360"/>
      </w:pPr>
      <w:r>
        <w:rPr>
          <w:rtl w:val="0"/>
        </w:rPr>
        <w:t>The visibility of room clues</w:t>
      </w:r>
      <w:r>
        <w:rPr>
          <w:rtl w:val="0"/>
        </w:rPr>
        <w:br w:type="textWrapping"/>
      </w:r>
    </w:p>
    <w:p w14:paraId="0000080E">
      <w:pPr>
        <w:numPr>
          <w:ilvl w:val="1"/>
          <w:numId w:val="98"/>
        </w:numPr>
        <w:spacing w:before="0" w:beforeAutospacing="0" w:after="0" w:afterAutospacing="0"/>
        <w:ind w:left="1440" w:hanging="360"/>
      </w:pPr>
      <w:r>
        <w:rPr>
          <w:rtl w:val="0"/>
        </w:rPr>
        <w:t>Coin drop frequency (e.g., +1 coin every 5 rooms per 10 LUCK)</w:t>
      </w:r>
      <w:r>
        <w:rPr>
          <w:rtl w:val="0"/>
        </w:rPr>
        <w:br w:type="textWrapping"/>
      </w:r>
    </w:p>
    <w:p w14:paraId="0000080F">
      <w:pPr>
        <w:numPr>
          <w:ilvl w:val="0"/>
          <w:numId w:val="98"/>
        </w:numPr>
        <w:spacing w:before="0" w:beforeAutospacing="0" w:after="240"/>
        <w:ind w:left="720" w:hanging="360"/>
      </w:pPr>
      <w:r>
        <w:rPr>
          <w:rtl w:val="0"/>
        </w:rPr>
        <w:t>This translates into faster access to meta-upgrades and unlocks (e.g., skins, new abilities).</w:t>
      </w:r>
      <w:r>
        <w:rPr>
          <w:rtl w:val="0"/>
        </w:rPr>
        <w:br w:type="textWrapping"/>
      </w:r>
    </w:p>
    <w:p w14:paraId="00000810">
      <w:pPr>
        <w:pStyle w:val="5"/>
        <w:keepNext w:val="0"/>
        <w:keepLines w:val="0"/>
        <w:spacing w:before="240" w:after="40"/>
        <w:rPr>
          <w:b/>
          <w:color w:val="000000"/>
          <w:sz w:val="22"/>
          <w:szCs w:val="22"/>
        </w:rPr>
      </w:pPr>
      <w:bookmarkStart w:id="167" w:name="_kr1iau73a2wq" w:colFirst="0" w:colLast="0"/>
      <w:bookmarkEnd w:id="167"/>
      <w:r>
        <w:rPr>
          <w:b/>
          <w:color w:val="000000"/>
          <w:sz w:val="22"/>
          <w:szCs w:val="22"/>
          <w:rtl w:val="0"/>
        </w:rPr>
        <w:t>5. Draft Rarity Scaling Based on LUCK</w:t>
      </w:r>
    </w:p>
    <w:p w14:paraId="00000811">
      <w:pPr>
        <w:numPr>
          <w:ilvl w:val="0"/>
          <w:numId w:val="99"/>
        </w:numPr>
        <w:spacing w:before="240" w:after="0" w:afterAutospacing="0"/>
        <w:ind w:left="720" w:hanging="360"/>
      </w:pPr>
      <w:r>
        <w:rPr>
          <w:rtl w:val="0"/>
        </w:rPr>
        <w:t>At every draft point, higher LUCK increases the chance of rolling Rare, Epic, or Mythic buffs.</w:t>
      </w:r>
      <w:r>
        <w:rPr>
          <w:rtl w:val="0"/>
        </w:rPr>
        <w:br w:type="textWrapping"/>
      </w:r>
    </w:p>
    <w:p w14:paraId="00000812">
      <w:pPr>
        <w:numPr>
          <w:ilvl w:val="0"/>
          <w:numId w:val="99"/>
        </w:numPr>
        <w:spacing w:before="0" w:beforeAutospacing="0" w:after="240"/>
        <w:ind w:left="720" w:hanging="360"/>
      </w:pPr>
      <w:r>
        <w:rPr>
          <w:rtl w:val="0"/>
        </w:rPr>
        <w:t>This directly affects run potential, making LUCK a key offensive and defensive stat.</w:t>
      </w:r>
      <w:r>
        <w:rPr>
          <w:rtl w:val="0"/>
        </w:rPr>
        <w:br w:type="textWrapping"/>
      </w:r>
    </w:p>
    <w:p w14:paraId="00000813">
      <w:pPr>
        <w:spacing w:before="240" w:after="240"/>
      </w:pPr>
      <w:r>
        <w:pict>
          <v:rect id="_x0000_i1166" o:spt="1" style="height:1.5pt;width:0pt;" fillcolor="#A0A0A0" filled="t" stroked="f" coordsize="21600,21600" o:hr="t" o:hrstd="t" o:hralign="center">
            <v:path/>
            <v:fill on="t" focussize="0,0"/>
            <v:stroke on="f"/>
            <v:imagedata o:title=""/>
            <o:lock v:ext="edit"/>
            <w10:wrap type="none"/>
            <w10:anchorlock/>
          </v:rect>
        </w:pict>
      </w:r>
    </w:p>
    <w:p w14:paraId="00000814">
      <w:pPr>
        <w:pStyle w:val="4"/>
        <w:keepNext w:val="0"/>
        <w:keepLines w:val="0"/>
        <w:spacing w:before="280"/>
        <w:rPr>
          <w:b/>
          <w:color w:val="000000"/>
          <w:sz w:val="26"/>
          <w:szCs w:val="26"/>
        </w:rPr>
      </w:pPr>
      <w:bookmarkStart w:id="168" w:name="_1a0h2jjs59jg" w:colFirst="0" w:colLast="0"/>
      <w:bookmarkEnd w:id="168"/>
      <w:r>
        <w:rPr>
          <w:b/>
          <w:color w:val="000000"/>
          <w:sz w:val="26"/>
          <w:szCs w:val="26"/>
          <w:rtl w:val="0"/>
        </w:rPr>
        <w:t>Scaling Loops</w:t>
      </w:r>
    </w:p>
    <w:p w14:paraId="00000815">
      <w:pPr>
        <w:pStyle w:val="5"/>
        <w:keepNext w:val="0"/>
        <w:keepLines w:val="0"/>
        <w:spacing w:before="240" w:after="40"/>
      </w:pPr>
      <w:bookmarkStart w:id="169" w:name="_4lfcllezjp8w" w:colFirst="0" w:colLast="0"/>
      <w:bookmarkEnd w:id="169"/>
      <w:r>
        <w:rPr>
          <w:b/>
          <w:color w:val="000000"/>
          <w:sz w:val="22"/>
          <w:szCs w:val="22"/>
          <w:rtl w:val="0"/>
        </w:rPr>
        <w:t>A. Survival Loop</w:t>
      </w:r>
    </w:p>
    <w:p w14:paraId="00000816">
      <w:pPr>
        <w:spacing w:before="240" w:after="240"/>
        <w:ind w:left="0" w:firstLine="0"/>
        <w:rPr>
          <w:rFonts w:ascii="Roboto Mono" w:hAnsi="Roboto Mono" w:eastAsia="Roboto Mono" w:cs="Roboto Mono"/>
        </w:rPr>
      </w:pPr>
      <w:r>
        <w:rPr>
          <w:rFonts w:ascii="Nova Mono" w:hAnsi="Nova Mono" w:eastAsia="Nova Mono" w:cs="Nova Mono"/>
          <w:rtl w:val="0"/>
        </w:rPr>
        <w:t>HP → More Room Completion → More XP → More Buffs → Longer Survival</w:t>
      </w:r>
    </w:p>
    <w:p w14:paraId="00000817">
      <w:pPr>
        <w:spacing w:before="240" w:after="240"/>
      </w:pPr>
    </w:p>
    <w:p w14:paraId="00000818">
      <w:pPr>
        <w:pStyle w:val="5"/>
        <w:keepNext w:val="0"/>
        <w:keepLines w:val="0"/>
        <w:spacing w:before="240" w:after="40"/>
      </w:pPr>
      <w:bookmarkStart w:id="170" w:name="_conjnda53k1f" w:colFirst="0" w:colLast="0"/>
      <w:bookmarkEnd w:id="170"/>
      <w:r>
        <w:rPr>
          <w:b/>
          <w:color w:val="000000"/>
          <w:sz w:val="22"/>
          <w:szCs w:val="22"/>
          <w:rtl w:val="0"/>
        </w:rPr>
        <w:t>B. Economy Loop</w:t>
      </w:r>
    </w:p>
    <w:p w14:paraId="00000819">
      <w:pPr>
        <w:spacing w:before="240" w:after="240"/>
        <w:ind w:left="0" w:firstLine="0"/>
        <w:rPr>
          <w:rFonts w:ascii="Roboto Mono" w:hAnsi="Roboto Mono" w:eastAsia="Roboto Mono" w:cs="Roboto Mono"/>
        </w:rPr>
      </w:pPr>
      <w:r>
        <w:rPr>
          <w:rFonts w:ascii="Nova Mono" w:hAnsi="Nova Mono" w:eastAsia="Nova Mono" w:cs="Nova Mono"/>
          <w:rtl w:val="0"/>
        </w:rPr>
        <w:t>LUCK → More Coins → Faster Meta-Upgrades → Stronger Base Build</w:t>
      </w:r>
    </w:p>
    <w:p w14:paraId="0000081A">
      <w:pPr>
        <w:spacing w:before="240" w:after="240"/>
      </w:pPr>
    </w:p>
    <w:p w14:paraId="0000081B">
      <w:pPr>
        <w:pStyle w:val="5"/>
        <w:keepNext w:val="0"/>
        <w:keepLines w:val="0"/>
        <w:spacing w:before="240" w:after="40"/>
      </w:pPr>
      <w:bookmarkStart w:id="171" w:name="_u53g84wq3vaw" w:colFirst="0" w:colLast="0"/>
      <w:bookmarkEnd w:id="171"/>
      <w:r>
        <w:rPr>
          <w:b/>
          <w:color w:val="000000"/>
          <w:sz w:val="22"/>
          <w:szCs w:val="22"/>
          <w:rtl w:val="0"/>
        </w:rPr>
        <w:t>C. Buff Power Loop</w:t>
      </w:r>
    </w:p>
    <w:p w14:paraId="0000081C">
      <w:pPr>
        <w:spacing w:before="240" w:after="240"/>
        <w:ind w:left="0" w:firstLine="0"/>
        <w:rPr>
          <w:rFonts w:ascii="Roboto Mono" w:hAnsi="Roboto Mono" w:eastAsia="Roboto Mono" w:cs="Roboto Mono"/>
        </w:rPr>
      </w:pPr>
      <w:r>
        <w:rPr>
          <w:rFonts w:ascii="Nova Mono" w:hAnsi="Nova Mono" w:eastAsia="Nova Mono" w:cs="Nova Mono"/>
          <w:rtl w:val="0"/>
        </w:rPr>
        <w:t>XP → Buff Drafts → Stronger Abilities → More Room Success → More XP</w:t>
      </w:r>
    </w:p>
    <w:p w14:paraId="0000081D">
      <w:pPr>
        <w:spacing w:before="240" w:after="240"/>
      </w:pPr>
    </w:p>
    <w:p w14:paraId="0000081E">
      <w:pPr>
        <w:pStyle w:val="5"/>
        <w:keepNext w:val="0"/>
        <w:keepLines w:val="0"/>
        <w:spacing w:before="240" w:after="40"/>
      </w:pPr>
      <w:bookmarkStart w:id="172" w:name="_3ddslh1x0hx2" w:colFirst="0" w:colLast="0"/>
      <w:bookmarkEnd w:id="172"/>
      <w:r>
        <w:rPr>
          <w:b/>
          <w:color w:val="000000"/>
          <w:sz w:val="22"/>
          <w:szCs w:val="22"/>
          <w:rtl w:val="0"/>
        </w:rPr>
        <w:t>D. Endgame Loop</w:t>
      </w:r>
    </w:p>
    <w:p w14:paraId="0000081F">
      <w:pPr>
        <w:spacing w:before="240" w:after="240"/>
        <w:ind w:left="0" w:firstLine="0"/>
        <w:rPr>
          <w:rFonts w:ascii="Roboto Mono" w:hAnsi="Roboto Mono" w:eastAsia="Roboto Mono" w:cs="Roboto Mono"/>
        </w:rPr>
      </w:pPr>
      <w:r>
        <w:rPr>
          <w:rFonts w:ascii="Nova Mono" w:hAnsi="Nova Mono" w:eastAsia="Nova Mono" w:cs="Nova Mono"/>
          <w:rtl w:val="0"/>
        </w:rPr>
        <w:t>Meta Upgrades (HP, LUCK, Buff Unlocks) → Easier Early Game → Deeper Runs → New Content Access</w:t>
      </w:r>
    </w:p>
    <w:p w14:paraId="00000820">
      <w:pPr>
        <w:spacing w:before="240" w:after="240"/>
      </w:pPr>
    </w:p>
    <w:p w14:paraId="00000821">
      <w:pPr>
        <w:spacing w:before="240" w:after="240"/>
      </w:pPr>
      <w:r>
        <w:pict>
          <v:rect id="_x0000_i1167" o:spt="1" style="height:1.5pt;width:0pt;" fillcolor="#A0A0A0" filled="t" stroked="f" coordsize="21600,21600" o:hr="t" o:hrstd="t" o:hralign="center">
            <v:path/>
            <v:fill on="t" focussize="0,0"/>
            <v:stroke on="f"/>
            <v:imagedata o:title=""/>
            <o:lock v:ext="edit"/>
            <w10:wrap type="none"/>
            <w10:anchorlock/>
          </v:rect>
        </w:pict>
      </w:r>
    </w:p>
    <w:p w14:paraId="00000822">
      <w:pPr>
        <w:pStyle w:val="4"/>
        <w:keepNext w:val="0"/>
        <w:keepLines w:val="0"/>
        <w:spacing w:before="280"/>
        <w:rPr>
          <w:b/>
          <w:color w:val="000000"/>
          <w:sz w:val="26"/>
          <w:szCs w:val="26"/>
        </w:rPr>
      </w:pPr>
      <w:bookmarkStart w:id="173" w:name="_flygy2xsp0p2" w:colFirst="0" w:colLast="0"/>
      <w:bookmarkEnd w:id="173"/>
      <w:r>
        <w:rPr>
          <w:b/>
          <w:color w:val="000000"/>
          <w:sz w:val="26"/>
          <w:szCs w:val="26"/>
          <w:rtl w:val="0"/>
        </w:rPr>
        <w:t>Scaling Considerations</w:t>
      </w:r>
    </w:p>
    <w:p w14:paraId="00000823">
      <w:pPr>
        <w:numPr>
          <w:ilvl w:val="0"/>
          <w:numId w:val="100"/>
        </w:numPr>
        <w:spacing w:before="240" w:after="0" w:afterAutospacing="0"/>
        <w:ind w:left="720" w:hanging="360"/>
      </w:pPr>
      <w:r>
        <w:rPr>
          <w:b/>
          <w:rtl w:val="0"/>
        </w:rPr>
        <w:t>Stat Curves</w:t>
      </w:r>
      <w:r>
        <w:rPr>
          <w:rtl w:val="0"/>
        </w:rPr>
        <w:t>: Early-game stats have higher impact (e.g., LUCK from 0 to 10 is a huge shift); mid-to-late game curve flattens slightly for balance.</w:t>
      </w:r>
      <w:r>
        <w:rPr>
          <w:rtl w:val="0"/>
        </w:rPr>
        <w:br w:type="textWrapping"/>
      </w:r>
    </w:p>
    <w:p w14:paraId="00000824">
      <w:pPr>
        <w:numPr>
          <w:ilvl w:val="0"/>
          <w:numId w:val="100"/>
        </w:numPr>
        <w:spacing w:before="0" w:beforeAutospacing="0" w:after="0" w:afterAutospacing="0"/>
        <w:ind w:left="720" w:hanging="360"/>
      </w:pPr>
      <w:r>
        <w:rPr>
          <w:b/>
          <w:rtl w:val="0"/>
        </w:rPr>
        <w:t>Soft Caps</w:t>
      </w:r>
      <w:r>
        <w:rPr>
          <w:rtl w:val="0"/>
        </w:rPr>
        <w:t>: LUCK and HP have diminishing returns after certain thresholds (e.g., LUCK above 25 may only improve rare rolls marginally).</w:t>
      </w:r>
      <w:r>
        <w:rPr>
          <w:rtl w:val="0"/>
        </w:rPr>
        <w:br w:type="textWrapping"/>
      </w:r>
    </w:p>
    <w:p w14:paraId="00000825">
      <w:pPr>
        <w:numPr>
          <w:ilvl w:val="0"/>
          <w:numId w:val="100"/>
        </w:numPr>
        <w:spacing w:before="0" w:beforeAutospacing="0" w:after="240"/>
        <w:ind w:left="720" w:hanging="360"/>
      </w:pPr>
      <w:r>
        <w:rPr>
          <w:b/>
          <w:rtl w:val="0"/>
        </w:rPr>
        <w:t>Synergy Tags</w:t>
      </w:r>
      <w:r>
        <w:rPr>
          <w:rFonts w:ascii="Arial Unicode MS" w:hAnsi="Arial Unicode MS" w:eastAsia="Arial Unicode MS" w:cs="Arial Unicode MS"/>
          <w:rtl w:val="0"/>
        </w:rPr>
        <w:t>: Buffs are tagged to amplify based on stat thresholds (e.g., some buffs give bonus effect if LUCK ≥ 15 or HP ≥ 200).</w:t>
      </w:r>
      <w:r>
        <w:rPr>
          <w:rFonts w:ascii="Arial Unicode MS" w:hAnsi="Arial Unicode MS" w:eastAsia="Arial Unicode MS" w:cs="Arial Unicode MS"/>
          <w:rtl w:val="0"/>
        </w:rPr>
        <w:br w:type="textWrapping"/>
      </w:r>
    </w:p>
    <w:p w14:paraId="00000826">
      <w:pPr>
        <w:spacing w:before="240" w:after="240"/>
      </w:pPr>
      <w:r>
        <w:pict>
          <v:rect id="_x0000_i1168" o:spt="1" style="height:1.5pt;width:0pt;" fillcolor="#A0A0A0" filled="t" stroked="f" coordsize="21600,21600" o:hr="t" o:hrstd="t" o:hralign="center">
            <v:path/>
            <v:fill on="t" focussize="0,0"/>
            <v:stroke on="f"/>
            <v:imagedata o:title=""/>
            <o:lock v:ext="edit"/>
            <w10:wrap type="none"/>
            <w10:anchorlock/>
          </v:rect>
        </w:pict>
      </w:r>
    </w:p>
    <w:p w14:paraId="00000827">
      <w:pPr>
        <w:pStyle w:val="4"/>
        <w:keepNext w:val="0"/>
        <w:keepLines w:val="0"/>
        <w:spacing w:before="280"/>
        <w:rPr>
          <w:b/>
          <w:color w:val="000000"/>
          <w:sz w:val="26"/>
          <w:szCs w:val="26"/>
        </w:rPr>
      </w:pPr>
      <w:bookmarkStart w:id="174" w:name="_wgxlffiotozc" w:colFirst="0" w:colLast="0"/>
      <w:bookmarkEnd w:id="174"/>
      <w:r>
        <w:rPr>
          <w:b/>
          <w:color w:val="000000"/>
          <w:sz w:val="26"/>
          <w:szCs w:val="26"/>
          <w:rtl w:val="0"/>
        </w:rPr>
        <w:t>Example Synergy Build</w:t>
      </w:r>
    </w:p>
    <w:tbl>
      <w:tblPr>
        <w:tblStyle w:val="72"/>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46"/>
        <w:gridCol w:w="3314"/>
        <w:gridCol w:w="4699"/>
      </w:tblGrid>
      <w:tr w14:paraId="2B174D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28">
            <w:pPr>
              <w:spacing w:before="240" w:after="240"/>
              <w:jc w:val="center"/>
            </w:pPr>
            <w:r>
              <w:rPr>
                <w:b/>
                <w:rtl w:val="0"/>
              </w:rPr>
              <w:t>Stat Focus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29">
            <w:pPr>
              <w:spacing w:before="240" w:after="240"/>
              <w:jc w:val="center"/>
            </w:pPr>
            <w:r>
              <w:rPr>
                <w:b/>
                <w:rtl w:val="0"/>
              </w:rPr>
              <w:t>Synergistic Buffs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2A">
            <w:pPr>
              <w:spacing w:before="240" w:after="240"/>
              <w:jc w:val="center"/>
            </w:pPr>
            <w:r>
              <w:rPr>
                <w:b/>
                <w:rtl w:val="0"/>
              </w:rPr>
              <w:t>Result</w:t>
            </w:r>
          </w:p>
        </w:tc>
      </w:tr>
      <w:tr w14:paraId="625F46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2B">
            <w:pPr>
              <w:spacing w:before="240" w:after="240"/>
            </w:pPr>
            <w:r>
              <w:rPr>
                <w:rtl w:val="0"/>
              </w:rPr>
              <w:t>LUCK Build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2C">
            <w:pPr>
              <w:spacing w:before="240" w:after="240"/>
            </w:pPr>
            <w:r>
              <w:rPr>
                <w:rtl w:val="0"/>
              </w:rPr>
              <w:t>Door Sense, Coin Magnet, Draft Boost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2D">
            <w:pPr>
              <w:spacing w:before="240" w:after="240"/>
            </w:pPr>
            <w:r>
              <w:rPr>
                <w:rtl w:val="0"/>
              </w:rPr>
              <w:t>Faster progression, safer navigation, more currency</w:t>
            </w:r>
          </w:p>
        </w:tc>
      </w:tr>
      <w:tr w14:paraId="587345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2E">
            <w:pPr>
              <w:spacing w:before="240" w:after="240"/>
            </w:pPr>
            <w:r>
              <w:rPr>
                <w:rtl w:val="0"/>
              </w:rPr>
              <w:t>HP Build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2F">
            <w:pPr>
              <w:spacing w:before="240" w:after="240"/>
            </w:pPr>
            <w:r>
              <w:rPr>
                <w:rtl w:val="0"/>
              </w:rPr>
              <w:t>Iron Skin, Death Recall, Shield Aura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30">
            <w:pPr>
              <w:spacing w:before="240" w:after="240"/>
            </w:pPr>
            <w:r>
              <w:rPr>
                <w:rtl w:val="0"/>
              </w:rPr>
              <w:t>High survivability, deep run potential</w:t>
            </w:r>
          </w:p>
        </w:tc>
      </w:tr>
      <w:tr w14:paraId="381343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31">
            <w:pPr>
              <w:spacing w:before="240" w:after="240"/>
            </w:pPr>
            <w:r>
              <w:rPr>
                <w:rtl w:val="0"/>
              </w:rPr>
              <w:t>XP Focused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32">
            <w:pPr>
              <w:spacing w:before="240" w:after="240"/>
            </w:pPr>
            <w:r>
              <w:rPr>
                <w:rtl w:val="0"/>
              </w:rPr>
              <w:t>Trap Delay, Sprint Boost, Vision Strike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33">
            <w:pPr>
              <w:spacing w:before="240" w:after="240"/>
            </w:pPr>
            <w:r>
              <w:rPr>
                <w:rtl w:val="0"/>
              </w:rPr>
              <w:t>High tempo runs, rapid buff stacking, combat utility buffs</w:t>
            </w:r>
          </w:p>
        </w:tc>
      </w:tr>
    </w:tbl>
    <w:p w14:paraId="00000834">
      <w:pPr>
        <w:spacing w:before="240" w:after="240"/>
      </w:pPr>
      <w:r>
        <w:pict>
          <v:rect id="_x0000_i1169" o:spt="1" style="height:1.5pt;width:0pt;" fillcolor="#A0A0A0" filled="t" stroked="f" coordsize="21600,21600" o:hr="t" o:hrstd="t" o:hralign="center">
            <v:path/>
            <v:fill on="t" focussize="0,0"/>
            <v:stroke on="f"/>
            <v:imagedata o:title=""/>
            <o:lock v:ext="edit"/>
            <w10:wrap type="none"/>
            <w10:anchorlock/>
          </v:rect>
        </w:pict>
      </w:r>
    </w:p>
    <w:p w14:paraId="00000835">
      <w:pPr>
        <w:spacing w:before="240" w:after="240"/>
        <w:rPr>
          <w:i/>
        </w:rPr>
      </w:pPr>
      <w:r>
        <w:rPr>
          <w:rtl w:val="0"/>
        </w:rPr>
        <w:t>This system ensures that every stat upgrade and buff has a meaningful impact on the player's ability to progress, survive, and feel powerful. The interlinked scaling across XP, coins, and buffs forms the backbone of Scary Rush’s long-term player engagement.</w:t>
      </w:r>
    </w:p>
    <w:p w14:paraId="00000836">
      <w:r>
        <w:pict>
          <v:rect id="_x0000_i1170" o:spt="1" style="height:1.5pt;width:0pt;" fillcolor="#A0A0A0" filled="t" stroked="f" coordsize="21600,21600" o:hr="t" o:hrstd="t" o:hralign="center">
            <v:path/>
            <v:fill on="t" focussize="0,0"/>
            <v:stroke on="f"/>
            <v:imagedata o:title=""/>
            <o:lock v:ext="edit"/>
            <w10:wrap type="none"/>
            <w10:anchorlock/>
          </v:rect>
        </w:pict>
      </w:r>
    </w:p>
    <w:p w14:paraId="00000837"/>
    <w:p w14:paraId="00000838">
      <w:pPr>
        <w:pStyle w:val="3"/>
        <w:keepNext w:val="0"/>
        <w:keepLines w:val="0"/>
        <w:spacing w:after="80"/>
        <w:rPr>
          <w:b/>
          <w:sz w:val="34"/>
          <w:szCs w:val="34"/>
        </w:rPr>
      </w:pPr>
      <w:bookmarkStart w:id="175" w:name="_ag82jr8191ca" w:colFirst="0" w:colLast="0"/>
      <w:bookmarkEnd w:id="175"/>
      <w:r>
        <w:rPr>
          <w:b/>
          <w:sz w:val="34"/>
          <w:szCs w:val="34"/>
          <w:rtl w:val="0"/>
        </w:rPr>
        <w:t>18. PvP Mechanics and Use Cases</w:t>
      </w:r>
    </w:p>
    <w:p w14:paraId="00000839">
      <w:pPr>
        <w:pStyle w:val="4"/>
        <w:keepNext w:val="0"/>
        <w:keepLines w:val="0"/>
        <w:spacing w:before="280"/>
        <w:rPr>
          <w:b/>
          <w:color w:val="000000"/>
          <w:sz w:val="26"/>
          <w:szCs w:val="26"/>
        </w:rPr>
      </w:pPr>
      <w:bookmarkStart w:id="176" w:name="_pj6t4qf5ctom" w:colFirst="0" w:colLast="0"/>
      <w:bookmarkEnd w:id="176"/>
      <w:r>
        <w:rPr>
          <w:b/>
          <w:color w:val="000000"/>
          <w:sz w:val="26"/>
          <w:szCs w:val="26"/>
          <w:rtl w:val="0"/>
        </w:rPr>
        <w:t>Overview:</w:t>
      </w:r>
    </w:p>
    <w:p w14:paraId="0000083A">
      <w:pPr>
        <w:spacing w:before="240" w:after="240"/>
      </w:pPr>
      <w:r>
        <w:rPr>
          <w:rtl w:val="0"/>
        </w:rPr>
        <w:t>PvP (Player vs. Player) introduces asynchronous runs where players' ghost avatars or AI copies defend a level segment.</w:t>
      </w:r>
    </w:p>
    <w:p w14:paraId="0000083B">
      <w:pPr>
        <w:pStyle w:val="4"/>
        <w:keepNext w:val="0"/>
        <w:keepLines w:val="0"/>
        <w:spacing w:before="280"/>
        <w:rPr>
          <w:b/>
          <w:color w:val="000000"/>
          <w:sz w:val="26"/>
          <w:szCs w:val="26"/>
        </w:rPr>
      </w:pPr>
      <w:bookmarkStart w:id="177" w:name="_agtmlg3njlwf" w:colFirst="0" w:colLast="0"/>
      <w:bookmarkEnd w:id="177"/>
      <w:r>
        <w:rPr>
          <w:b/>
          <w:color w:val="000000"/>
          <w:sz w:val="26"/>
          <w:szCs w:val="26"/>
          <w:rtl w:val="0"/>
        </w:rPr>
        <w:t>Types:</w:t>
      </w:r>
    </w:p>
    <w:p w14:paraId="0000083C">
      <w:pPr>
        <w:numPr>
          <w:ilvl w:val="0"/>
          <w:numId w:val="101"/>
        </w:numPr>
        <w:spacing w:before="240" w:after="0" w:afterAutospacing="0"/>
        <w:ind w:left="720" w:hanging="360"/>
      </w:pPr>
      <w:r>
        <w:rPr>
          <w:b/>
          <w:rtl w:val="0"/>
        </w:rPr>
        <w:t>Ghost PvP</w:t>
      </w:r>
      <w:r>
        <w:rPr>
          <w:rtl w:val="0"/>
        </w:rPr>
        <w:t>: Player records a run, which becomes an AI ghost defending a few rooms in someone else's run.</w:t>
      </w:r>
    </w:p>
    <w:p w14:paraId="0000083D">
      <w:pPr>
        <w:numPr>
          <w:ilvl w:val="0"/>
          <w:numId w:val="101"/>
        </w:numPr>
        <w:spacing w:before="0" w:beforeAutospacing="0" w:after="240"/>
        <w:ind w:left="720" w:hanging="360"/>
      </w:pPr>
      <w:r>
        <w:rPr>
          <w:b/>
          <w:rtl w:val="0"/>
        </w:rPr>
        <w:t>Room Challenge PvP</w:t>
      </w:r>
      <w:r>
        <w:rPr>
          <w:rtl w:val="0"/>
        </w:rPr>
        <w:t>: Players build trap patterns others must beat.</w:t>
      </w:r>
    </w:p>
    <w:p w14:paraId="0000083E">
      <w:pPr>
        <w:pStyle w:val="4"/>
        <w:keepNext w:val="0"/>
        <w:keepLines w:val="0"/>
        <w:spacing w:before="280"/>
        <w:rPr>
          <w:b/>
          <w:color w:val="000000"/>
          <w:sz w:val="26"/>
          <w:szCs w:val="26"/>
        </w:rPr>
      </w:pPr>
      <w:bookmarkStart w:id="178" w:name="_q0gs9t83p37h" w:colFirst="0" w:colLast="0"/>
      <w:bookmarkEnd w:id="178"/>
      <w:r>
        <w:rPr>
          <w:b/>
          <w:color w:val="000000"/>
          <w:sz w:val="26"/>
          <w:szCs w:val="26"/>
          <w:rtl w:val="0"/>
        </w:rPr>
        <w:t>Rewards:</w:t>
      </w:r>
    </w:p>
    <w:p w14:paraId="0000083F">
      <w:pPr>
        <w:numPr>
          <w:ilvl w:val="0"/>
          <w:numId w:val="102"/>
        </w:numPr>
        <w:spacing w:before="240" w:after="0" w:afterAutospacing="0"/>
        <w:ind w:left="720" w:hanging="360"/>
      </w:pPr>
      <w:r>
        <w:rPr>
          <w:rtl w:val="0"/>
        </w:rPr>
        <w:t>PvP Coins</w:t>
      </w:r>
    </w:p>
    <w:p w14:paraId="00000840">
      <w:pPr>
        <w:numPr>
          <w:ilvl w:val="0"/>
          <w:numId w:val="102"/>
        </w:numPr>
        <w:spacing w:before="0" w:beforeAutospacing="0" w:after="0" w:afterAutospacing="0"/>
        <w:ind w:left="720" w:hanging="360"/>
      </w:pPr>
      <w:r>
        <w:rPr>
          <w:rtl w:val="0"/>
        </w:rPr>
        <w:t>Cosmetic unlocks</w:t>
      </w:r>
    </w:p>
    <w:p w14:paraId="00000841">
      <w:pPr>
        <w:numPr>
          <w:ilvl w:val="0"/>
          <w:numId w:val="102"/>
        </w:numPr>
        <w:spacing w:before="0" w:beforeAutospacing="0" w:after="240"/>
        <w:ind w:left="720" w:hanging="360"/>
      </w:pPr>
      <w:r>
        <w:rPr>
          <w:rtl w:val="0"/>
        </w:rPr>
        <w:t>Seasonal leaderboards</w:t>
      </w:r>
    </w:p>
    <w:p w14:paraId="00000842">
      <w:pPr>
        <w:pStyle w:val="4"/>
        <w:keepNext w:val="0"/>
        <w:keepLines w:val="0"/>
        <w:spacing w:before="280"/>
        <w:rPr>
          <w:b/>
          <w:color w:val="000000"/>
          <w:sz w:val="26"/>
          <w:szCs w:val="26"/>
        </w:rPr>
      </w:pPr>
      <w:bookmarkStart w:id="179" w:name="_4nzkt0uoa532" w:colFirst="0" w:colLast="0"/>
      <w:bookmarkEnd w:id="179"/>
      <w:r>
        <w:rPr>
          <w:b/>
          <w:color w:val="000000"/>
          <w:sz w:val="26"/>
          <w:szCs w:val="26"/>
          <w:rtl w:val="0"/>
        </w:rPr>
        <w:t>Use Cases:</w:t>
      </w:r>
    </w:p>
    <w:p w14:paraId="00000843">
      <w:pPr>
        <w:numPr>
          <w:ilvl w:val="0"/>
          <w:numId w:val="103"/>
        </w:numPr>
        <w:spacing w:before="240" w:after="0" w:afterAutospacing="0"/>
        <w:ind w:left="720" w:hanging="360"/>
      </w:pPr>
      <w:r>
        <w:rPr>
          <w:rtl w:val="0"/>
        </w:rPr>
        <w:t>Defending Rooms: Ghost avatars use selected buffs.</w:t>
      </w:r>
    </w:p>
    <w:p w14:paraId="00000844">
      <w:pPr>
        <w:numPr>
          <w:ilvl w:val="0"/>
          <w:numId w:val="103"/>
        </w:numPr>
        <w:spacing w:before="0" w:beforeAutospacing="0" w:after="0" w:afterAutospacing="0"/>
        <w:ind w:left="720" w:hanging="360"/>
      </w:pPr>
      <w:r>
        <w:rPr>
          <w:rtl w:val="0"/>
        </w:rPr>
        <w:t>PvP Mode Queue: Player runs a PvP room with adjusted LUCK stat mechanics.</w:t>
      </w:r>
    </w:p>
    <w:p w14:paraId="00000845">
      <w:pPr>
        <w:numPr>
          <w:ilvl w:val="0"/>
          <w:numId w:val="103"/>
        </w:numPr>
        <w:spacing w:before="0" w:beforeAutospacing="0" w:after="0" w:afterAutospacing="0"/>
        <w:ind w:left="720" w:hanging="360"/>
      </w:pPr>
      <w:r>
        <w:rPr>
          <w:rtl w:val="0"/>
        </w:rPr>
        <w:t>PvP Buff Drafting: Balanced buff pools applied to all competitors.</w:t>
      </w:r>
    </w:p>
    <w:p w14:paraId="00000846">
      <w:pPr>
        <w:numPr>
          <w:ilvl w:val="0"/>
          <w:numId w:val="103"/>
        </w:numPr>
        <w:spacing w:before="0" w:beforeAutospacing="0" w:after="0" w:afterAutospacing="0"/>
        <w:ind w:left="720" w:hanging="360"/>
      </w:pPr>
      <w:r>
        <w:rPr>
          <w:rtl w:val="0"/>
        </w:rPr>
        <w:t>PvP Run Simulation: Player A ghost defends 3 rooms. Player B enters and gets random buffs. Buff choice + stats determine the likelihood of completion. Ghost performance affects score.</w:t>
      </w:r>
    </w:p>
    <w:p w14:paraId="00000847">
      <w:pPr>
        <w:numPr>
          <w:ilvl w:val="0"/>
          <w:numId w:val="103"/>
        </w:numPr>
        <w:spacing w:before="0" w:beforeAutospacing="0" w:after="240"/>
        <w:ind w:left="720" w:hanging="360"/>
      </w:pPr>
      <w:r>
        <w:rPr>
          <w:rtl w:val="0"/>
        </w:rPr>
        <w:t>PvP Coin Sink: PvP tokens used to buy trap skins, ghost animation FX, and PvP-only buffs.</w:t>
      </w:r>
    </w:p>
    <w:p w14:paraId="00000848">
      <w:r>
        <w:pict>
          <v:rect id="_x0000_i1171" o:spt="1" style="height:1.5pt;width:0pt;" fillcolor="#A0A0A0" filled="t" stroked="f" coordsize="21600,21600" o:hr="t" o:hrstd="t" o:hralign="center">
            <v:path/>
            <v:fill on="t" focussize="0,0"/>
            <v:stroke on="f"/>
            <v:imagedata o:title=""/>
            <o:lock v:ext="edit"/>
            <w10:wrap type="none"/>
            <w10:anchorlock/>
          </v:rect>
        </w:pict>
      </w:r>
    </w:p>
    <w:p w14:paraId="00000849">
      <w:pPr>
        <w:pStyle w:val="3"/>
        <w:keepNext w:val="0"/>
        <w:keepLines w:val="0"/>
        <w:spacing w:after="80"/>
        <w:rPr>
          <w:b/>
          <w:sz w:val="34"/>
          <w:szCs w:val="34"/>
        </w:rPr>
      </w:pPr>
      <w:bookmarkStart w:id="180" w:name="_9rs7ipngkzu7" w:colFirst="0" w:colLast="0"/>
      <w:bookmarkEnd w:id="180"/>
      <w:r>
        <w:rPr>
          <w:b/>
          <w:sz w:val="34"/>
          <w:szCs w:val="34"/>
          <w:rtl w:val="0"/>
        </w:rPr>
        <w:t>19. Rogue-lite Buff Scenarios</w:t>
      </w:r>
    </w:p>
    <w:p w14:paraId="0000084A">
      <w:pPr>
        <w:pStyle w:val="4"/>
        <w:keepNext w:val="0"/>
        <w:keepLines w:val="0"/>
        <w:spacing w:before="280"/>
        <w:rPr>
          <w:b/>
          <w:color w:val="000000"/>
          <w:sz w:val="26"/>
          <w:szCs w:val="26"/>
        </w:rPr>
      </w:pPr>
      <w:bookmarkStart w:id="181" w:name="_pu7bz93m1h9l" w:colFirst="0" w:colLast="0"/>
      <w:bookmarkEnd w:id="181"/>
      <w:r>
        <w:rPr>
          <w:b/>
          <w:color w:val="000000"/>
          <w:sz w:val="26"/>
          <w:szCs w:val="26"/>
          <w:rtl w:val="0"/>
        </w:rPr>
        <w:t>Buff Combinations:</w:t>
      </w:r>
    </w:p>
    <w:p w14:paraId="0000084B">
      <w:pPr>
        <w:numPr>
          <w:ilvl w:val="0"/>
          <w:numId w:val="104"/>
        </w:numPr>
        <w:spacing w:before="240" w:after="0" w:afterAutospacing="0"/>
        <w:ind w:left="720" w:hanging="360"/>
      </w:pPr>
      <w:r>
        <w:rPr>
          <w:rtl w:val="0"/>
        </w:rPr>
        <w:t>Iron Skin + Shadow Detect = Durable survival + eventual guaranteed doors</w:t>
      </w:r>
    </w:p>
    <w:p w14:paraId="0000084C">
      <w:pPr>
        <w:numPr>
          <w:ilvl w:val="0"/>
          <w:numId w:val="104"/>
        </w:numPr>
        <w:spacing w:before="0" w:beforeAutospacing="0" w:after="0" w:afterAutospacing="0"/>
        <w:ind w:left="720" w:hanging="360"/>
      </w:pPr>
      <w:r>
        <w:rPr>
          <w:rtl w:val="0"/>
        </w:rPr>
        <w:t>Door Sense + Sprint Boost = Speed+info synergy</w:t>
      </w:r>
    </w:p>
    <w:p w14:paraId="0000084D">
      <w:pPr>
        <w:numPr>
          <w:ilvl w:val="0"/>
          <w:numId w:val="104"/>
        </w:numPr>
        <w:spacing w:before="0" w:beforeAutospacing="0" w:after="240"/>
        <w:ind w:left="720" w:hanging="360"/>
      </w:pPr>
      <w:r>
        <w:rPr>
          <w:rtl w:val="0"/>
        </w:rPr>
        <w:t>Flame Rush + Coin Magnet = Faster room clears + higher coin grab range</w:t>
      </w:r>
    </w:p>
    <w:p w14:paraId="0000084E">
      <w:pPr>
        <w:pStyle w:val="4"/>
        <w:keepNext w:val="0"/>
        <w:keepLines w:val="0"/>
        <w:spacing w:before="280"/>
        <w:rPr>
          <w:b/>
          <w:color w:val="000000"/>
          <w:sz w:val="26"/>
          <w:szCs w:val="26"/>
        </w:rPr>
      </w:pPr>
      <w:bookmarkStart w:id="182" w:name="_zgnpuay4npms" w:colFirst="0" w:colLast="0"/>
      <w:bookmarkEnd w:id="182"/>
      <w:r>
        <w:rPr>
          <w:b/>
          <w:color w:val="000000"/>
          <w:sz w:val="26"/>
          <w:szCs w:val="26"/>
          <w:rtl w:val="0"/>
        </w:rPr>
        <w:t>Use Case Scenarios:</w:t>
      </w:r>
    </w:p>
    <w:p w14:paraId="0000084F">
      <w:pPr>
        <w:numPr>
          <w:ilvl w:val="0"/>
          <w:numId w:val="105"/>
        </w:numPr>
        <w:spacing w:before="240" w:after="0" w:afterAutospacing="0"/>
        <w:ind w:left="720" w:hanging="360"/>
      </w:pPr>
      <w:r>
        <w:rPr>
          <w:rtl w:val="0"/>
        </w:rPr>
        <w:t>Defensive Play: Stack HP/Defense. Survive missteps and scale XP.</w:t>
      </w:r>
    </w:p>
    <w:p w14:paraId="00000850">
      <w:pPr>
        <w:numPr>
          <w:ilvl w:val="0"/>
          <w:numId w:val="105"/>
        </w:numPr>
        <w:spacing w:before="0" w:beforeAutospacing="0" w:after="0" w:afterAutospacing="0"/>
        <w:ind w:left="720" w:hanging="360"/>
      </w:pPr>
      <w:r>
        <w:rPr>
          <w:rtl w:val="0"/>
        </w:rPr>
        <w:t>Aggressive Play: Focus on buff XP, reach higher thresholds faster.</w:t>
      </w:r>
    </w:p>
    <w:p w14:paraId="00000851">
      <w:pPr>
        <w:numPr>
          <w:ilvl w:val="0"/>
          <w:numId w:val="105"/>
        </w:numPr>
        <w:spacing w:before="0" w:beforeAutospacing="0" w:after="0" w:afterAutospacing="0"/>
        <w:ind w:left="720" w:hanging="360"/>
      </w:pPr>
      <w:r>
        <w:rPr>
          <w:rtl w:val="0"/>
        </w:rPr>
        <w:t>Risk Player: Unlock mid-run buffs that double coins but increase trap damage.</w:t>
      </w:r>
    </w:p>
    <w:p w14:paraId="00000852">
      <w:pPr>
        <w:numPr>
          <w:ilvl w:val="0"/>
          <w:numId w:val="105"/>
        </w:numPr>
        <w:spacing w:before="0" w:beforeAutospacing="0" w:after="0" w:afterAutospacing="0"/>
        <w:ind w:left="720" w:hanging="360"/>
      </w:pPr>
      <w:r>
        <w:rPr>
          <w:rtl w:val="0"/>
        </w:rPr>
        <w:t>Greed Run: Use reroll tokens to hunt Coin/XP multipliers and mimic rooms.</w:t>
      </w:r>
    </w:p>
    <w:p w14:paraId="00000853">
      <w:pPr>
        <w:numPr>
          <w:ilvl w:val="0"/>
          <w:numId w:val="105"/>
        </w:numPr>
        <w:spacing w:before="0" w:beforeAutospacing="0" w:after="240"/>
        <w:ind w:left="720" w:hanging="360"/>
      </w:pPr>
      <w:r>
        <w:rPr>
          <w:rtl w:val="0"/>
        </w:rPr>
        <w:t>Support Style: Reroll for LUCK, avoid all combat and maximize hint clarity.</w:t>
      </w:r>
    </w:p>
    <w:p w14:paraId="00000854">
      <w:pPr>
        <w:pStyle w:val="4"/>
        <w:keepNext w:val="0"/>
        <w:keepLines w:val="0"/>
        <w:spacing w:before="280"/>
        <w:rPr>
          <w:b/>
          <w:color w:val="000000"/>
          <w:sz w:val="26"/>
          <w:szCs w:val="26"/>
        </w:rPr>
      </w:pPr>
      <w:bookmarkStart w:id="183" w:name="_77wv8zp4a08q" w:colFirst="0" w:colLast="0"/>
      <w:bookmarkEnd w:id="183"/>
      <w:r>
        <w:rPr>
          <w:b/>
          <w:color w:val="000000"/>
          <w:sz w:val="26"/>
          <w:szCs w:val="26"/>
          <w:rtl w:val="0"/>
        </w:rPr>
        <w:t>Buff Drafting Logic:</w:t>
      </w:r>
    </w:p>
    <w:p w14:paraId="00000855">
      <w:pPr>
        <w:numPr>
          <w:ilvl w:val="0"/>
          <w:numId w:val="106"/>
        </w:numPr>
        <w:spacing w:before="240" w:after="0" w:afterAutospacing="0"/>
        <w:ind w:left="720" w:hanging="360"/>
      </w:pPr>
      <w:r>
        <w:rPr>
          <w:rtl w:val="0"/>
        </w:rPr>
        <w:t>Triggered every 5-10 rooms depending on XP gained.</w:t>
      </w:r>
    </w:p>
    <w:p w14:paraId="00000856">
      <w:pPr>
        <w:numPr>
          <w:ilvl w:val="0"/>
          <w:numId w:val="106"/>
        </w:numPr>
        <w:spacing w:before="0" w:beforeAutospacing="0" w:after="0" w:afterAutospacing="0"/>
        <w:ind w:left="720" w:hanging="360"/>
      </w:pPr>
      <w:r>
        <w:rPr>
          <w:rtl w:val="0"/>
        </w:rPr>
        <w:t>Rarity: Common (60%), Rare (30%), Epic (10%)</w:t>
      </w:r>
    </w:p>
    <w:p w14:paraId="00000857">
      <w:pPr>
        <w:numPr>
          <w:ilvl w:val="0"/>
          <w:numId w:val="106"/>
        </w:numPr>
        <w:spacing w:before="0" w:beforeAutospacing="0" w:after="240"/>
        <w:ind w:left="720" w:hanging="360"/>
      </w:pPr>
      <w:r>
        <w:rPr>
          <w:rtl w:val="0"/>
        </w:rPr>
        <w:t>Draft Pool adjusts dynamically to player choices and active build.</w:t>
      </w:r>
    </w:p>
    <w:p w14:paraId="00000858">
      <w:r>
        <w:pict>
          <v:rect id="_x0000_i1172" o:spt="1" style="height:1.5pt;width:0pt;" fillcolor="#A0A0A0" filled="t" stroked="f" coordsize="21600,21600" o:hr="t" o:hrstd="t" o:hralign="center">
            <v:path/>
            <v:fill on="t" focussize="0,0"/>
            <v:stroke on="f"/>
            <v:imagedata o:title=""/>
            <o:lock v:ext="edit"/>
            <w10:wrap type="none"/>
            <w10:anchorlock/>
          </v:rect>
        </w:pict>
      </w:r>
    </w:p>
    <w:p w14:paraId="00000859">
      <w:pPr>
        <w:pStyle w:val="3"/>
        <w:keepNext w:val="0"/>
        <w:keepLines w:val="0"/>
        <w:spacing w:after="80"/>
        <w:rPr>
          <w:b/>
          <w:sz w:val="34"/>
          <w:szCs w:val="34"/>
        </w:rPr>
      </w:pPr>
      <w:bookmarkStart w:id="184" w:name="_vle86hsxxvv5" w:colFirst="0" w:colLast="0"/>
      <w:bookmarkEnd w:id="184"/>
      <w:r>
        <w:rPr>
          <w:b/>
          <w:sz w:val="34"/>
          <w:szCs w:val="34"/>
          <w:rtl w:val="0"/>
        </w:rPr>
        <w:t>20. LUCK Stat Deep Dive</w:t>
      </w:r>
    </w:p>
    <w:p w14:paraId="0000085A">
      <w:pPr>
        <w:pStyle w:val="4"/>
        <w:keepNext w:val="0"/>
        <w:keepLines w:val="0"/>
        <w:spacing w:before="280"/>
        <w:rPr>
          <w:b/>
          <w:color w:val="000000"/>
          <w:sz w:val="26"/>
          <w:szCs w:val="26"/>
        </w:rPr>
      </w:pPr>
      <w:bookmarkStart w:id="185" w:name="_vxigo5mcauk8" w:colFirst="0" w:colLast="0"/>
      <w:bookmarkEnd w:id="185"/>
      <w:r>
        <w:rPr>
          <w:b/>
          <w:color w:val="000000"/>
          <w:sz w:val="26"/>
          <w:szCs w:val="26"/>
          <w:rtl w:val="0"/>
        </w:rPr>
        <w:t>Effects:</w:t>
      </w:r>
    </w:p>
    <w:p w14:paraId="0000085B">
      <w:pPr>
        <w:numPr>
          <w:ilvl w:val="0"/>
          <w:numId w:val="107"/>
        </w:numPr>
        <w:spacing w:before="240" w:after="0" w:afterAutospacing="0"/>
        <w:ind w:left="720" w:hanging="360"/>
      </w:pPr>
      <w:r>
        <w:rPr>
          <w:rtl w:val="0"/>
        </w:rPr>
        <w:t>Increases visual/audio hints for safe doors</w:t>
      </w:r>
    </w:p>
    <w:p w14:paraId="0000085C">
      <w:pPr>
        <w:numPr>
          <w:ilvl w:val="0"/>
          <w:numId w:val="107"/>
        </w:numPr>
        <w:spacing w:before="0" w:beforeAutospacing="0" w:after="0" w:afterAutospacing="0"/>
        <w:ind w:left="720" w:hanging="360"/>
      </w:pPr>
      <w:r>
        <w:rPr>
          <w:rtl w:val="0"/>
        </w:rPr>
        <w:t>Increases odds for coin bonuses</w:t>
      </w:r>
    </w:p>
    <w:p w14:paraId="0000085D">
      <w:pPr>
        <w:numPr>
          <w:ilvl w:val="0"/>
          <w:numId w:val="107"/>
        </w:numPr>
        <w:spacing w:before="0" w:beforeAutospacing="0" w:after="0" w:afterAutospacing="0"/>
        <w:ind w:left="720" w:hanging="360"/>
      </w:pPr>
      <w:r>
        <w:rPr>
          <w:rtl w:val="0"/>
        </w:rPr>
        <w:t>Affects special event room triggers</w:t>
      </w:r>
    </w:p>
    <w:p w14:paraId="0000085E">
      <w:pPr>
        <w:numPr>
          <w:ilvl w:val="0"/>
          <w:numId w:val="107"/>
        </w:numPr>
        <w:spacing w:before="0" w:beforeAutospacing="0" w:after="240"/>
        <w:ind w:left="720" w:hanging="360"/>
      </w:pPr>
      <w:r>
        <w:rPr>
          <w:rtl w:val="0"/>
        </w:rPr>
        <w:t>Influences mimic room visibility</w:t>
      </w:r>
    </w:p>
    <w:p w14:paraId="0000085F">
      <w:pPr>
        <w:pStyle w:val="4"/>
        <w:keepNext w:val="0"/>
        <w:keepLines w:val="0"/>
        <w:spacing w:before="280"/>
        <w:rPr>
          <w:b/>
          <w:color w:val="000000"/>
          <w:sz w:val="26"/>
          <w:szCs w:val="26"/>
        </w:rPr>
      </w:pPr>
      <w:bookmarkStart w:id="186" w:name="_egzd4cxz2fv" w:colFirst="0" w:colLast="0"/>
      <w:bookmarkEnd w:id="186"/>
      <w:r>
        <w:rPr>
          <w:b/>
          <w:color w:val="000000"/>
          <w:sz w:val="26"/>
          <w:szCs w:val="26"/>
          <w:rtl w:val="0"/>
        </w:rPr>
        <w:t>Scaling:</w:t>
      </w:r>
    </w:p>
    <w:p w14:paraId="00000860">
      <w:r>
        <w:rPr>
          <w:rtl w:val="0"/>
        </w:rPr>
        <w:t>Luck Hint Clarity = Base Clarity + (Luck × 0.5%)</w:t>
      </w:r>
    </w:p>
    <w:p w14:paraId="00000861">
      <w:r>
        <w:rPr>
          <w:rtl w:val="0"/>
        </w:rPr>
        <w:t>Coin Bonus Chance = Base 10% + (Luck × 1%)</w:t>
      </w:r>
    </w:p>
    <w:p w14:paraId="00000862">
      <w:r>
        <w:rPr>
          <w:rtl w:val="0"/>
        </w:rPr>
        <w:t>Event Room Odds = 1% base, +0.3% per Luck Point</w:t>
      </w:r>
    </w:p>
    <w:p w14:paraId="00000863">
      <w:pPr>
        <w:pStyle w:val="4"/>
        <w:keepNext w:val="0"/>
        <w:keepLines w:val="0"/>
        <w:spacing w:before="280"/>
        <w:rPr>
          <w:b/>
          <w:color w:val="000000"/>
          <w:sz w:val="26"/>
          <w:szCs w:val="26"/>
        </w:rPr>
      </w:pPr>
      <w:bookmarkStart w:id="187" w:name="_jdofdwnw0xqz" w:colFirst="0" w:colLast="0"/>
      <w:bookmarkEnd w:id="187"/>
      <w:r>
        <w:rPr>
          <w:b/>
          <w:color w:val="000000"/>
          <w:sz w:val="26"/>
          <w:szCs w:val="26"/>
          <w:rtl w:val="0"/>
        </w:rPr>
        <w:t>Use Cases:</w:t>
      </w:r>
    </w:p>
    <w:p w14:paraId="00000864">
      <w:pPr>
        <w:numPr>
          <w:ilvl w:val="0"/>
          <w:numId w:val="108"/>
        </w:numPr>
        <w:spacing w:before="240" w:after="0" w:afterAutospacing="0"/>
        <w:ind w:left="720" w:hanging="360"/>
      </w:pPr>
      <w:r>
        <w:rPr>
          <w:rtl w:val="0"/>
        </w:rPr>
        <w:t>High Luck builds = better resource runs</w:t>
      </w:r>
    </w:p>
    <w:p w14:paraId="00000865">
      <w:pPr>
        <w:numPr>
          <w:ilvl w:val="0"/>
          <w:numId w:val="108"/>
        </w:numPr>
        <w:spacing w:before="0" w:beforeAutospacing="0" w:after="0" w:afterAutospacing="0"/>
        <w:ind w:left="720" w:hanging="360"/>
      </w:pPr>
      <w:r>
        <w:rPr>
          <w:rtl w:val="0"/>
        </w:rPr>
        <w:t>PvP balance: LUCK temporarily capped or normalized</w:t>
      </w:r>
    </w:p>
    <w:p w14:paraId="00000866">
      <w:pPr>
        <w:numPr>
          <w:ilvl w:val="0"/>
          <w:numId w:val="108"/>
        </w:numPr>
        <w:spacing w:before="0" w:beforeAutospacing="0" w:after="0" w:afterAutospacing="0"/>
        <w:ind w:left="720" w:hanging="360"/>
      </w:pPr>
      <w:r>
        <w:rPr>
          <w:rtl w:val="0"/>
        </w:rPr>
        <w:t>Edge Case: Max LUCK hides all traps, but nerfs coin density to balance</w:t>
      </w:r>
    </w:p>
    <w:p w14:paraId="00000867">
      <w:pPr>
        <w:numPr>
          <w:ilvl w:val="0"/>
          <w:numId w:val="108"/>
        </w:numPr>
        <w:spacing w:before="0" w:beforeAutospacing="0" w:after="0" w:afterAutospacing="0"/>
        <w:ind w:left="720" w:hanging="360"/>
      </w:pPr>
      <w:r>
        <w:rPr>
          <w:rtl w:val="0"/>
        </w:rPr>
        <w:t>PvP Room Effect: LUCK enables extra hint sounds for door safety</w:t>
      </w:r>
    </w:p>
    <w:p w14:paraId="00000868">
      <w:pPr>
        <w:numPr>
          <w:ilvl w:val="0"/>
          <w:numId w:val="108"/>
        </w:numPr>
        <w:spacing w:before="0" w:beforeAutospacing="0" w:after="240"/>
        <w:ind w:left="720" w:hanging="360"/>
      </w:pPr>
      <w:r>
        <w:rPr>
          <w:rtl w:val="0"/>
        </w:rPr>
        <w:t>Upgrade Interaction: Upgrading Luck Tree unlocks hidden door reveals</w:t>
      </w:r>
    </w:p>
    <w:p w14:paraId="00000869">
      <w:pPr>
        <w:pStyle w:val="4"/>
        <w:keepNext w:val="0"/>
        <w:keepLines w:val="0"/>
        <w:spacing w:before="280"/>
        <w:rPr>
          <w:b/>
          <w:color w:val="000000"/>
          <w:sz w:val="26"/>
          <w:szCs w:val="26"/>
        </w:rPr>
      </w:pPr>
      <w:bookmarkStart w:id="188" w:name="_t8ugf92osdw9" w:colFirst="0" w:colLast="0"/>
      <w:bookmarkEnd w:id="188"/>
      <w:r>
        <w:rPr>
          <w:b/>
          <w:color w:val="000000"/>
          <w:sz w:val="26"/>
          <w:szCs w:val="26"/>
          <w:rtl w:val="0"/>
        </w:rPr>
        <w:t>Visual Feedback:</w:t>
      </w:r>
    </w:p>
    <w:p w14:paraId="0000086A">
      <w:pPr>
        <w:numPr>
          <w:ilvl w:val="0"/>
          <w:numId w:val="109"/>
        </w:numPr>
        <w:spacing w:before="240" w:after="0" w:afterAutospacing="0"/>
        <w:ind w:left="720" w:hanging="360"/>
      </w:pPr>
      <w:r>
        <w:rPr>
          <w:rtl w:val="0"/>
        </w:rPr>
        <w:t>Sparkle outline on correct door</w:t>
      </w:r>
    </w:p>
    <w:p w14:paraId="0000086B">
      <w:pPr>
        <w:numPr>
          <w:ilvl w:val="0"/>
          <w:numId w:val="109"/>
        </w:numPr>
        <w:spacing w:before="0" w:beforeAutospacing="0" w:after="0" w:afterAutospacing="0"/>
        <w:ind w:left="720" w:hanging="360"/>
      </w:pPr>
      <w:r>
        <w:rPr>
          <w:rtl w:val="0"/>
        </w:rPr>
        <w:t>Audio ping when near trap room</w:t>
      </w:r>
    </w:p>
    <w:p w14:paraId="0000086C">
      <w:pPr>
        <w:numPr>
          <w:ilvl w:val="0"/>
          <w:numId w:val="109"/>
        </w:numPr>
        <w:spacing w:before="0" w:beforeAutospacing="0" w:after="240"/>
        <w:ind w:left="720" w:hanging="360"/>
      </w:pPr>
      <w:r>
        <w:rPr>
          <w:rtl w:val="0"/>
        </w:rPr>
        <w:t>Bonus coin stacks shimmer when LUCK is above 40+</w:t>
      </w:r>
    </w:p>
    <w:p w14:paraId="0000086D">
      <w:r>
        <w:pict>
          <v:rect id="_x0000_i1173" o:spt="1" style="height:1.5pt;width:0pt;" fillcolor="#A0A0A0" filled="t" stroked="f" coordsize="21600,21600" o:hr="t" o:hrstd="t" o:hralign="center">
            <v:path/>
            <v:fill on="t" focussize="0,0"/>
            <v:stroke on="f"/>
            <v:imagedata o:title=""/>
            <o:lock v:ext="edit"/>
            <w10:wrap type="none"/>
            <w10:anchorlock/>
          </v:rect>
        </w:pict>
      </w:r>
    </w:p>
    <w:p w14:paraId="0000086E">
      <w:pPr>
        <w:pStyle w:val="3"/>
        <w:keepNext w:val="0"/>
        <w:keepLines w:val="0"/>
        <w:spacing w:after="80"/>
        <w:rPr>
          <w:b/>
          <w:sz w:val="34"/>
          <w:szCs w:val="34"/>
        </w:rPr>
      </w:pPr>
      <w:bookmarkStart w:id="189" w:name="_mtw7zmz0eeah" w:colFirst="0" w:colLast="0"/>
      <w:bookmarkEnd w:id="189"/>
      <w:r>
        <w:rPr>
          <w:b/>
          <w:sz w:val="34"/>
          <w:szCs w:val="34"/>
          <w:rtl w:val="0"/>
        </w:rPr>
        <w:t>21. Trap Room Scenarios &amp; Strategic Decisions</w:t>
      </w:r>
    </w:p>
    <w:p w14:paraId="0000086F">
      <w:pPr>
        <w:pStyle w:val="4"/>
        <w:keepNext w:val="0"/>
        <w:keepLines w:val="0"/>
        <w:spacing w:before="280"/>
        <w:rPr>
          <w:b/>
          <w:color w:val="000000"/>
          <w:sz w:val="26"/>
          <w:szCs w:val="26"/>
        </w:rPr>
      </w:pPr>
      <w:bookmarkStart w:id="190" w:name="_ftqot68cks31" w:colFirst="0" w:colLast="0"/>
      <w:bookmarkEnd w:id="190"/>
      <w:r>
        <w:rPr>
          <w:b/>
          <w:color w:val="000000"/>
          <w:sz w:val="26"/>
          <w:szCs w:val="26"/>
          <w:rtl w:val="0"/>
        </w:rPr>
        <w:t>Trap Patterns:</w:t>
      </w:r>
    </w:p>
    <w:p w14:paraId="00000870">
      <w:pPr>
        <w:numPr>
          <w:ilvl w:val="0"/>
          <w:numId w:val="110"/>
        </w:numPr>
        <w:spacing w:before="240" w:after="0" w:afterAutospacing="0"/>
        <w:ind w:left="720" w:hanging="360"/>
      </w:pPr>
      <w:r>
        <w:rPr>
          <w:rtl w:val="0"/>
        </w:rPr>
        <w:t>Predictable: Alternating traps, easy for high LUCK.</w:t>
      </w:r>
    </w:p>
    <w:p w14:paraId="00000871">
      <w:pPr>
        <w:numPr>
          <w:ilvl w:val="0"/>
          <w:numId w:val="110"/>
        </w:numPr>
        <w:spacing w:before="0" w:beforeAutospacing="0" w:after="0" w:afterAutospacing="0"/>
        <w:ind w:left="720" w:hanging="360"/>
      </w:pPr>
      <w:r>
        <w:rPr>
          <w:rtl w:val="0"/>
        </w:rPr>
        <w:t>Random: True RNG rooms challenge memory + reflex.</w:t>
      </w:r>
    </w:p>
    <w:p w14:paraId="00000872">
      <w:pPr>
        <w:numPr>
          <w:ilvl w:val="0"/>
          <w:numId w:val="110"/>
        </w:numPr>
        <w:spacing w:before="0" w:beforeAutospacing="0" w:after="0" w:afterAutospacing="0"/>
        <w:ind w:left="720" w:hanging="360"/>
      </w:pPr>
      <w:r>
        <w:rPr>
          <w:rtl w:val="0"/>
        </w:rPr>
        <w:t>Progressive: Traps evolve (fake hints, misleading glows).</w:t>
      </w:r>
    </w:p>
    <w:p w14:paraId="00000873">
      <w:pPr>
        <w:numPr>
          <w:ilvl w:val="0"/>
          <w:numId w:val="110"/>
        </w:numPr>
        <w:spacing w:before="0" w:beforeAutospacing="0" w:after="240"/>
        <w:ind w:left="720" w:hanging="360"/>
      </w:pPr>
      <w:r>
        <w:rPr>
          <w:rtl w:val="0"/>
        </w:rPr>
        <w:t>PvP Custom: Player-designed trap patterns for PvP rooms.</w:t>
      </w:r>
    </w:p>
    <w:p w14:paraId="00000874">
      <w:pPr>
        <w:pStyle w:val="4"/>
        <w:keepNext w:val="0"/>
        <w:keepLines w:val="0"/>
        <w:spacing w:before="280"/>
        <w:rPr>
          <w:b/>
          <w:color w:val="000000"/>
          <w:sz w:val="26"/>
          <w:szCs w:val="26"/>
        </w:rPr>
      </w:pPr>
      <w:bookmarkStart w:id="191" w:name="_lls2o9guu0f8" w:colFirst="0" w:colLast="0"/>
      <w:bookmarkEnd w:id="191"/>
      <w:r>
        <w:rPr>
          <w:b/>
          <w:color w:val="000000"/>
          <w:sz w:val="26"/>
          <w:szCs w:val="26"/>
          <w:rtl w:val="0"/>
        </w:rPr>
        <w:t>Scenarios:</w:t>
      </w:r>
    </w:p>
    <w:p w14:paraId="00000875">
      <w:pPr>
        <w:numPr>
          <w:ilvl w:val="0"/>
          <w:numId w:val="111"/>
        </w:numPr>
        <w:spacing w:before="240" w:after="0" w:afterAutospacing="0"/>
        <w:ind w:left="720" w:hanging="360"/>
      </w:pPr>
      <w:r>
        <w:rPr>
          <w:rtl w:val="0"/>
        </w:rPr>
        <w:t>HP-focused players can tank early traps for faster XP.</w:t>
      </w:r>
    </w:p>
    <w:p w14:paraId="00000876">
      <w:pPr>
        <w:numPr>
          <w:ilvl w:val="0"/>
          <w:numId w:val="111"/>
        </w:numPr>
        <w:spacing w:before="0" w:beforeAutospacing="0" w:after="0" w:afterAutospacing="0"/>
        <w:ind w:left="720" w:hanging="360"/>
      </w:pPr>
      <w:r>
        <w:rPr>
          <w:rtl w:val="0"/>
        </w:rPr>
        <w:t>LUCK-based players avoid traps more but get fewer coins.</w:t>
      </w:r>
    </w:p>
    <w:p w14:paraId="00000877">
      <w:pPr>
        <w:numPr>
          <w:ilvl w:val="0"/>
          <w:numId w:val="111"/>
        </w:numPr>
        <w:spacing w:before="0" w:beforeAutospacing="0" w:after="0" w:afterAutospacing="0"/>
        <w:ind w:left="720" w:hanging="360"/>
      </w:pPr>
      <w:r>
        <w:rPr>
          <w:rtl w:val="0"/>
        </w:rPr>
        <w:t>PvP ghosts may use pre-designed traps or randomized layouts.</w:t>
      </w:r>
    </w:p>
    <w:p w14:paraId="00000878">
      <w:pPr>
        <w:numPr>
          <w:ilvl w:val="0"/>
          <w:numId w:val="111"/>
        </w:numPr>
        <w:spacing w:before="0" w:beforeAutospacing="0" w:after="0" w:afterAutospacing="0"/>
        <w:ind w:left="720" w:hanging="360"/>
      </w:pPr>
      <w:r>
        <w:rPr>
          <w:rtl w:val="0"/>
        </w:rPr>
        <w:t>Trap Delay buff adds 1-sec delay before trap springs, giving room for dodge.</w:t>
      </w:r>
    </w:p>
    <w:p w14:paraId="00000879">
      <w:pPr>
        <w:numPr>
          <w:ilvl w:val="0"/>
          <w:numId w:val="111"/>
        </w:numPr>
        <w:spacing w:before="0" w:beforeAutospacing="0" w:after="240"/>
        <w:ind w:left="720" w:hanging="360"/>
      </w:pPr>
      <w:r>
        <w:rPr>
          <w:rtl w:val="0"/>
        </w:rPr>
        <w:t>Event Room: Trap Roulette - 4 doors, 1 random trap type with reward inside.</w:t>
      </w:r>
    </w:p>
    <w:p w14:paraId="0000087A">
      <w:r>
        <w:pict>
          <v:rect id="_x0000_i1174" o:spt="1" style="height:1.5pt;width:0pt;" fillcolor="#A0A0A0" filled="t" stroked="f" coordsize="21600,21600" o:hr="t" o:hrstd="t" o:hralign="center">
            <v:path/>
            <v:fill on="t" focussize="0,0"/>
            <v:stroke on="f"/>
            <v:imagedata o:title=""/>
            <o:lock v:ext="edit"/>
            <w10:wrap type="none"/>
            <w10:anchorlock/>
          </v:rect>
        </w:pict>
      </w:r>
    </w:p>
    <w:p w14:paraId="0000087B">
      <w:pPr>
        <w:pStyle w:val="3"/>
        <w:keepNext w:val="0"/>
        <w:keepLines w:val="0"/>
        <w:spacing w:after="80"/>
        <w:rPr>
          <w:b/>
          <w:sz w:val="34"/>
          <w:szCs w:val="34"/>
        </w:rPr>
      </w:pPr>
      <w:bookmarkStart w:id="192" w:name="_kxahu8v9ygrv" w:colFirst="0" w:colLast="0"/>
      <w:bookmarkEnd w:id="192"/>
      <w:r>
        <w:rPr>
          <w:b/>
          <w:sz w:val="34"/>
          <w:szCs w:val="34"/>
          <w:rtl w:val="0"/>
        </w:rPr>
        <w:t>22. Risk/Reward Interactions in Rooms</w:t>
      </w:r>
    </w:p>
    <w:p w14:paraId="0000087C">
      <w:pPr>
        <w:pStyle w:val="4"/>
        <w:keepNext w:val="0"/>
        <w:keepLines w:val="0"/>
        <w:spacing w:before="280"/>
        <w:rPr>
          <w:b/>
          <w:color w:val="000000"/>
          <w:sz w:val="26"/>
          <w:szCs w:val="26"/>
        </w:rPr>
      </w:pPr>
      <w:bookmarkStart w:id="193" w:name="_55fn1elaten" w:colFirst="0" w:colLast="0"/>
      <w:bookmarkEnd w:id="193"/>
      <w:r>
        <w:rPr>
          <w:b/>
          <w:color w:val="000000"/>
          <w:sz w:val="26"/>
          <w:szCs w:val="26"/>
          <w:rtl w:val="0"/>
        </w:rPr>
        <w:t>New Tapping Opportunities:</w:t>
      </w:r>
    </w:p>
    <w:p w14:paraId="0000087D">
      <w:pPr>
        <w:numPr>
          <w:ilvl w:val="0"/>
          <w:numId w:val="112"/>
        </w:numPr>
        <w:spacing w:before="240" w:after="0" w:afterAutospacing="0"/>
        <w:ind w:left="720" w:hanging="360"/>
      </w:pPr>
      <w:r>
        <w:rPr>
          <w:b/>
          <w:rtl w:val="0"/>
        </w:rPr>
        <w:t>Coin Clusters</w:t>
      </w:r>
      <w:r>
        <w:rPr>
          <w:rtl w:val="0"/>
        </w:rPr>
        <w:t>: Optional tap to collect, risk of trap spring.</w:t>
      </w:r>
    </w:p>
    <w:p w14:paraId="0000087E">
      <w:pPr>
        <w:numPr>
          <w:ilvl w:val="0"/>
          <w:numId w:val="112"/>
        </w:numPr>
        <w:spacing w:before="0" w:beforeAutospacing="0" w:after="0" w:afterAutospacing="0"/>
        <w:ind w:left="720" w:hanging="360"/>
      </w:pPr>
      <w:r>
        <w:rPr>
          <w:b/>
          <w:rtl w:val="0"/>
        </w:rPr>
        <w:t>Mimic Chests</w:t>
      </w:r>
      <w:r>
        <w:rPr>
          <w:rtl w:val="0"/>
        </w:rPr>
        <w:t>: Random spawn, tap = 50% coin/50% damage.</w:t>
      </w:r>
    </w:p>
    <w:p w14:paraId="0000087F">
      <w:pPr>
        <w:numPr>
          <w:ilvl w:val="0"/>
          <w:numId w:val="112"/>
        </w:numPr>
        <w:spacing w:before="0" w:beforeAutospacing="0" w:after="0" w:afterAutospacing="0"/>
        <w:ind w:left="720" w:hanging="360"/>
      </w:pPr>
      <w:r>
        <w:rPr>
          <w:b/>
          <w:rtl w:val="0"/>
        </w:rPr>
        <w:t>Hidden Doors</w:t>
      </w:r>
      <w:r>
        <w:rPr>
          <w:rtl w:val="0"/>
        </w:rPr>
        <w:t>: Tap walls to find shortcut rooms with rare rewards.</w:t>
      </w:r>
    </w:p>
    <w:p w14:paraId="00000880">
      <w:pPr>
        <w:numPr>
          <w:ilvl w:val="0"/>
          <w:numId w:val="112"/>
        </w:numPr>
        <w:spacing w:before="0" w:beforeAutospacing="0" w:after="240"/>
        <w:ind w:left="720" w:hanging="360"/>
      </w:pPr>
      <w:r>
        <w:rPr>
          <w:b/>
          <w:rtl w:val="0"/>
        </w:rPr>
        <w:t>XP Orbs</w:t>
      </w:r>
      <w:r>
        <w:rPr>
          <w:rtl w:val="0"/>
        </w:rPr>
        <w:t>: Appear after wave, tap before timer ends for XP bonus.</w:t>
      </w:r>
    </w:p>
    <w:p w14:paraId="00000881">
      <w:pPr>
        <w:pStyle w:val="4"/>
        <w:keepNext w:val="0"/>
        <w:keepLines w:val="0"/>
        <w:spacing w:before="280"/>
        <w:rPr>
          <w:b/>
          <w:color w:val="000000"/>
          <w:sz w:val="26"/>
          <w:szCs w:val="26"/>
        </w:rPr>
      </w:pPr>
      <w:bookmarkStart w:id="194" w:name="_z82n2ex1fu6j" w:colFirst="0" w:colLast="0"/>
      <w:bookmarkEnd w:id="194"/>
      <w:r>
        <w:rPr>
          <w:b/>
          <w:color w:val="000000"/>
          <w:sz w:val="26"/>
          <w:szCs w:val="26"/>
          <w:rtl w:val="0"/>
        </w:rPr>
        <w:t>Risk Design:</w:t>
      </w:r>
    </w:p>
    <w:p w14:paraId="00000882">
      <w:pPr>
        <w:numPr>
          <w:ilvl w:val="0"/>
          <w:numId w:val="113"/>
        </w:numPr>
        <w:spacing w:before="240" w:after="0" w:afterAutospacing="0"/>
        <w:ind w:left="720" w:hanging="360"/>
      </w:pPr>
      <w:r>
        <w:rPr>
          <w:rtl w:val="0"/>
        </w:rPr>
        <w:t>More taps = more reward, higher chance of trap triggers</w:t>
      </w:r>
    </w:p>
    <w:p w14:paraId="00000883">
      <w:pPr>
        <w:numPr>
          <w:ilvl w:val="0"/>
          <w:numId w:val="113"/>
        </w:numPr>
        <w:spacing w:before="0" w:beforeAutospacing="0" w:after="0" w:afterAutospacing="0"/>
        <w:ind w:left="720" w:hanging="360"/>
      </w:pPr>
      <w:r>
        <w:rPr>
          <w:rtl w:val="0"/>
        </w:rPr>
        <w:t>Timing window for tap (missed taps = danger)</w:t>
      </w:r>
    </w:p>
    <w:p w14:paraId="00000884">
      <w:pPr>
        <w:numPr>
          <w:ilvl w:val="0"/>
          <w:numId w:val="113"/>
        </w:numPr>
        <w:spacing w:before="0" w:beforeAutospacing="0" w:after="240"/>
        <w:ind w:left="720" w:hanging="360"/>
      </w:pPr>
      <w:r>
        <w:rPr>
          <w:rtl w:val="0"/>
        </w:rPr>
        <w:t>Certain buffs reduce tap risk</w:t>
      </w:r>
    </w:p>
    <w:p w14:paraId="00000885">
      <w:pPr>
        <w:pStyle w:val="4"/>
        <w:keepNext w:val="0"/>
        <w:keepLines w:val="0"/>
        <w:spacing w:before="280"/>
        <w:rPr>
          <w:b/>
          <w:color w:val="000000"/>
          <w:sz w:val="26"/>
          <w:szCs w:val="26"/>
        </w:rPr>
      </w:pPr>
      <w:bookmarkStart w:id="195" w:name="_je0mejvt3av3" w:colFirst="0" w:colLast="0"/>
      <w:bookmarkEnd w:id="195"/>
      <w:r>
        <w:rPr>
          <w:b/>
          <w:color w:val="000000"/>
          <w:sz w:val="26"/>
          <w:szCs w:val="26"/>
          <w:rtl w:val="0"/>
        </w:rPr>
        <w:t>Use Cases:</w:t>
      </w:r>
    </w:p>
    <w:p w14:paraId="00000886">
      <w:pPr>
        <w:numPr>
          <w:ilvl w:val="0"/>
          <w:numId w:val="114"/>
        </w:numPr>
        <w:spacing w:before="240" w:after="0" w:afterAutospacing="0"/>
        <w:ind w:left="720" w:hanging="360"/>
      </w:pPr>
      <w:r>
        <w:rPr>
          <w:rtl w:val="0"/>
        </w:rPr>
        <w:t>High HP players take more tap risks.</w:t>
      </w:r>
    </w:p>
    <w:p w14:paraId="00000887">
      <w:pPr>
        <w:numPr>
          <w:ilvl w:val="0"/>
          <w:numId w:val="114"/>
        </w:numPr>
        <w:spacing w:before="0" w:beforeAutospacing="0" w:after="0" w:afterAutospacing="0"/>
        <w:ind w:left="720" w:hanging="360"/>
      </w:pPr>
      <w:r>
        <w:rPr>
          <w:rtl w:val="0"/>
        </w:rPr>
        <w:t>LUCK users rely on visible cues for safe taps.</w:t>
      </w:r>
    </w:p>
    <w:p w14:paraId="00000888">
      <w:pPr>
        <w:numPr>
          <w:ilvl w:val="0"/>
          <w:numId w:val="114"/>
        </w:numPr>
        <w:spacing w:before="0" w:beforeAutospacing="0" w:after="0" w:afterAutospacing="0"/>
        <w:ind w:left="720" w:hanging="360"/>
      </w:pPr>
      <w:r>
        <w:rPr>
          <w:rtl w:val="0"/>
        </w:rPr>
        <w:t>Speed players may skip tapping for better time rewards.</w:t>
      </w:r>
    </w:p>
    <w:p w14:paraId="00000889">
      <w:pPr>
        <w:numPr>
          <w:ilvl w:val="0"/>
          <w:numId w:val="114"/>
        </w:numPr>
        <w:spacing w:before="0" w:beforeAutospacing="0" w:after="240"/>
        <w:ind w:left="720" w:hanging="360"/>
      </w:pPr>
      <w:r>
        <w:rPr>
          <w:rtl w:val="0"/>
        </w:rPr>
        <w:t>PvP Rooms may include false tap cues to trick attackers.</w:t>
      </w:r>
    </w:p>
    <w:p w14:paraId="0000088A">
      <w:r>
        <w:pict>
          <v:rect id="_x0000_i1175" o:spt="1" style="height:1.5pt;width:0pt;" fillcolor="#A0A0A0" filled="t" stroked="f" coordsize="21600,21600" o:hr="t" o:hrstd="t" o:hralign="center">
            <v:path/>
            <v:fill on="t" focussize="0,0"/>
            <v:stroke on="f"/>
            <v:imagedata o:title=""/>
            <o:lock v:ext="edit"/>
            <w10:wrap type="none"/>
            <w10:anchorlock/>
          </v:rect>
        </w:pict>
      </w:r>
    </w:p>
    <w:p w14:paraId="0000088B">
      <w:pPr>
        <w:pStyle w:val="3"/>
        <w:keepNext w:val="0"/>
        <w:keepLines w:val="0"/>
        <w:spacing w:after="80"/>
        <w:rPr>
          <w:b/>
          <w:sz w:val="34"/>
          <w:szCs w:val="34"/>
        </w:rPr>
      </w:pPr>
      <w:bookmarkStart w:id="196" w:name="_mgg8en3zef7m" w:colFirst="0" w:colLast="0"/>
      <w:bookmarkEnd w:id="196"/>
      <w:r>
        <w:rPr>
          <w:b/>
          <w:sz w:val="34"/>
          <w:szCs w:val="34"/>
          <w:rtl w:val="0"/>
        </w:rPr>
        <w:t>23. Currency Systems &amp; Coin Use Cases</w:t>
      </w:r>
    </w:p>
    <w:p w14:paraId="0000088C">
      <w:pPr>
        <w:pStyle w:val="4"/>
        <w:keepNext w:val="0"/>
        <w:keepLines w:val="0"/>
        <w:spacing w:before="280"/>
        <w:rPr>
          <w:b/>
          <w:color w:val="000000"/>
          <w:sz w:val="26"/>
          <w:szCs w:val="26"/>
        </w:rPr>
      </w:pPr>
      <w:bookmarkStart w:id="197" w:name="_vhway662y7ux" w:colFirst="0" w:colLast="0"/>
      <w:bookmarkEnd w:id="197"/>
      <w:r>
        <w:rPr>
          <w:b/>
          <w:color w:val="000000"/>
          <w:sz w:val="26"/>
          <w:szCs w:val="26"/>
          <w:rtl w:val="0"/>
        </w:rPr>
        <w:t>Coin Sources:</w:t>
      </w:r>
    </w:p>
    <w:p w14:paraId="0000088D">
      <w:pPr>
        <w:numPr>
          <w:ilvl w:val="0"/>
          <w:numId w:val="115"/>
        </w:numPr>
        <w:spacing w:before="240" w:after="0" w:afterAutospacing="0"/>
        <w:ind w:left="720" w:hanging="360"/>
      </w:pPr>
      <w:r>
        <w:rPr>
          <w:rtl w:val="0"/>
        </w:rPr>
        <w:t>Base per room</w:t>
      </w:r>
    </w:p>
    <w:p w14:paraId="0000088E">
      <w:pPr>
        <w:numPr>
          <w:ilvl w:val="0"/>
          <w:numId w:val="115"/>
        </w:numPr>
        <w:spacing w:before="0" w:beforeAutospacing="0" w:after="0" w:afterAutospacing="0"/>
        <w:ind w:left="720" w:hanging="360"/>
      </w:pPr>
      <w:r>
        <w:rPr>
          <w:rtl w:val="0"/>
        </w:rPr>
        <w:t>Coin Clusters</w:t>
      </w:r>
    </w:p>
    <w:p w14:paraId="0000088F">
      <w:pPr>
        <w:numPr>
          <w:ilvl w:val="0"/>
          <w:numId w:val="115"/>
        </w:numPr>
        <w:spacing w:before="0" w:beforeAutospacing="0" w:after="0" w:afterAutospacing="0"/>
        <w:ind w:left="720" w:hanging="360"/>
      </w:pPr>
      <w:r>
        <w:rPr>
          <w:rtl w:val="0"/>
        </w:rPr>
        <w:t>Buff bonuses</w:t>
      </w:r>
    </w:p>
    <w:p w14:paraId="00000890">
      <w:pPr>
        <w:numPr>
          <w:ilvl w:val="0"/>
          <w:numId w:val="115"/>
        </w:numPr>
        <w:spacing w:before="0" w:beforeAutospacing="0" w:after="0" w:afterAutospacing="0"/>
        <w:ind w:left="720" w:hanging="360"/>
      </w:pPr>
      <w:r>
        <w:rPr>
          <w:rtl w:val="0"/>
        </w:rPr>
        <w:t>PvP rewards</w:t>
      </w:r>
    </w:p>
    <w:p w14:paraId="00000891">
      <w:pPr>
        <w:numPr>
          <w:ilvl w:val="0"/>
          <w:numId w:val="115"/>
        </w:numPr>
        <w:spacing w:before="0" w:beforeAutospacing="0" w:after="240"/>
        <w:ind w:left="720" w:hanging="360"/>
      </w:pPr>
      <w:r>
        <w:rPr>
          <w:rtl w:val="0"/>
        </w:rPr>
        <w:t>Mimic Rooms (50/50 gamble)</w:t>
      </w:r>
    </w:p>
    <w:p w14:paraId="00000892">
      <w:pPr>
        <w:pStyle w:val="4"/>
        <w:keepNext w:val="0"/>
        <w:keepLines w:val="0"/>
        <w:spacing w:before="280"/>
        <w:rPr>
          <w:b/>
          <w:color w:val="000000"/>
          <w:sz w:val="26"/>
          <w:szCs w:val="26"/>
        </w:rPr>
      </w:pPr>
      <w:bookmarkStart w:id="198" w:name="_6ll3tcnrmllh" w:colFirst="0" w:colLast="0"/>
      <w:bookmarkEnd w:id="198"/>
      <w:r>
        <w:rPr>
          <w:b/>
          <w:color w:val="000000"/>
          <w:sz w:val="26"/>
          <w:szCs w:val="26"/>
          <w:rtl w:val="0"/>
        </w:rPr>
        <w:t>Spend Options:</w:t>
      </w:r>
    </w:p>
    <w:p w14:paraId="00000893">
      <w:pPr>
        <w:numPr>
          <w:ilvl w:val="0"/>
          <w:numId w:val="116"/>
        </w:numPr>
        <w:spacing w:before="240" w:after="0" w:afterAutospacing="0"/>
        <w:ind w:left="720" w:hanging="360"/>
      </w:pPr>
      <w:r>
        <w:rPr>
          <w:rtl w:val="0"/>
        </w:rPr>
        <w:t>Meta-upgrades</w:t>
      </w:r>
    </w:p>
    <w:p w14:paraId="00000894">
      <w:pPr>
        <w:numPr>
          <w:ilvl w:val="0"/>
          <w:numId w:val="116"/>
        </w:numPr>
        <w:spacing w:before="0" w:beforeAutospacing="0" w:after="0" w:afterAutospacing="0"/>
        <w:ind w:left="720" w:hanging="360"/>
      </w:pPr>
      <w:r>
        <w:rPr>
          <w:rtl w:val="0"/>
        </w:rPr>
        <w:t>Cosmetic skins</w:t>
      </w:r>
    </w:p>
    <w:p w14:paraId="00000895">
      <w:pPr>
        <w:numPr>
          <w:ilvl w:val="0"/>
          <w:numId w:val="116"/>
        </w:numPr>
        <w:spacing w:before="0" w:beforeAutospacing="0" w:after="0" w:afterAutospacing="0"/>
        <w:ind w:left="720" w:hanging="360"/>
      </w:pPr>
      <w:r>
        <w:rPr>
          <w:rtl w:val="0"/>
        </w:rPr>
        <w:t>Revival tokens</w:t>
      </w:r>
    </w:p>
    <w:p w14:paraId="00000896">
      <w:pPr>
        <w:numPr>
          <w:ilvl w:val="0"/>
          <w:numId w:val="116"/>
        </w:numPr>
        <w:spacing w:before="0" w:beforeAutospacing="0" w:after="0" w:afterAutospacing="0"/>
        <w:ind w:left="720" w:hanging="360"/>
      </w:pPr>
      <w:r>
        <w:rPr>
          <w:rtl w:val="0"/>
        </w:rPr>
        <w:t>Starting run buffs</w:t>
      </w:r>
    </w:p>
    <w:p w14:paraId="00000897">
      <w:pPr>
        <w:numPr>
          <w:ilvl w:val="0"/>
          <w:numId w:val="116"/>
        </w:numPr>
        <w:spacing w:before="0" w:beforeAutospacing="0" w:after="240"/>
        <w:ind w:left="720" w:hanging="360"/>
      </w:pPr>
      <w:r>
        <w:rPr>
          <w:rtl w:val="0"/>
        </w:rPr>
        <w:t>PvP-only gear</w:t>
      </w:r>
    </w:p>
    <w:p w14:paraId="00000898">
      <w:pPr>
        <w:pStyle w:val="4"/>
        <w:keepNext w:val="0"/>
        <w:keepLines w:val="0"/>
        <w:spacing w:before="280"/>
        <w:rPr>
          <w:b/>
          <w:color w:val="000000"/>
          <w:sz w:val="26"/>
          <w:szCs w:val="26"/>
        </w:rPr>
      </w:pPr>
      <w:bookmarkStart w:id="199" w:name="_n6u7yuqy5wbd" w:colFirst="0" w:colLast="0"/>
      <w:bookmarkEnd w:id="199"/>
      <w:r>
        <w:rPr>
          <w:b/>
          <w:color w:val="000000"/>
          <w:sz w:val="26"/>
          <w:szCs w:val="26"/>
          <w:rtl w:val="0"/>
        </w:rPr>
        <w:t>Use Case: Upgrade Routes</w:t>
      </w:r>
    </w:p>
    <w:p w14:paraId="00000899">
      <w:pPr>
        <w:numPr>
          <w:ilvl w:val="0"/>
          <w:numId w:val="117"/>
        </w:numPr>
        <w:spacing w:before="240" w:after="0" w:afterAutospacing="0"/>
        <w:ind w:left="720" w:hanging="360"/>
      </w:pPr>
      <w:r>
        <w:rPr>
          <w:rtl w:val="0"/>
        </w:rPr>
        <w:t>Fast Progression: HP + LUCK</w:t>
      </w:r>
    </w:p>
    <w:p w14:paraId="0000089A">
      <w:pPr>
        <w:numPr>
          <w:ilvl w:val="0"/>
          <w:numId w:val="117"/>
        </w:numPr>
        <w:spacing w:before="0" w:beforeAutospacing="0" w:after="0" w:afterAutospacing="0"/>
        <w:ind w:left="720" w:hanging="360"/>
      </w:pPr>
      <w:r>
        <w:rPr>
          <w:rtl w:val="0"/>
        </w:rPr>
        <w:t>Balanced: Coin Multiplier + XP Buff</w:t>
      </w:r>
    </w:p>
    <w:p w14:paraId="0000089B">
      <w:pPr>
        <w:numPr>
          <w:ilvl w:val="0"/>
          <w:numId w:val="117"/>
        </w:numPr>
        <w:spacing w:before="0" w:beforeAutospacing="0" w:after="0" w:afterAutospacing="0"/>
        <w:ind w:left="720" w:hanging="360"/>
      </w:pPr>
      <w:r>
        <w:rPr>
          <w:rtl w:val="0"/>
        </w:rPr>
        <w:t>Aesthetic: Skins + ghost trails</w:t>
      </w:r>
    </w:p>
    <w:p w14:paraId="0000089C">
      <w:pPr>
        <w:numPr>
          <w:ilvl w:val="0"/>
          <w:numId w:val="117"/>
        </w:numPr>
        <w:spacing w:before="0" w:beforeAutospacing="0" w:after="240"/>
        <w:ind w:left="720" w:hanging="360"/>
      </w:pPr>
      <w:r>
        <w:rPr>
          <w:rtl w:val="0"/>
        </w:rPr>
        <w:t>PvP Specialist: Ghost FX, Trap Animation Sets</w:t>
      </w:r>
    </w:p>
    <w:p w14:paraId="0000089D">
      <w:r>
        <w:pict>
          <v:rect id="_x0000_i1176" o:spt="1" style="height:1.5pt;width:0pt;" fillcolor="#A0A0A0" filled="t" stroked="f" coordsize="21600,21600" o:hr="t" o:hrstd="t" o:hralign="center">
            <v:path/>
            <v:fill on="t" focussize="0,0"/>
            <v:stroke on="f"/>
            <v:imagedata o:title=""/>
            <o:lock v:ext="edit"/>
            <w10:wrap type="none"/>
            <w10:anchorlock/>
          </v:rect>
        </w:pict>
      </w:r>
    </w:p>
    <w:p w14:paraId="0000089E">
      <w:pPr>
        <w:pStyle w:val="3"/>
        <w:keepNext w:val="0"/>
        <w:keepLines w:val="0"/>
        <w:spacing w:after="80"/>
        <w:rPr>
          <w:b/>
          <w:sz w:val="34"/>
          <w:szCs w:val="34"/>
        </w:rPr>
      </w:pPr>
      <w:bookmarkStart w:id="200" w:name="_z9t3vcz26qd1" w:colFirst="0" w:colLast="0"/>
      <w:bookmarkEnd w:id="200"/>
      <w:r>
        <w:rPr>
          <w:b/>
          <w:sz w:val="34"/>
          <w:szCs w:val="34"/>
          <w:rtl w:val="0"/>
        </w:rPr>
        <w:t>24. Upgrade System Deep Dive</w:t>
      </w:r>
    </w:p>
    <w:p w14:paraId="0000089F">
      <w:pPr>
        <w:pStyle w:val="4"/>
        <w:keepNext w:val="0"/>
        <w:keepLines w:val="0"/>
        <w:spacing w:before="280"/>
        <w:rPr>
          <w:b/>
          <w:color w:val="000000"/>
          <w:sz w:val="26"/>
          <w:szCs w:val="26"/>
        </w:rPr>
      </w:pPr>
      <w:bookmarkStart w:id="201" w:name="_es6xqwu1qy8m" w:colFirst="0" w:colLast="0"/>
      <w:bookmarkEnd w:id="201"/>
      <w:r>
        <w:rPr>
          <w:b/>
          <w:color w:val="000000"/>
          <w:sz w:val="26"/>
          <w:szCs w:val="26"/>
          <w:rtl w:val="0"/>
        </w:rPr>
        <w:t>System Overview:</w:t>
      </w:r>
    </w:p>
    <w:p w14:paraId="000008A0">
      <w:pPr>
        <w:numPr>
          <w:ilvl w:val="0"/>
          <w:numId w:val="118"/>
        </w:numPr>
        <w:spacing w:before="240" w:after="0" w:afterAutospacing="0"/>
        <w:ind w:left="720" w:hanging="360"/>
      </w:pPr>
      <w:r>
        <w:rPr>
          <w:rFonts w:ascii="Arial Unicode MS" w:hAnsi="Arial Unicode MS" w:eastAsia="Arial Unicode MS" w:cs="Arial Unicode MS"/>
          <w:rtl w:val="0"/>
        </w:rPr>
        <w:t>Coins used in Home Menu → Upgrade Lab</w:t>
      </w:r>
    </w:p>
    <w:p w14:paraId="000008A1">
      <w:pPr>
        <w:numPr>
          <w:ilvl w:val="0"/>
          <w:numId w:val="118"/>
        </w:numPr>
        <w:spacing w:before="0" w:beforeAutospacing="0" w:after="240"/>
        <w:ind w:left="720" w:hanging="360"/>
      </w:pPr>
      <w:r>
        <w:rPr>
          <w:rtl w:val="0"/>
        </w:rPr>
        <w:t>Tap-based minigame optionally grants discount</w:t>
      </w:r>
    </w:p>
    <w:p w14:paraId="000008A2">
      <w:pPr>
        <w:pStyle w:val="4"/>
        <w:keepNext w:val="0"/>
        <w:keepLines w:val="0"/>
        <w:spacing w:before="280"/>
        <w:rPr>
          <w:b/>
          <w:color w:val="000000"/>
          <w:sz w:val="26"/>
          <w:szCs w:val="26"/>
        </w:rPr>
      </w:pPr>
      <w:bookmarkStart w:id="202" w:name="_owy9s0nhq8x" w:colFirst="0" w:colLast="0"/>
      <w:bookmarkEnd w:id="202"/>
      <w:r>
        <w:rPr>
          <w:b/>
          <w:color w:val="000000"/>
          <w:sz w:val="26"/>
          <w:szCs w:val="26"/>
          <w:rtl w:val="0"/>
        </w:rPr>
        <w:t>Upgrade Trees:</w:t>
      </w:r>
    </w:p>
    <w:p w14:paraId="000008A3">
      <w:pPr>
        <w:numPr>
          <w:ilvl w:val="0"/>
          <w:numId w:val="119"/>
        </w:numPr>
        <w:spacing w:before="240" w:after="0" w:afterAutospacing="0"/>
        <w:ind w:left="720" w:hanging="360"/>
      </w:pPr>
      <w:r>
        <w:rPr>
          <w:b/>
          <w:rtl w:val="0"/>
        </w:rPr>
        <w:t>Survivability Tree</w:t>
      </w:r>
      <w:r>
        <w:rPr>
          <w:rtl w:val="0"/>
        </w:rPr>
        <w:t>: HP, Iron Skin, Trap Delay</w:t>
      </w:r>
    </w:p>
    <w:p w14:paraId="000008A4">
      <w:pPr>
        <w:numPr>
          <w:ilvl w:val="0"/>
          <w:numId w:val="119"/>
        </w:numPr>
        <w:spacing w:before="0" w:beforeAutospacing="0" w:after="0" w:afterAutospacing="0"/>
        <w:ind w:left="720" w:hanging="360"/>
      </w:pPr>
      <w:r>
        <w:rPr>
          <w:b/>
          <w:rtl w:val="0"/>
        </w:rPr>
        <w:t>Luck Tree</w:t>
      </w:r>
      <w:r>
        <w:rPr>
          <w:rtl w:val="0"/>
        </w:rPr>
        <w:t>: Door hints, Event room rate</w:t>
      </w:r>
    </w:p>
    <w:p w14:paraId="000008A5">
      <w:pPr>
        <w:numPr>
          <w:ilvl w:val="0"/>
          <w:numId w:val="119"/>
        </w:numPr>
        <w:spacing w:before="0" w:beforeAutospacing="0" w:after="240"/>
        <w:ind w:left="720" w:hanging="360"/>
      </w:pPr>
      <w:r>
        <w:rPr>
          <w:b/>
          <w:rtl w:val="0"/>
        </w:rPr>
        <w:t>Speed Tree</w:t>
      </w:r>
      <w:r>
        <w:rPr>
          <w:rtl w:val="0"/>
        </w:rPr>
        <w:t>: Movement, Dash, Sprint Buffs</w:t>
      </w:r>
    </w:p>
    <w:p w14:paraId="000008A6">
      <w:pPr>
        <w:pStyle w:val="4"/>
        <w:keepNext w:val="0"/>
        <w:keepLines w:val="0"/>
        <w:spacing w:before="280"/>
        <w:rPr>
          <w:b/>
          <w:color w:val="000000"/>
          <w:sz w:val="26"/>
          <w:szCs w:val="26"/>
        </w:rPr>
      </w:pPr>
      <w:bookmarkStart w:id="203" w:name="_ynicvzkkqre" w:colFirst="0" w:colLast="0"/>
      <w:bookmarkEnd w:id="203"/>
      <w:r>
        <w:rPr>
          <w:b/>
          <w:color w:val="000000"/>
          <w:sz w:val="26"/>
          <w:szCs w:val="26"/>
          <w:rtl w:val="0"/>
        </w:rPr>
        <w:t>Upgrade Rules:</w:t>
      </w:r>
    </w:p>
    <w:p w14:paraId="000008A7">
      <w:pPr>
        <w:numPr>
          <w:ilvl w:val="0"/>
          <w:numId w:val="120"/>
        </w:numPr>
        <w:spacing w:before="240" w:after="0" w:afterAutospacing="0"/>
        <w:ind w:left="720" w:hanging="360"/>
      </w:pPr>
      <w:r>
        <w:rPr>
          <w:rtl w:val="0"/>
        </w:rPr>
        <w:t>Each upgrade has 5 levels</w:t>
      </w:r>
    </w:p>
    <w:p w14:paraId="000008A8">
      <w:pPr>
        <w:numPr>
          <w:ilvl w:val="0"/>
          <w:numId w:val="120"/>
        </w:numPr>
        <w:spacing w:before="0" w:beforeAutospacing="0" w:after="240"/>
        <w:ind w:left="720" w:hanging="360"/>
      </w:pPr>
      <w:r>
        <w:rPr>
          <w:rtl w:val="0"/>
        </w:rPr>
        <w:t>Scaling cost with upgrade depth</w:t>
      </w:r>
    </w:p>
    <w:p w14:paraId="000008A9">
      <w:pPr>
        <w:pStyle w:val="4"/>
        <w:keepNext w:val="0"/>
        <w:keepLines w:val="0"/>
        <w:spacing w:before="280"/>
        <w:rPr>
          <w:b/>
          <w:color w:val="000000"/>
          <w:sz w:val="26"/>
          <w:szCs w:val="26"/>
        </w:rPr>
      </w:pPr>
      <w:bookmarkStart w:id="204" w:name="_r1g9af17iptw" w:colFirst="0" w:colLast="0"/>
      <w:bookmarkEnd w:id="204"/>
      <w:r>
        <w:rPr>
          <w:b/>
          <w:color w:val="000000"/>
          <w:sz w:val="26"/>
          <w:szCs w:val="26"/>
          <w:rtl w:val="0"/>
        </w:rPr>
        <w:t>Coin Sink Formula:</w:t>
      </w:r>
    </w:p>
    <w:p w14:paraId="000008AA">
      <w:r>
        <w:rPr>
          <w:rtl w:val="0"/>
        </w:rPr>
        <w:t>UpgradeCost = Base × (1.25 ^ UpgradeLevel)</w:t>
      </w:r>
    </w:p>
    <w:p w14:paraId="000008AB">
      <w:pPr>
        <w:pStyle w:val="4"/>
        <w:keepNext w:val="0"/>
        <w:keepLines w:val="0"/>
        <w:spacing w:before="280"/>
        <w:rPr>
          <w:b/>
          <w:color w:val="000000"/>
          <w:sz w:val="26"/>
          <w:szCs w:val="26"/>
        </w:rPr>
      </w:pPr>
      <w:bookmarkStart w:id="205" w:name="_kap27cwkz6jw" w:colFirst="0" w:colLast="0"/>
      <w:bookmarkEnd w:id="205"/>
      <w:r>
        <w:rPr>
          <w:b/>
          <w:color w:val="000000"/>
          <w:sz w:val="26"/>
          <w:szCs w:val="26"/>
          <w:rtl w:val="0"/>
        </w:rPr>
        <w:t>Tree Synergy Paths:</w:t>
      </w:r>
    </w:p>
    <w:p w14:paraId="000008AC">
      <w:pPr>
        <w:numPr>
          <w:ilvl w:val="0"/>
          <w:numId w:val="121"/>
        </w:numPr>
        <w:spacing w:before="240" w:after="0" w:afterAutospacing="0"/>
        <w:ind w:left="720" w:hanging="360"/>
      </w:pPr>
      <w:r>
        <w:rPr>
          <w:rtl w:val="0"/>
        </w:rPr>
        <w:t>HP + Trap Delay = Tank build</w:t>
      </w:r>
    </w:p>
    <w:p w14:paraId="000008AD">
      <w:pPr>
        <w:numPr>
          <w:ilvl w:val="0"/>
          <w:numId w:val="121"/>
        </w:numPr>
        <w:spacing w:before="0" w:beforeAutospacing="0" w:after="0" w:afterAutospacing="0"/>
        <w:ind w:left="720" w:hanging="360"/>
      </w:pPr>
      <w:r>
        <w:rPr>
          <w:rtl w:val="0"/>
        </w:rPr>
        <w:t>Luck + Event Rate = Treasure Hunter build</w:t>
      </w:r>
    </w:p>
    <w:p w14:paraId="000008AE">
      <w:pPr>
        <w:numPr>
          <w:ilvl w:val="0"/>
          <w:numId w:val="121"/>
        </w:numPr>
        <w:spacing w:before="0" w:beforeAutospacing="0" w:after="0" w:afterAutospacing="0"/>
        <w:ind w:left="720" w:hanging="360"/>
      </w:pPr>
      <w:r>
        <w:rPr>
          <w:rtl w:val="0"/>
        </w:rPr>
        <w:t>Speed + Dash = Runner build</w:t>
      </w:r>
    </w:p>
    <w:p w14:paraId="000008AF">
      <w:pPr>
        <w:numPr>
          <w:ilvl w:val="0"/>
          <w:numId w:val="121"/>
        </w:numPr>
        <w:spacing w:before="0" w:beforeAutospacing="0" w:after="240"/>
        <w:ind w:left="720" w:hanging="360"/>
      </w:pPr>
      <w:r>
        <w:rPr>
          <w:rtl w:val="0"/>
        </w:rPr>
        <w:t>Balanced Tree = Versatile progression</w:t>
      </w:r>
    </w:p>
    <w:p w14:paraId="000008B0">
      <w:r>
        <w:pict>
          <v:rect id="_x0000_i1177" o:spt="1" style="height:1.5pt;width:0pt;" fillcolor="#A0A0A0" filled="t" stroked="f" coordsize="21600,21600" o:hr="t" o:hrstd="t" o:hralign="center">
            <v:path/>
            <v:fill on="t" focussize="0,0"/>
            <v:stroke on="f"/>
            <v:imagedata o:title=""/>
            <o:lock v:ext="edit"/>
            <w10:wrap type="none"/>
            <w10:anchorlock/>
          </v:rect>
        </w:pict>
      </w:r>
    </w:p>
    <w:p w14:paraId="000008B1"/>
    <w:p w14:paraId="000008B2">
      <w:pPr>
        <w:pStyle w:val="3"/>
        <w:keepNext w:val="0"/>
        <w:keepLines w:val="0"/>
        <w:spacing w:after="80"/>
        <w:rPr>
          <w:b/>
          <w:sz w:val="34"/>
          <w:szCs w:val="34"/>
        </w:rPr>
      </w:pPr>
      <w:bookmarkStart w:id="206" w:name="_8p4gvf5fj43r" w:colFirst="0" w:colLast="0"/>
      <w:bookmarkEnd w:id="206"/>
      <w:r>
        <w:rPr>
          <w:b/>
          <w:sz w:val="34"/>
          <w:szCs w:val="34"/>
          <w:rtl w:val="0"/>
        </w:rPr>
        <w:t>25. Buff Types &amp; Draft Rounds</w:t>
      </w:r>
    </w:p>
    <w:p w14:paraId="000008B3">
      <w:pPr>
        <w:pStyle w:val="4"/>
        <w:keepNext w:val="0"/>
        <w:keepLines w:val="0"/>
        <w:spacing w:before="280"/>
        <w:rPr>
          <w:b/>
          <w:color w:val="000000"/>
          <w:sz w:val="26"/>
          <w:szCs w:val="26"/>
        </w:rPr>
      </w:pPr>
      <w:bookmarkStart w:id="207" w:name="_16ho9tur2b8i" w:colFirst="0" w:colLast="0"/>
      <w:bookmarkEnd w:id="207"/>
      <w:r>
        <w:rPr>
          <w:b/>
          <w:color w:val="000000"/>
          <w:sz w:val="26"/>
          <w:szCs w:val="26"/>
          <w:rtl w:val="0"/>
        </w:rPr>
        <w:t>Overview:</w:t>
      </w:r>
    </w:p>
    <w:p w14:paraId="000008B4">
      <w:pPr>
        <w:spacing w:before="240" w:after="240"/>
      </w:pPr>
      <w:r>
        <w:rPr>
          <w:rtl w:val="0"/>
        </w:rPr>
        <w:t>Buffs are temporary powers that dramatically change a player's strategy mid-run. Buffs are acquired in draft rounds triggered by XP thresholds.</w:t>
      </w:r>
    </w:p>
    <w:p w14:paraId="000008B5">
      <w:pPr>
        <w:pStyle w:val="4"/>
        <w:keepNext w:val="0"/>
        <w:keepLines w:val="0"/>
        <w:spacing w:before="280"/>
        <w:rPr>
          <w:b/>
          <w:color w:val="000000"/>
          <w:sz w:val="26"/>
          <w:szCs w:val="26"/>
        </w:rPr>
      </w:pPr>
      <w:bookmarkStart w:id="208" w:name="_bir4jaff0sxe" w:colFirst="0" w:colLast="0"/>
      <w:bookmarkEnd w:id="208"/>
      <w:r>
        <w:rPr>
          <w:b/>
          <w:color w:val="000000"/>
          <w:sz w:val="26"/>
          <w:szCs w:val="26"/>
          <w:rtl w:val="0"/>
        </w:rPr>
        <w:t>Draft Round Structure:</w:t>
      </w:r>
    </w:p>
    <w:p w14:paraId="000008B6">
      <w:pPr>
        <w:numPr>
          <w:ilvl w:val="0"/>
          <w:numId w:val="122"/>
        </w:numPr>
        <w:spacing w:before="240" w:after="0" w:afterAutospacing="0"/>
        <w:ind w:left="720" w:hanging="360"/>
      </w:pPr>
      <w:r>
        <w:rPr>
          <w:b/>
          <w:rtl w:val="0"/>
        </w:rPr>
        <w:t>Trigger Mechanic</w:t>
      </w:r>
      <w:r>
        <w:rPr>
          <w:rtl w:val="0"/>
        </w:rPr>
        <w:t>: Every 5 rooms or on hitting XP milestones (100 XP, 250 XP, 500 XP...)</w:t>
      </w:r>
    </w:p>
    <w:p w14:paraId="000008B7">
      <w:pPr>
        <w:numPr>
          <w:ilvl w:val="0"/>
          <w:numId w:val="122"/>
        </w:numPr>
        <w:spacing w:before="0" w:beforeAutospacing="0" w:after="0" w:afterAutospacing="0"/>
        <w:ind w:left="720" w:hanging="360"/>
      </w:pPr>
      <w:r>
        <w:rPr>
          <w:b/>
          <w:rtl w:val="0"/>
        </w:rPr>
        <w:t>Choices</w:t>
      </w:r>
      <w:r>
        <w:rPr>
          <w:rtl w:val="0"/>
        </w:rPr>
        <w:t>: Player selects 1 of 3 offered buffs</w:t>
      </w:r>
    </w:p>
    <w:p w14:paraId="000008B8">
      <w:pPr>
        <w:numPr>
          <w:ilvl w:val="0"/>
          <w:numId w:val="122"/>
        </w:numPr>
        <w:spacing w:before="0" w:beforeAutospacing="0" w:after="0" w:afterAutospacing="0"/>
        <w:ind w:left="720" w:hanging="360"/>
      </w:pPr>
      <w:r>
        <w:rPr>
          <w:b/>
          <w:rtl w:val="0"/>
        </w:rPr>
        <w:t>Buff Tier</w:t>
      </w:r>
      <w:r>
        <w:rPr>
          <w:rtl w:val="0"/>
        </w:rPr>
        <w:t>: Tiers - Common, Rare, Epic, Mythic</w:t>
      </w:r>
    </w:p>
    <w:p w14:paraId="000008B9">
      <w:pPr>
        <w:numPr>
          <w:ilvl w:val="0"/>
          <w:numId w:val="122"/>
        </w:numPr>
        <w:spacing w:before="0" w:beforeAutospacing="0" w:after="240"/>
        <w:ind w:left="720" w:hanging="360"/>
      </w:pPr>
      <w:r>
        <w:rPr>
          <w:b/>
          <w:rtl w:val="0"/>
        </w:rPr>
        <w:t>Draft Source</w:t>
      </w:r>
      <w:r>
        <w:rPr>
          <w:rtl w:val="0"/>
        </w:rPr>
        <w:t>: Buff pool determined by player stats, past picks, and active meta traits</w:t>
      </w:r>
    </w:p>
    <w:p w14:paraId="000008BA">
      <w:pPr>
        <w:pStyle w:val="4"/>
        <w:keepNext w:val="0"/>
        <w:keepLines w:val="0"/>
        <w:spacing w:before="280"/>
        <w:rPr>
          <w:b/>
          <w:color w:val="000000"/>
          <w:sz w:val="26"/>
          <w:szCs w:val="26"/>
        </w:rPr>
      </w:pPr>
      <w:bookmarkStart w:id="209" w:name="_lijcp72jm18w" w:colFirst="0" w:colLast="0"/>
      <w:bookmarkEnd w:id="209"/>
      <w:r>
        <w:rPr>
          <w:b/>
          <w:color w:val="000000"/>
          <w:sz w:val="26"/>
          <w:szCs w:val="26"/>
          <w:rtl w:val="0"/>
        </w:rPr>
        <w:t>Buff Categories:</w:t>
      </w:r>
    </w:p>
    <w:p w14:paraId="000008BB">
      <w:pPr>
        <w:numPr>
          <w:ilvl w:val="0"/>
          <w:numId w:val="123"/>
        </w:numPr>
        <w:spacing w:before="240" w:after="0" w:afterAutospacing="0"/>
        <w:ind w:left="720" w:hanging="360"/>
      </w:pPr>
      <w:r>
        <w:rPr>
          <w:b/>
          <w:rtl w:val="0"/>
        </w:rPr>
        <w:t>Offensive</w:t>
      </w:r>
      <w:r>
        <w:rPr>
          <w:rtl w:val="0"/>
        </w:rPr>
        <w:t>: Flame Rush, Trap Reflect, Dash Burn</w:t>
      </w:r>
    </w:p>
    <w:p w14:paraId="000008BC">
      <w:pPr>
        <w:numPr>
          <w:ilvl w:val="0"/>
          <w:numId w:val="123"/>
        </w:numPr>
        <w:spacing w:before="0" w:beforeAutospacing="0" w:after="0" w:afterAutospacing="0"/>
        <w:ind w:left="720" w:hanging="360"/>
      </w:pPr>
      <w:r>
        <w:rPr>
          <w:b/>
          <w:rtl w:val="0"/>
        </w:rPr>
        <w:t>Defensive</w:t>
      </w:r>
      <w:r>
        <w:rPr>
          <w:rtl w:val="0"/>
        </w:rPr>
        <w:t>: Iron Skin, Trap Delay, Regen Pulse</w:t>
      </w:r>
    </w:p>
    <w:p w14:paraId="000008BD">
      <w:pPr>
        <w:numPr>
          <w:ilvl w:val="0"/>
          <w:numId w:val="123"/>
        </w:numPr>
        <w:spacing w:before="0" w:beforeAutospacing="0" w:after="0" w:afterAutospacing="0"/>
        <w:ind w:left="720" w:hanging="360"/>
      </w:pPr>
      <w:r>
        <w:rPr>
          <w:b/>
          <w:rtl w:val="0"/>
        </w:rPr>
        <w:t>Utility</w:t>
      </w:r>
      <w:r>
        <w:rPr>
          <w:rtl w:val="0"/>
        </w:rPr>
        <w:t>: Door Sense, Coin Magnet, Mimic Watch</w:t>
      </w:r>
    </w:p>
    <w:p w14:paraId="000008BE">
      <w:pPr>
        <w:numPr>
          <w:ilvl w:val="0"/>
          <w:numId w:val="123"/>
        </w:numPr>
        <w:spacing w:before="0" w:beforeAutospacing="0" w:after="240"/>
        <w:ind w:left="720" w:hanging="360"/>
      </w:pPr>
      <w:r>
        <w:rPr>
          <w:b/>
          <w:rtl w:val="0"/>
        </w:rPr>
        <w:t>Hybrid</w:t>
      </w:r>
      <w:r>
        <w:rPr>
          <w:rtl w:val="0"/>
        </w:rPr>
        <w:t>: Berserk Heal (heal on damage), Greed Shield (gain coins from hits)</w:t>
      </w:r>
    </w:p>
    <w:p w14:paraId="000008BF">
      <w:pPr>
        <w:pStyle w:val="4"/>
        <w:keepNext w:val="0"/>
        <w:keepLines w:val="0"/>
        <w:spacing w:before="280"/>
        <w:rPr>
          <w:b/>
          <w:color w:val="000000"/>
          <w:sz w:val="26"/>
          <w:szCs w:val="26"/>
        </w:rPr>
      </w:pPr>
      <w:bookmarkStart w:id="210" w:name="_83udgsg9ekeg" w:colFirst="0" w:colLast="0"/>
      <w:bookmarkEnd w:id="210"/>
      <w:r>
        <w:rPr>
          <w:b/>
          <w:color w:val="000000"/>
          <w:sz w:val="26"/>
          <w:szCs w:val="26"/>
          <w:rtl w:val="0"/>
        </w:rPr>
        <w:t>Use Case Scenarios:</w:t>
      </w:r>
    </w:p>
    <w:p w14:paraId="000008C0">
      <w:pPr>
        <w:numPr>
          <w:ilvl w:val="0"/>
          <w:numId w:val="124"/>
        </w:numPr>
        <w:spacing w:before="240" w:after="0" w:afterAutospacing="0"/>
        <w:ind w:left="720" w:hanging="360"/>
      </w:pPr>
      <w:r>
        <w:rPr>
          <w:b/>
          <w:rtl w:val="0"/>
        </w:rPr>
        <w:t>XP-Oriented Runs</w:t>
      </w:r>
      <w:r>
        <w:rPr>
          <w:rtl w:val="0"/>
        </w:rPr>
        <w:t>: High XP builds reach more draft rounds per run.</w:t>
      </w:r>
    </w:p>
    <w:p w14:paraId="000008C1">
      <w:pPr>
        <w:numPr>
          <w:ilvl w:val="0"/>
          <w:numId w:val="124"/>
        </w:numPr>
        <w:spacing w:before="0" w:beforeAutospacing="0" w:after="0" w:afterAutospacing="0"/>
        <w:ind w:left="720" w:hanging="360"/>
      </w:pPr>
      <w:r>
        <w:rPr>
          <w:b/>
          <w:rtl w:val="0"/>
        </w:rPr>
        <w:t>Synergy Builds</w:t>
      </w:r>
      <w:r>
        <w:rPr>
          <w:rFonts w:ascii="Arial Unicode MS" w:hAnsi="Arial Unicode MS" w:eastAsia="Arial Unicode MS" w:cs="Arial Unicode MS"/>
          <w:rtl w:val="0"/>
        </w:rPr>
        <w:t>: Players create buff chains (e.g. Door Sense → Luck Boost → XP Gush).</w:t>
      </w:r>
    </w:p>
    <w:p w14:paraId="000008C2">
      <w:pPr>
        <w:numPr>
          <w:ilvl w:val="0"/>
          <w:numId w:val="124"/>
        </w:numPr>
        <w:spacing w:before="0" w:beforeAutospacing="0" w:after="0" w:afterAutospacing="0"/>
        <w:ind w:left="720" w:hanging="360"/>
      </w:pPr>
      <w:r>
        <w:rPr>
          <w:b/>
          <w:rtl w:val="0"/>
        </w:rPr>
        <w:t>PvP Equality</w:t>
      </w:r>
      <w:r>
        <w:rPr>
          <w:rtl w:val="0"/>
        </w:rPr>
        <w:t>: Buffs limited to a controlled draft pool with PvP-only options.</w:t>
      </w:r>
    </w:p>
    <w:p w14:paraId="000008C3">
      <w:pPr>
        <w:numPr>
          <w:ilvl w:val="0"/>
          <w:numId w:val="124"/>
        </w:numPr>
        <w:spacing w:before="0" w:beforeAutospacing="0" w:after="240"/>
        <w:ind w:left="720" w:hanging="360"/>
      </w:pPr>
      <w:r>
        <w:rPr>
          <w:b/>
          <w:rtl w:val="0"/>
        </w:rPr>
        <w:t>Buff Reroll Tokens</w:t>
      </w:r>
      <w:r>
        <w:rPr>
          <w:rtl w:val="0"/>
        </w:rPr>
        <w:t>: Rare currency to refresh draft options.</w:t>
      </w:r>
    </w:p>
    <w:p w14:paraId="000008C4">
      <w:pPr>
        <w:pStyle w:val="4"/>
        <w:keepNext w:val="0"/>
        <w:keepLines w:val="0"/>
        <w:spacing w:before="280"/>
        <w:rPr>
          <w:b/>
          <w:color w:val="000000"/>
          <w:sz w:val="26"/>
          <w:szCs w:val="26"/>
        </w:rPr>
      </w:pPr>
      <w:bookmarkStart w:id="211" w:name="_rbvoa185l21w" w:colFirst="0" w:colLast="0"/>
      <w:bookmarkEnd w:id="211"/>
      <w:r>
        <w:rPr>
          <w:b/>
          <w:color w:val="000000"/>
          <w:sz w:val="26"/>
          <w:szCs w:val="26"/>
          <w:rtl w:val="0"/>
        </w:rPr>
        <w:t>Buff Tier Stats Table:</w:t>
      </w:r>
    </w:p>
    <w:tbl>
      <w:tblPr>
        <w:tblStyle w:val="73"/>
        <w:tblW w:w="67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35"/>
        <w:gridCol w:w="2115"/>
        <w:gridCol w:w="2970"/>
      </w:tblGrid>
      <w:tr w14:paraId="3A66B9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C5">
            <w:pPr>
              <w:jc w:val="center"/>
            </w:pPr>
            <w:r>
              <w:rPr>
                <w:b/>
                <w:rtl w:val="0"/>
              </w:rPr>
              <w:t>Tier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C6">
            <w:pPr>
              <w:jc w:val="center"/>
            </w:pPr>
            <w:r>
              <w:rPr>
                <w:b/>
                <w:rtl w:val="0"/>
              </w:rPr>
              <w:t>Spawn Rate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C7">
            <w:pPr>
              <w:jc w:val="center"/>
            </w:pPr>
            <w:r>
              <w:rPr>
                <w:b/>
                <w:rtl w:val="0"/>
              </w:rPr>
              <w:t>Stat Bonus Range</w:t>
            </w:r>
          </w:p>
        </w:tc>
      </w:tr>
      <w:tr w14:paraId="6CE148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C8">
            <w:r>
              <w:rPr>
                <w:rtl w:val="0"/>
              </w:rPr>
              <w:t>Common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C9">
            <w:r>
              <w:rPr>
                <w:rtl w:val="0"/>
              </w:rPr>
              <w:t>60%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CA">
            <w:r>
              <w:rPr>
                <w:rtl w:val="0"/>
              </w:rPr>
              <w:t>+5-10%</w:t>
            </w:r>
          </w:p>
        </w:tc>
      </w:tr>
      <w:tr w14:paraId="227940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CB">
            <w:r>
              <w:rPr>
                <w:rtl w:val="0"/>
              </w:rPr>
              <w:t>Rare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CC">
            <w:r>
              <w:rPr>
                <w:rtl w:val="0"/>
              </w:rPr>
              <w:t>25%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CD">
            <w:r>
              <w:rPr>
                <w:rtl w:val="0"/>
              </w:rPr>
              <w:t>+11-20%</w:t>
            </w:r>
          </w:p>
        </w:tc>
      </w:tr>
      <w:tr w14:paraId="36F214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CE">
            <w:r>
              <w:rPr>
                <w:rtl w:val="0"/>
              </w:rPr>
              <w:t>Epic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CF">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D0">
            <w:r>
              <w:rPr>
                <w:rtl w:val="0"/>
              </w:rPr>
              <w:t>+21-30%</w:t>
            </w:r>
          </w:p>
        </w:tc>
      </w:tr>
      <w:tr w14:paraId="083F9D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D1">
            <w:r>
              <w:rPr>
                <w:rtl w:val="0"/>
              </w:rPr>
              <w:t>Mythic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D2">
            <w:r>
              <w:rPr>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8D3">
            <w:r>
              <w:rPr>
                <w:rtl w:val="0"/>
              </w:rPr>
              <w:t>+31-50%</w:t>
            </w:r>
          </w:p>
        </w:tc>
      </w:tr>
    </w:tbl>
    <w:p w14:paraId="000008D4">
      <w:r>
        <w:pict>
          <v:rect id="_x0000_i1178" o:spt="1" style="height:1.5pt;width:0pt;" fillcolor="#A0A0A0" filled="t" stroked="f" coordsize="21600,21600" o:hr="t" o:hrstd="t" o:hralign="center">
            <v:path/>
            <v:fill on="t" focussize="0,0"/>
            <v:stroke on="f"/>
            <v:imagedata o:title=""/>
            <o:lock v:ext="edit"/>
            <w10:wrap type="none"/>
            <w10:anchorlock/>
          </v:rect>
        </w:pict>
      </w:r>
    </w:p>
    <w:p w14:paraId="000008D5">
      <w:pPr>
        <w:pStyle w:val="3"/>
        <w:keepNext w:val="0"/>
        <w:keepLines w:val="0"/>
        <w:spacing w:after="80"/>
        <w:rPr>
          <w:b/>
          <w:sz w:val="34"/>
          <w:szCs w:val="34"/>
        </w:rPr>
      </w:pPr>
      <w:bookmarkStart w:id="212" w:name="_vui7mzpznnjk" w:colFirst="0" w:colLast="0"/>
      <w:bookmarkEnd w:id="212"/>
      <w:r>
        <w:rPr>
          <w:b/>
          <w:sz w:val="34"/>
          <w:szCs w:val="34"/>
          <w:rtl w:val="0"/>
        </w:rPr>
        <w:t>26. PvP Run Simulation &amp; Flow</w:t>
      </w:r>
    </w:p>
    <w:p w14:paraId="000008D6">
      <w:pPr>
        <w:pStyle w:val="4"/>
        <w:keepNext w:val="0"/>
        <w:keepLines w:val="0"/>
        <w:spacing w:before="280"/>
        <w:rPr>
          <w:b/>
          <w:color w:val="000000"/>
          <w:sz w:val="26"/>
          <w:szCs w:val="26"/>
        </w:rPr>
      </w:pPr>
      <w:bookmarkStart w:id="213" w:name="_j8uf38powmx0" w:colFirst="0" w:colLast="0"/>
      <w:bookmarkEnd w:id="213"/>
      <w:r>
        <w:rPr>
          <w:b/>
          <w:color w:val="000000"/>
          <w:sz w:val="26"/>
          <w:szCs w:val="26"/>
          <w:rtl w:val="0"/>
        </w:rPr>
        <w:t>PvP Overview:</w:t>
      </w:r>
    </w:p>
    <w:p w14:paraId="000008D7">
      <w:pPr>
        <w:spacing w:before="240" w:after="240"/>
      </w:pPr>
      <w:r>
        <w:rPr>
          <w:rtl w:val="0"/>
        </w:rPr>
        <w:t>Asynchronous multiplayer where players compete via "Ghost" avatars defending mini-room sets.</w:t>
      </w:r>
    </w:p>
    <w:p w14:paraId="000008D8">
      <w:pPr>
        <w:pStyle w:val="4"/>
        <w:keepNext w:val="0"/>
        <w:keepLines w:val="0"/>
        <w:spacing w:before="280"/>
        <w:rPr>
          <w:b/>
          <w:color w:val="000000"/>
          <w:sz w:val="26"/>
          <w:szCs w:val="26"/>
        </w:rPr>
      </w:pPr>
      <w:bookmarkStart w:id="214" w:name="_10exok3nhs8g" w:colFirst="0" w:colLast="0"/>
      <w:bookmarkEnd w:id="214"/>
      <w:r>
        <w:rPr>
          <w:b/>
          <w:color w:val="000000"/>
          <w:sz w:val="26"/>
          <w:szCs w:val="26"/>
          <w:rtl w:val="0"/>
        </w:rPr>
        <w:t>Flow:</w:t>
      </w:r>
    </w:p>
    <w:p w14:paraId="000008D9">
      <w:pPr>
        <w:numPr>
          <w:ilvl w:val="0"/>
          <w:numId w:val="125"/>
        </w:numPr>
        <w:spacing w:before="240" w:after="0" w:afterAutospacing="0"/>
        <w:ind w:left="720" w:hanging="360"/>
      </w:pPr>
      <w:r>
        <w:rPr>
          <w:rFonts w:ascii="Arial Unicode MS" w:hAnsi="Arial Unicode MS" w:eastAsia="Arial Unicode MS" w:cs="Arial Unicode MS"/>
          <w:rtl w:val="0"/>
        </w:rPr>
        <w:t>Player A finishes a run → ghost data saved</w:t>
      </w:r>
    </w:p>
    <w:p w14:paraId="000008DA">
      <w:pPr>
        <w:numPr>
          <w:ilvl w:val="0"/>
          <w:numId w:val="125"/>
        </w:numPr>
        <w:spacing w:before="0" w:beforeAutospacing="0" w:after="0" w:afterAutospacing="0"/>
        <w:ind w:left="720" w:hanging="360"/>
      </w:pPr>
      <w:r>
        <w:rPr>
          <w:rFonts w:ascii="Arial Unicode MS" w:hAnsi="Arial Unicode MS" w:eastAsia="Arial Unicode MS" w:cs="Arial Unicode MS"/>
          <w:rtl w:val="0"/>
        </w:rPr>
        <w:t>Player B enters PvP queue → matches against A's ghost</w:t>
      </w:r>
    </w:p>
    <w:p w14:paraId="000008DB">
      <w:pPr>
        <w:numPr>
          <w:ilvl w:val="0"/>
          <w:numId w:val="125"/>
        </w:numPr>
        <w:spacing w:before="0" w:beforeAutospacing="0" w:after="0" w:afterAutospacing="0"/>
        <w:ind w:left="720" w:hanging="360"/>
      </w:pPr>
      <w:r>
        <w:rPr>
          <w:rtl w:val="0"/>
        </w:rPr>
        <w:t>Player B sees 3 ghost rooms (trap layout + mimic bait)</w:t>
      </w:r>
    </w:p>
    <w:p w14:paraId="000008DC">
      <w:pPr>
        <w:numPr>
          <w:ilvl w:val="0"/>
          <w:numId w:val="125"/>
        </w:numPr>
        <w:spacing w:before="0" w:beforeAutospacing="0" w:after="240"/>
        <w:ind w:left="720" w:hanging="360"/>
      </w:pPr>
      <w:r>
        <w:rPr>
          <w:rtl w:val="0"/>
        </w:rPr>
        <w:t>PvP scoring tracked on leaderboard (win/loss, time, coins collected)</w:t>
      </w:r>
    </w:p>
    <w:p w14:paraId="000008DD">
      <w:pPr>
        <w:pStyle w:val="4"/>
        <w:keepNext w:val="0"/>
        <w:keepLines w:val="0"/>
        <w:spacing w:before="280"/>
        <w:rPr>
          <w:b/>
          <w:color w:val="000000"/>
          <w:sz w:val="26"/>
          <w:szCs w:val="26"/>
        </w:rPr>
      </w:pPr>
      <w:bookmarkStart w:id="215" w:name="_evrgx7hg8a4q" w:colFirst="0" w:colLast="0"/>
      <w:bookmarkEnd w:id="215"/>
      <w:r>
        <w:rPr>
          <w:b/>
          <w:color w:val="000000"/>
          <w:sz w:val="26"/>
          <w:szCs w:val="26"/>
          <w:rtl w:val="0"/>
        </w:rPr>
        <w:t>PvP Run Conditions:</w:t>
      </w:r>
    </w:p>
    <w:p w14:paraId="000008DE">
      <w:pPr>
        <w:numPr>
          <w:ilvl w:val="0"/>
          <w:numId w:val="126"/>
        </w:numPr>
        <w:spacing w:before="240" w:after="0" w:afterAutospacing="0"/>
        <w:ind w:left="720" w:hanging="360"/>
      </w:pPr>
      <w:r>
        <w:rPr>
          <w:rtl w:val="0"/>
        </w:rPr>
        <w:t>Buff Drafts normalized for fairness</w:t>
      </w:r>
    </w:p>
    <w:p w14:paraId="000008DF">
      <w:pPr>
        <w:numPr>
          <w:ilvl w:val="0"/>
          <w:numId w:val="126"/>
        </w:numPr>
        <w:spacing w:before="0" w:beforeAutospacing="0" w:after="0" w:afterAutospacing="0"/>
        <w:ind w:left="720" w:hanging="360"/>
      </w:pPr>
      <w:r>
        <w:rPr>
          <w:rtl w:val="0"/>
        </w:rPr>
        <w:t>LUCK stat adjusted or capped</w:t>
      </w:r>
    </w:p>
    <w:p w14:paraId="000008E0">
      <w:pPr>
        <w:numPr>
          <w:ilvl w:val="0"/>
          <w:numId w:val="126"/>
        </w:numPr>
        <w:spacing w:before="0" w:beforeAutospacing="0" w:after="240"/>
        <w:ind w:left="720" w:hanging="360"/>
      </w:pPr>
      <w:r>
        <w:rPr>
          <w:rtl w:val="0"/>
        </w:rPr>
        <w:t>Player ghosts inherit player’s trap placement and buff synergy</w:t>
      </w:r>
    </w:p>
    <w:p w14:paraId="000008E1">
      <w:pPr>
        <w:pStyle w:val="4"/>
        <w:keepNext w:val="0"/>
        <w:keepLines w:val="0"/>
        <w:spacing w:before="280"/>
        <w:rPr>
          <w:b/>
          <w:color w:val="000000"/>
          <w:sz w:val="26"/>
          <w:szCs w:val="26"/>
        </w:rPr>
      </w:pPr>
      <w:bookmarkStart w:id="216" w:name="_hs6xjx8ul8u4" w:colFirst="0" w:colLast="0"/>
      <w:bookmarkEnd w:id="216"/>
      <w:r>
        <w:rPr>
          <w:b/>
          <w:color w:val="000000"/>
          <w:sz w:val="26"/>
          <w:szCs w:val="26"/>
          <w:rtl w:val="0"/>
        </w:rPr>
        <w:t>Use Cases:</w:t>
      </w:r>
    </w:p>
    <w:p w14:paraId="000008E2">
      <w:pPr>
        <w:numPr>
          <w:ilvl w:val="0"/>
          <w:numId w:val="127"/>
        </w:numPr>
        <w:spacing w:before="240" w:after="0" w:afterAutospacing="0"/>
        <w:ind w:left="720" w:hanging="360"/>
      </w:pPr>
      <w:r>
        <w:rPr>
          <w:rtl w:val="0"/>
        </w:rPr>
        <w:t>Ghost Hunt Season: Weekly ghost run tournament</w:t>
      </w:r>
    </w:p>
    <w:p w14:paraId="000008E3">
      <w:pPr>
        <w:numPr>
          <w:ilvl w:val="0"/>
          <w:numId w:val="127"/>
        </w:numPr>
        <w:spacing w:before="0" w:beforeAutospacing="0" w:after="0" w:afterAutospacing="0"/>
        <w:ind w:left="720" w:hanging="360"/>
      </w:pPr>
      <w:r>
        <w:rPr>
          <w:rtl w:val="0"/>
        </w:rPr>
        <w:t>Ranked PvP: Division-based reward tiers</w:t>
      </w:r>
    </w:p>
    <w:p w14:paraId="000008E4">
      <w:pPr>
        <w:numPr>
          <w:ilvl w:val="0"/>
          <w:numId w:val="127"/>
        </w:numPr>
        <w:spacing w:before="0" w:beforeAutospacing="0" w:after="240"/>
        <w:ind w:left="720" w:hanging="360"/>
      </w:pPr>
      <w:r>
        <w:rPr>
          <w:rtl w:val="0"/>
        </w:rPr>
        <w:t>Custom Ghost Rooms: Manual trap placement for elite players</w:t>
      </w:r>
    </w:p>
    <w:p w14:paraId="000008E5">
      <w:r>
        <w:pict>
          <v:rect id="_x0000_i1179" o:spt="1" style="height:1.5pt;width:0pt;" fillcolor="#A0A0A0" filled="t" stroked="f" coordsize="21600,21600" o:hr="t" o:hrstd="t" o:hralign="center">
            <v:path/>
            <v:fill on="t" focussize="0,0"/>
            <v:stroke on="f"/>
            <v:imagedata o:title=""/>
            <o:lock v:ext="edit"/>
            <w10:wrap type="none"/>
            <w10:anchorlock/>
          </v:rect>
        </w:pict>
      </w:r>
    </w:p>
    <w:p w14:paraId="000008E6">
      <w:pPr>
        <w:pStyle w:val="3"/>
        <w:keepNext w:val="0"/>
        <w:keepLines w:val="0"/>
        <w:spacing w:after="80"/>
        <w:rPr>
          <w:b/>
          <w:sz w:val="34"/>
          <w:szCs w:val="34"/>
        </w:rPr>
      </w:pPr>
      <w:bookmarkStart w:id="217" w:name="_kj1knmofiows" w:colFirst="0" w:colLast="0"/>
      <w:bookmarkEnd w:id="217"/>
      <w:r>
        <w:rPr>
          <w:b/>
          <w:sz w:val="34"/>
          <w:szCs w:val="34"/>
          <w:rtl w:val="0"/>
        </w:rPr>
        <w:t>27. Stat Design &amp; Synergy Use Cases</w:t>
      </w:r>
    </w:p>
    <w:p w14:paraId="000008E7">
      <w:pPr>
        <w:pStyle w:val="4"/>
        <w:keepNext w:val="0"/>
        <w:keepLines w:val="0"/>
        <w:spacing w:before="280"/>
        <w:rPr>
          <w:b/>
          <w:color w:val="000000"/>
          <w:sz w:val="26"/>
          <w:szCs w:val="26"/>
        </w:rPr>
      </w:pPr>
      <w:bookmarkStart w:id="218" w:name="_1gtiqh3q3bqj" w:colFirst="0" w:colLast="0"/>
      <w:bookmarkEnd w:id="218"/>
      <w:r>
        <w:rPr>
          <w:b/>
          <w:color w:val="000000"/>
          <w:sz w:val="26"/>
          <w:szCs w:val="26"/>
          <w:rtl w:val="0"/>
        </w:rPr>
        <w:t>Overview:</w:t>
      </w:r>
    </w:p>
    <w:p w14:paraId="000008E8">
      <w:pPr>
        <w:spacing w:before="240" w:after="240"/>
      </w:pPr>
      <w:r>
        <w:rPr>
          <w:rtl w:val="0"/>
        </w:rPr>
        <w:t>All player stats interlink. Key balancing lies in how buffs and upgrades affect these relationships.</w:t>
      </w:r>
    </w:p>
    <w:p w14:paraId="000008E9">
      <w:pPr>
        <w:pStyle w:val="4"/>
        <w:keepNext w:val="0"/>
        <w:keepLines w:val="0"/>
        <w:spacing w:before="280"/>
        <w:rPr>
          <w:b/>
          <w:color w:val="000000"/>
          <w:sz w:val="26"/>
          <w:szCs w:val="26"/>
        </w:rPr>
      </w:pPr>
      <w:bookmarkStart w:id="219" w:name="_jlfdm592pv19" w:colFirst="0" w:colLast="0"/>
      <w:bookmarkEnd w:id="219"/>
      <w:r>
        <w:rPr>
          <w:b/>
          <w:color w:val="000000"/>
          <w:sz w:val="26"/>
          <w:szCs w:val="26"/>
          <w:rtl w:val="0"/>
        </w:rPr>
        <w:t>Core Stats:</w:t>
      </w:r>
    </w:p>
    <w:p w14:paraId="000008EA">
      <w:pPr>
        <w:numPr>
          <w:ilvl w:val="0"/>
          <w:numId w:val="128"/>
        </w:numPr>
        <w:spacing w:before="240" w:after="0" w:afterAutospacing="0"/>
        <w:ind w:left="720" w:hanging="360"/>
      </w:pPr>
      <w:r>
        <w:rPr>
          <w:b/>
          <w:rtl w:val="0"/>
        </w:rPr>
        <w:t>HP</w:t>
      </w:r>
      <w:r>
        <w:rPr>
          <w:rtl w:val="0"/>
        </w:rPr>
        <w:t>: Health, determines survivability across traps</w:t>
      </w:r>
    </w:p>
    <w:p w14:paraId="000008EB">
      <w:pPr>
        <w:numPr>
          <w:ilvl w:val="0"/>
          <w:numId w:val="128"/>
        </w:numPr>
        <w:spacing w:before="0" w:beforeAutospacing="0" w:after="0" w:afterAutospacing="0"/>
        <w:ind w:left="720" w:hanging="360"/>
      </w:pPr>
      <w:r>
        <w:rPr>
          <w:b/>
          <w:rtl w:val="0"/>
        </w:rPr>
        <w:t>XP</w:t>
      </w:r>
      <w:r>
        <w:rPr>
          <w:rtl w:val="0"/>
        </w:rPr>
        <w:t>: Progress bar for triggering buffs and score</w:t>
      </w:r>
    </w:p>
    <w:p w14:paraId="000008EC">
      <w:pPr>
        <w:numPr>
          <w:ilvl w:val="0"/>
          <w:numId w:val="128"/>
        </w:numPr>
        <w:spacing w:before="0" w:beforeAutospacing="0" w:after="0" w:afterAutospacing="0"/>
        <w:ind w:left="720" w:hanging="360"/>
      </w:pPr>
      <w:r>
        <w:rPr>
          <w:b/>
          <w:rtl w:val="0"/>
        </w:rPr>
        <w:t>LUCK</w:t>
      </w:r>
      <w:r>
        <w:rPr>
          <w:rtl w:val="0"/>
        </w:rPr>
        <w:t>: Enhances cues, hint clarity, coin odds</w:t>
      </w:r>
    </w:p>
    <w:p w14:paraId="000008ED">
      <w:pPr>
        <w:numPr>
          <w:ilvl w:val="0"/>
          <w:numId w:val="128"/>
        </w:numPr>
        <w:spacing w:before="0" w:beforeAutospacing="0" w:after="0" w:afterAutospacing="0"/>
        <w:ind w:left="720" w:hanging="360"/>
      </w:pPr>
      <w:r>
        <w:rPr>
          <w:b/>
          <w:rtl w:val="0"/>
        </w:rPr>
        <w:t>SPD (Speed)</w:t>
      </w:r>
      <w:r>
        <w:rPr>
          <w:rtl w:val="0"/>
        </w:rPr>
        <w:t>: Determines run pacing, trap evasion ease</w:t>
      </w:r>
    </w:p>
    <w:p w14:paraId="000008EE">
      <w:pPr>
        <w:numPr>
          <w:ilvl w:val="0"/>
          <w:numId w:val="128"/>
        </w:numPr>
        <w:spacing w:before="0" w:beforeAutospacing="0" w:after="240"/>
        <w:ind w:left="720" w:hanging="360"/>
      </w:pPr>
      <w:r>
        <w:rPr>
          <w:b/>
          <w:rtl w:val="0"/>
        </w:rPr>
        <w:t>COIN</w:t>
      </w:r>
      <w:r>
        <w:rPr>
          <w:rtl w:val="0"/>
        </w:rPr>
        <w:t>: In-run currency, meta-upgrade unlocks</w:t>
      </w:r>
    </w:p>
    <w:p w14:paraId="000008EF">
      <w:pPr>
        <w:pStyle w:val="4"/>
        <w:keepNext w:val="0"/>
        <w:keepLines w:val="0"/>
        <w:spacing w:before="280"/>
        <w:rPr>
          <w:b/>
          <w:color w:val="000000"/>
          <w:sz w:val="26"/>
          <w:szCs w:val="26"/>
        </w:rPr>
      </w:pPr>
      <w:bookmarkStart w:id="220" w:name="_g166d7arqmgu" w:colFirst="0" w:colLast="0"/>
      <w:bookmarkEnd w:id="220"/>
      <w:r>
        <w:rPr>
          <w:b/>
          <w:color w:val="000000"/>
          <w:sz w:val="26"/>
          <w:szCs w:val="26"/>
          <w:rtl w:val="0"/>
        </w:rPr>
        <w:t>Stat Interactions:</w:t>
      </w:r>
    </w:p>
    <w:p w14:paraId="000008F0">
      <w:pPr>
        <w:numPr>
          <w:ilvl w:val="0"/>
          <w:numId w:val="129"/>
        </w:numPr>
        <w:spacing w:before="240" w:after="0" w:afterAutospacing="0"/>
        <w:ind w:left="720" w:hanging="360"/>
      </w:pPr>
      <w:r>
        <w:rPr>
          <w:rtl w:val="0"/>
        </w:rPr>
        <w:t>HP + Regen Buff = Tank Build</w:t>
      </w:r>
    </w:p>
    <w:p w14:paraId="000008F1">
      <w:pPr>
        <w:numPr>
          <w:ilvl w:val="0"/>
          <w:numId w:val="129"/>
        </w:numPr>
        <w:spacing w:before="0" w:beforeAutospacing="0" w:after="0" w:afterAutospacing="0"/>
        <w:ind w:left="720" w:hanging="360"/>
      </w:pPr>
      <w:r>
        <w:rPr>
          <w:rtl w:val="0"/>
        </w:rPr>
        <w:t>LUCK + Door Sense = Informational Run</w:t>
      </w:r>
    </w:p>
    <w:p w14:paraId="000008F2">
      <w:pPr>
        <w:numPr>
          <w:ilvl w:val="0"/>
          <w:numId w:val="129"/>
        </w:numPr>
        <w:spacing w:before="0" w:beforeAutospacing="0" w:after="240"/>
        <w:ind w:left="720" w:hanging="360"/>
      </w:pPr>
      <w:r>
        <w:rPr>
          <w:rtl w:val="0"/>
        </w:rPr>
        <w:t>SPD + Dash Buff = Runner Build</w:t>
      </w:r>
    </w:p>
    <w:p w14:paraId="000008F3">
      <w:pPr>
        <w:pStyle w:val="4"/>
        <w:keepNext w:val="0"/>
        <w:keepLines w:val="0"/>
        <w:spacing w:before="280"/>
        <w:rPr>
          <w:b/>
          <w:color w:val="000000"/>
          <w:sz w:val="26"/>
          <w:szCs w:val="26"/>
        </w:rPr>
      </w:pPr>
      <w:bookmarkStart w:id="221" w:name="_v0z7tcyq6tqv" w:colFirst="0" w:colLast="0"/>
      <w:bookmarkEnd w:id="221"/>
      <w:r>
        <w:rPr>
          <w:b/>
          <w:color w:val="000000"/>
          <w:sz w:val="26"/>
          <w:szCs w:val="26"/>
          <w:rtl w:val="0"/>
        </w:rPr>
        <w:t>Buff Trigger Formula:</w:t>
      </w:r>
    </w:p>
    <w:p w14:paraId="000008F4">
      <w:r>
        <w:rPr>
          <w:rtl w:val="0"/>
        </w:rPr>
        <w:t>XPThreshold = 100 × (BuffLevel + 1)</w:t>
      </w:r>
    </w:p>
    <w:p w14:paraId="000008F5">
      <w:pPr>
        <w:pStyle w:val="4"/>
        <w:keepNext w:val="0"/>
        <w:keepLines w:val="0"/>
        <w:spacing w:before="280"/>
        <w:rPr>
          <w:b/>
          <w:color w:val="000000"/>
          <w:sz w:val="26"/>
          <w:szCs w:val="26"/>
        </w:rPr>
      </w:pPr>
      <w:bookmarkStart w:id="222" w:name="_jjujyxb1uvg1" w:colFirst="0" w:colLast="0"/>
      <w:bookmarkEnd w:id="222"/>
      <w:r>
        <w:rPr>
          <w:b/>
          <w:color w:val="000000"/>
          <w:sz w:val="26"/>
          <w:szCs w:val="26"/>
          <w:rtl w:val="0"/>
        </w:rPr>
        <w:t>PvP Stat Sync:</w:t>
      </w:r>
    </w:p>
    <w:p w14:paraId="000008F6">
      <w:pPr>
        <w:spacing w:before="240" w:after="240"/>
      </w:pPr>
      <w:r>
        <w:rPr>
          <w:rtl w:val="0"/>
        </w:rPr>
        <w:t>PvP runs normalize LUCK and adjust HP buffers depending on defender rating.</w:t>
      </w:r>
    </w:p>
    <w:p w14:paraId="000008F7">
      <w:r>
        <w:pict>
          <v:rect id="_x0000_i1180" o:spt="1" style="height:1.5pt;width:0pt;" fillcolor="#A0A0A0" filled="t" stroked="f" coordsize="21600,21600" o:hr="t" o:hrstd="t" o:hralign="center">
            <v:path/>
            <v:fill on="t" focussize="0,0"/>
            <v:stroke on="f"/>
            <v:imagedata o:title=""/>
            <o:lock v:ext="edit"/>
            <w10:wrap type="none"/>
            <w10:anchorlock/>
          </v:rect>
        </w:pict>
      </w:r>
    </w:p>
    <w:p w14:paraId="000008F8">
      <w:pPr>
        <w:pStyle w:val="3"/>
        <w:keepNext w:val="0"/>
        <w:keepLines w:val="0"/>
        <w:spacing w:after="80"/>
        <w:rPr>
          <w:b/>
          <w:sz w:val="34"/>
          <w:szCs w:val="34"/>
        </w:rPr>
      </w:pPr>
      <w:bookmarkStart w:id="223" w:name="_hfhojyvtw02n" w:colFirst="0" w:colLast="0"/>
      <w:bookmarkEnd w:id="223"/>
      <w:r>
        <w:rPr>
          <w:b/>
          <w:sz w:val="34"/>
          <w:szCs w:val="34"/>
          <w:rtl w:val="0"/>
        </w:rPr>
        <w:t>28. Mimic Room Logic &amp; Coin Gambling</w:t>
      </w:r>
    </w:p>
    <w:p w14:paraId="000008F9">
      <w:pPr>
        <w:pStyle w:val="4"/>
        <w:keepNext w:val="0"/>
        <w:keepLines w:val="0"/>
        <w:spacing w:before="280"/>
        <w:rPr>
          <w:b/>
          <w:color w:val="000000"/>
          <w:sz w:val="26"/>
          <w:szCs w:val="26"/>
        </w:rPr>
      </w:pPr>
      <w:bookmarkStart w:id="224" w:name="_vhmq8aqw0cwg" w:colFirst="0" w:colLast="0"/>
      <w:bookmarkEnd w:id="224"/>
      <w:r>
        <w:rPr>
          <w:b/>
          <w:color w:val="000000"/>
          <w:sz w:val="26"/>
          <w:szCs w:val="26"/>
          <w:rtl w:val="0"/>
        </w:rPr>
        <w:t>Overview:</w:t>
      </w:r>
    </w:p>
    <w:p w14:paraId="000008FA">
      <w:pPr>
        <w:spacing w:before="240" w:after="240"/>
      </w:pPr>
      <w:r>
        <w:rPr>
          <w:rtl w:val="0"/>
        </w:rPr>
        <w:t>Mimic Rooms are 50/50 gamble events. Players face a choice: tap chest or ignore.</w:t>
      </w:r>
    </w:p>
    <w:p w14:paraId="000008FB">
      <w:pPr>
        <w:pStyle w:val="4"/>
        <w:keepNext w:val="0"/>
        <w:keepLines w:val="0"/>
        <w:spacing w:before="280"/>
        <w:rPr>
          <w:b/>
          <w:color w:val="000000"/>
          <w:sz w:val="26"/>
          <w:szCs w:val="26"/>
        </w:rPr>
      </w:pPr>
      <w:bookmarkStart w:id="225" w:name="_z526emk0agpy" w:colFirst="0" w:colLast="0"/>
      <w:bookmarkEnd w:id="225"/>
      <w:r>
        <w:rPr>
          <w:b/>
          <w:color w:val="000000"/>
          <w:sz w:val="26"/>
          <w:szCs w:val="26"/>
          <w:rtl w:val="0"/>
        </w:rPr>
        <w:t>Mechanics:</w:t>
      </w:r>
    </w:p>
    <w:p w14:paraId="000008FC">
      <w:pPr>
        <w:numPr>
          <w:ilvl w:val="0"/>
          <w:numId w:val="130"/>
        </w:numPr>
        <w:spacing w:before="240" w:after="0" w:afterAutospacing="0"/>
        <w:ind w:left="720" w:hanging="360"/>
      </w:pPr>
      <w:r>
        <w:rPr>
          <w:rFonts w:ascii="Arial Unicode MS" w:hAnsi="Arial Unicode MS" w:eastAsia="Arial Unicode MS" w:cs="Arial Unicode MS"/>
          <w:rtl w:val="0"/>
        </w:rPr>
        <w:t>Tap → 50% chance: High coin reward / mimic attack</w:t>
      </w:r>
    </w:p>
    <w:p w14:paraId="000008FD">
      <w:pPr>
        <w:numPr>
          <w:ilvl w:val="0"/>
          <w:numId w:val="130"/>
        </w:numPr>
        <w:spacing w:before="0" w:beforeAutospacing="0" w:after="0" w:afterAutospacing="0"/>
        <w:ind w:left="720" w:hanging="360"/>
      </w:pPr>
      <w:r>
        <w:rPr>
          <w:rtl w:val="0"/>
        </w:rPr>
        <w:t>LUCK influences success odds: +1% per 2 LUCK</w:t>
      </w:r>
    </w:p>
    <w:p w14:paraId="000008FE">
      <w:pPr>
        <w:numPr>
          <w:ilvl w:val="0"/>
          <w:numId w:val="130"/>
        </w:numPr>
        <w:spacing w:before="0" w:beforeAutospacing="0" w:after="240"/>
        <w:ind w:left="720" w:hanging="360"/>
      </w:pPr>
      <w:r>
        <w:rPr>
          <w:rtl w:val="0"/>
        </w:rPr>
        <w:t>Some buffs negate mimic damage or increase reward</w:t>
      </w:r>
    </w:p>
    <w:p w14:paraId="000008FF">
      <w:pPr>
        <w:pStyle w:val="4"/>
        <w:keepNext w:val="0"/>
        <w:keepLines w:val="0"/>
        <w:spacing w:before="280"/>
        <w:rPr>
          <w:b/>
          <w:color w:val="000000"/>
          <w:sz w:val="26"/>
          <w:szCs w:val="26"/>
        </w:rPr>
      </w:pPr>
      <w:bookmarkStart w:id="226" w:name="_xyw8b9v2ku5t" w:colFirst="0" w:colLast="0"/>
      <w:bookmarkEnd w:id="226"/>
      <w:r>
        <w:rPr>
          <w:b/>
          <w:color w:val="000000"/>
          <w:sz w:val="26"/>
          <w:szCs w:val="26"/>
          <w:rtl w:val="0"/>
        </w:rPr>
        <w:t>Types:</w:t>
      </w:r>
    </w:p>
    <w:p w14:paraId="00000900">
      <w:pPr>
        <w:numPr>
          <w:ilvl w:val="0"/>
          <w:numId w:val="131"/>
        </w:numPr>
        <w:spacing w:before="240" w:after="0" w:afterAutospacing="0"/>
        <w:ind w:left="720" w:hanging="360"/>
      </w:pPr>
      <w:r>
        <w:rPr>
          <w:rtl w:val="0"/>
        </w:rPr>
        <w:t>Standard Mimic</w:t>
      </w:r>
    </w:p>
    <w:p w14:paraId="00000901">
      <w:pPr>
        <w:numPr>
          <w:ilvl w:val="0"/>
          <w:numId w:val="131"/>
        </w:numPr>
        <w:spacing w:before="0" w:beforeAutospacing="0" w:after="0" w:afterAutospacing="0"/>
        <w:ind w:left="720" w:hanging="360"/>
      </w:pPr>
      <w:r>
        <w:rPr>
          <w:rtl w:val="0"/>
        </w:rPr>
        <w:t>PvP Mimic (baited chest by player ghosts)</w:t>
      </w:r>
    </w:p>
    <w:p w14:paraId="00000902">
      <w:pPr>
        <w:numPr>
          <w:ilvl w:val="0"/>
          <w:numId w:val="131"/>
        </w:numPr>
        <w:spacing w:before="0" w:beforeAutospacing="0" w:after="240"/>
        <w:ind w:left="720" w:hanging="360"/>
      </w:pPr>
      <w:r>
        <w:rPr>
          <w:rtl w:val="0"/>
        </w:rPr>
        <w:t>Event Mimic (10× coin if correct)</w:t>
      </w:r>
    </w:p>
    <w:p w14:paraId="00000903">
      <w:pPr>
        <w:pStyle w:val="4"/>
        <w:keepNext w:val="0"/>
        <w:keepLines w:val="0"/>
        <w:spacing w:before="280"/>
        <w:rPr>
          <w:b/>
          <w:color w:val="000000"/>
          <w:sz w:val="26"/>
          <w:szCs w:val="26"/>
        </w:rPr>
      </w:pPr>
      <w:bookmarkStart w:id="227" w:name="_gl6gi6v7pgrg" w:colFirst="0" w:colLast="0"/>
      <w:bookmarkEnd w:id="227"/>
      <w:r>
        <w:rPr>
          <w:b/>
          <w:color w:val="000000"/>
          <w:sz w:val="26"/>
          <w:szCs w:val="26"/>
          <w:rtl w:val="0"/>
        </w:rPr>
        <w:t>Use Cases:</w:t>
      </w:r>
    </w:p>
    <w:p w14:paraId="00000904">
      <w:pPr>
        <w:numPr>
          <w:ilvl w:val="0"/>
          <w:numId w:val="132"/>
        </w:numPr>
        <w:spacing w:before="240" w:after="0" w:afterAutospacing="0"/>
        <w:ind w:left="720" w:hanging="360"/>
      </w:pPr>
      <w:r>
        <w:rPr>
          <w:rtl w:val="0"/>
        </w:rPr>
        <w:t>Coin Runners gamble consistently</w:t>
      </w:r>
    </w:p>
    <w:p w14:paraId="00000905">
      <w:pPr>
        <w:numPr>
          <w:ilvl w:val="0"/>
          <w:numId w:val="132"/>
        </w:numPr>
        <w:spacing w:before="0" w:beforeAutospacing="0" w:after="0" w:afterAutospacing="0"/>
        <w:ind w:left="720" w:hanging="360"/>
      </w:pPr>
      <w:r>
        <w:rPr>
          <w:rtl w:val="0"/>
        </w:rPr>
        <w:t>LUCK stackers tilt odds in their favor</w:t>
      </w:r>
    </w:p>
    <w:p w14:paraId="00000906">
      <w:pPr>
        <w:numPr>
          <w:ilvl w:val="0"/>
          <w:numId w:val="132"/>
        </w:numPr>
        <w:spacing w:before="0" w:beforeAutospacing="0" w:after="240"/>
        <w:ind w:left="720" w:hanging="360"/>
      </w:pPr>
      <w:r>
        <w:rPr>
          <w:rtl w:val="0"/>
        </w:rPr>
        <w:t>Mimic Shield buff allows repeated tapping safely</w:t>
      </w:r>
    </w:p>
    <w:p w14:paraId="00000907">
      <w:r>
        <w:pict>
          <v:rect id="_x0000_i1181" o:spt="1" style="height:1.5pt;width:0pt;" fillcolor="#A0A0A0" filled="t" stroked="f" coordsize="21600,21600" o:hr="t" o:hrstd="t" o:hralign="center">
            <v:path/>
            <v:fill on="t" focussize="0,0"/>
            <v:stroke on="f"/>
            <v:imagedata o:title=""/>
            <o:lock v:ext="edit"/>
            <w10:wrap type="none"/>
            <w10:anchorlock/>
          </v:rect>
        </w:pict>
      </w:r>
    </w:p>
    <w:p w14:paraId="00000908">
      <w:pPr>
        <w:pStyle w:val="3"/>
        <w:keepNext w:val="0"/>
        <w:keepLines w:val="0"/>
        <w:spacing w:after="80"/>
        <w:rPr>
          <w:b/>
          <w:sz w:val="34"/>
          <w:szCs w:val="34"/>
        </w:rPr>
      </w:pPr>
      <w:bookmarkStart w:id="228" w:name="_3mwfzyhfuxwa" w:colFirst="0" w:colLast="0"/>
      <w:bookmarkEnd w:id="228"/>
      <w:r>
        <w:rPr>
          <w:b/>
          <w:sz w:val="34"/>
          <w:szCs w:val="34"/>
          <w:rtl w:val="0"/>
        </w:rPr>
        <w:t>29. Tap-Based Mechanics and Room Tension</w:t>
      </w:r>
    </w:p>
    <w:p w14:paraId="00000909">
      <w:pPr>
        <w:pStyle w:val="4"/>
        <w:keepNext w:val="0"/>
        <w:keepLines w:val="0"/>
        <w:spacing w:before="280"/>
        <w:rPr>
          <w:b/>
          <w:color w:val="000000"/>
          <w:sz w:val="26"/>
          <w:szCs w:val="26"/>
        </w:rPr>
      </w:pPr>
      <w:bookmarkStart w:id="229" w:name="_4kce478hvkru" w:colFirst="0" w:colLast="0"/>
      <w:bookmarkEnd w:id="229"/>
      <w:r>
        <w:rPr>
          <w:b/>
          <w:color w:val="000000"/>
          <w:sz w:val="26"/>
          <w:szCs w:val="26"/>
          <w:rtl w:val="0"/>
        </w:rPr>
        <w:t>Purpose:</w:t>
      </w:r>
    </w:p>
    <w:p w14:paraId="0000090A">
      <w:pPr>
        <w:spacing w:before="240" w:after="240"/>
      </w:pPr>
      <w:r>
        <w:rPr>
          <w:rtl w:val="0"/>
        </w:rPr>
        <w:t>To introduce player agency and skill even in an auto-runner format.</w:t>
      </w:r>
    </w:p>
    <w:p w14:paraId="0000090B">
      <w:pPr>
        <w:pStyle w:val="4"/>
        <w:keepNext w:val="0"/>
        <w:keepLines w:val="0"/>
        <w:spacing w:before="280"/>
        <w:rPr>
          <w:b/>
          <w:color w:val="000000"/>
          <w:sz w:val="26"/>
          <w:szCs w:val="26"/>
        </w:rPr>
      </w:pPr>
      <w:bookmarkStart w:id="230" w:name="_5qg9okc6ca8b" w:colFirst="0" w:colLast="0"/>
      <w:bookmarkEnd w:id="230"/>
      <w:r>
        <w:rPr>
          <w:b/>
          <w:color w:val="000000"/>
          <w:sz w:val="26"/>
          <w:szCs w:val="26"/>
          <w:rtl w:val="0"/>
        </w:rPr>
        <w:t>Tap Layers:</w:t>
      </w:r>
    </w:p>
    <w:p w14:paraId="0000090C">
      <w:pPr>
        <w:numPr>
          <w:ilvl w:val="0"/>
          <w:numId w:val="133"/>
        </w:numPr>
        <w:spacing w:before="240" w:after="0" w:afterAutospacing="0"/>
        <w:ind w:left="720" w:hanging="360"/>
      </w:pPr>
      <w:r>
        <w:rPr>
          <w:b/>
          <w:rtl w:val="0"/>
        </w:rPr>
        <w:t>Doors</w:t>
      </w:r>
      <w:r>
        <w:rPr>
          <w:rtl w:val="0"/>
        </w:rPr>
        <w:t>: Base mechanic, choose 1 of 2</w:t>
      </w:r>
    </w:p>
    <w:p w14:paraId="0000090D">
      <w:pPr>
        <w:numPr>
          <w:ilvl w:val="0"/>
          <w:numId w:val="133"/>
        </w:numPr>
        <w:spacing w:before="0" w:beforeAutospacing="0" w:after="0" w:afterAutospacing="0"/>
        <w:ind w:left="720" w:hanging="360"/>
      </w:pPr>
      <w:r>
        <w:rPr>
          <w:b/>
          <w:rtl w:val="0"/>
        </w:rPr>
        <w:t>Coin Clusters</w:t>
      </w:r>
      <w:r>
        <w:rPr>
          <w:rtl w:val="0"/>
        </w:rPr>
        <w:t>: Tap to collect, some may trigger trap</w:t>
      </w:r>
    </w:p>
    <w:p w14:paraId="0000090E">
      <w:pPr>
        <w:numPr>
          <w:ilvl w:val="0"/>
          <w:numId w:val="133"/>
        </w:numPr>
        <w:spacing w:before="0" w:beforeAutospacing="0" w:after="0" w:afterAutospacing="0"/>
        <w:ind w:left="720" w:hanging="360"/>
      </w:pPr>
      <w:r>
        <w:rPr>
          <w:b/>
          <w:rtl w:val="0"/>
        </w:rPr>
        <w:t>XP Orbs</w:t>
      </w:r>
      <w:r>
        <w:rPr>
          <w:rtl w:val="0"/>
        </w:rPr>
        <w:t>: Tap to secure bonus XP</w:t>
      </w:r>
    </w:p>
    <w:p w14:paraId="0000090F">
      <w:pPr>
        <w:numPr>
          <w:ilvl w:val="0"/>
          <w:numId w:val="133"/>
        </w:numPr>
        <w:spacing w:before="0" w:beforeAutospacing="0" w:after="240"/>
        <w:ind w:left="720" w:hanging="360"/>
      </w:pPr>
      <w:r>
        <w:rPr>
          <w:b/>
          <w:rtl w:val="0"/>
        </w:rPr>
        <w:t>Hidden Switches</w:t>
      </w:r>
      <w:r>
        <w:rPr>
          <w:rtl w:val="0"/>
        </w:rPr>
        <w:t>: Reveal shortcuts or buffs</w:t>
      </w:r>
    </w:p>
    <w:p w14:paraId="00000910">
      <w:pPr>
        <w:pStyle w:val="4"/>
        <w:keepNext w:val="0"/>
        <w:keepLines w:val="0"/>
        <w:spacing w:before="280"/>
        <w:rPr>
          <w:b/>
          <w:color w:val="000000"/>
          <w:sz w:val="26"/>
          <w:szCs w:val="26"/>
        </w:rPr>
      </w:pPr>
      <w:bookmarkStart w:id="231" w:name="_34modmrrux4c" w:colFirst="0" w:colLast="0"/>
      <w:bookmarkEnd w:id="231"/>
      <w:r>
        <w:rPr>
          <w:b/>
          <w:color w:val="000000"/>
          <w:sz w:val="26"/>
          <w:szCs w:val="26"/>
          <w:rtl w:val="0"/>
        </w:rPr>
        <w:t>Risk/Reward:</w:t>
      </w:r>
    </w:p>
    <w:p w14:paraId="00000911">
      <w:pPr>
        <w:numPr>
          <w:ilvl w:val="0"/>
          <w:numId w:val="134"/>
        </w:numPr>
        <w:spacing w:before="240" w:after="0" w:afterAutospacing="0"/>
        <w:ind w:left="720" w:hanging="360"/>
      </w:pPr>
      <w:r>
        <w:rPr>
          <w:rtl w:val="0"/>
        </w:rPr>
        <w:t>Every tap has an inherent risk; trap, mimic, or wasted time</w:t>
      </w:r>
    </w:p>
    <w:p w14:paraId="00000912">
      <w:pPr>
        <w:numPr>
          <w:ilvl w:val="0"/>
          <w:numId w:val="134"/>
        </w:numPr>
        <w:spacing w:before="0" w:beforeAutospacing="0" w:after="240"/>
        <w:ind w:left="720" w:hanging="360"/>
      </w:pPr>
      <w:r>
        <w:rPr>
          <w:rtl w:val="0"/>
        </w:rPr>
        <w:t>Speed builds avoid taps, Luck builds exploit them</w:t>
      </w:r>
    </w:p>
    <w:p w14:paraId="00000913">
      <w:pPr>
        <w:pStyle w:val="4"/>
        <w:keepNext w:val="0"/>
        <w:keepLines w:val="0"/>
        <w:spacing w:before="280"/>
        <w:rPr>
          <w:b/>
          <w:color w:val="000000"/>
          <w:sz w:val="26"/>
          <w:szCs w:val="26"/>
        </w:rPr>
      </w:pPr>
      <w:bookmarkStart w:id="232" w:name="_s5lltpfyax2c" w:colFirst="0" w:colLast="0"/>
      <w:bookmarkEnd w:id="232"/>
      <w:r>
        <w:rPr>
          <w:b/>
          <w:color w:val="000000"/>
          <w:sz w:val="26"/>
          <w:szCs w:val="26"/>
          <w:rtl w:val="0"/>
        </w:rPr>
        <w:t>PvP Variation:</w:t>
      </w:r>
    </w:p>
    <w:p w14:paraId="00000914">
      <w:pPr>
        <w:numPr>
          <w:ilvl w:val="0"/>
          <w:numId w:val="135"/>
        </w:numPr>
        <w:spacing w:before="240" w:after="0" w:afterAutospacing="0"/>
        <w:ind w:left="720" w:hanging="360"/>
      </w:pPr>
      <w:r>
        <w:rPr>
          <w:rtl w:val="0"/>
        </w:rPr>
        <w:t>Taps can be booby-trapped by ghosts</w:t>
      </w:r>
    </w:p>
    <w:p w14:paraId="00000915">
      <w:pPr>
        <w:numPr>
          <w:ilvl w:val="0"/>
          <w:numId w:val="135"/>
        </w:numPr>
        <w:spacing w:before="0" w:beforeAutospacing="0" w:after="240"/>
        <w:ind w:left="720" w:hanging="360"/>
      </w:pPr>
      <w:r>
        <w:rPr>
          <w:rtl w:val="0"/>
        </w:rPr>
        <w:t>PvP mimic chest may appear only after wave 2 in ghost segment</w:t>
      </w:r>
    </w:p>
    <w:p w14:paraId="00000916">
      <w:r>
        <w:pict>
          <v:rect id="_x0000_i1182" o:spt="1" style="height:1.5pt;width:0pt;" fillcolor="#A0A0A0" filled="t" stroked="f" coordsize="21600,21600" o:hr="t" o:hrstd="t" o:hralign="center">
            <v:path/>
            <v:fill on="t" focussize="0,0"/>
            <v:stroke on="f"/>
            <v:imagedata o:title=""/>
            <o:lock v:ext="edit"/>
            <w10:wrap type="none"/>
            <w10:anchorlock/>
          </v:rect>
        </w:pict>
      </w:r>
    </w:p>
    <w:p w14:paraId="00000917">
      <w:pPr>
        <w:pStyle w:val="3"/>
        <w:keepNext w:val="0"/>
        <w:keepLines w:val="0"/>
        <w:spacing w:after="80"/>
        <w:rPr>
          <w:b/>
          <w:sz w:val="34"/>
          <w:szCs w:val="34"/>
        </w:rPr>
      </w:pPr>
      <w:bookmarkStart w:id="233" w:name="_63faq1v0kq7r" w:colFirst="0" w:colLast="0"/>
      <w:bookmarkEnd w:id="233"/>
      <w:r>
        <w:rPr>
          <w:b/>
          <w:sz w:val="34"/>
          <w:szCs w:val="34"/>
          <w:rtl w:val="0"/>
        </w:rPr>
        <w:t>30. Full Upgrade Synergy Table</w:t>
      </w:r>
    </w:p>
    <w:p w14:paraId="00000918">
      <w:pPr>
        <w:pStyle w:val="4"/>
        <w:keepNext w:val="0"/>
        <w:keepLines w:val="0"/>
        <w:spacing w:before="280"/>
        <w:rPr>
          <w:b/>
          <w:color w:val="000000"/>
          <w:sz w:val="26"/>
          <w:szCs w:val="26"/>
        </w:rPr>
      </w:pPr>
      <w:bookmarkStart w:id="234" w:name="_p840ohmoiama" w:colFirst="0" w:colLast="0"/>
      <w:bookmarkEnd w:id="234"/>
      <w:r>
        <w:rPr>
          <w:b/>
          <w:color w:val="000000"/>
          <w:sz w:val="26"/>
          <w:szCs w:val="26"/>
          <w:rtl w:val="0"/>
        </w:rPr>
        <w:t>Upgrade Tree Overview:</w:t>
      </w:r>
    </w:p>
    <w:p w14:paraId="00000919">
      <w:pPr>
        <w:spacing w:before="240" w:after="240"/>
      </w:pPr>
      <w:r>
        <w:rPr>
          <w:rtl w:val="0"/>
        </w:rPr>
        <w:t>Each player has access to 3 primary trees with 5 upgrade levels per node.</w:t>
      </w:r>
    </w:p>
    <w:p w14:paraId="0000091A">
      <w:pPr>
        <w:pStyle w:val="4"/>
        <w:keepNext w:val="0"/>
        <w:keepLines w:val="0"/>
        <w:spacing w:before="280"/>
        <w:rPr>
          <w:b/>
          <w:color w:val="000000"/>
          <w:sz w:val="26"/>
          <w:szCs w:val="26"/>
        </w:rPr>
      </w:pPr>
      <w:bookmarkStart w:id="235" w:name="_wvs4i3vc6vjc" w:colFirst="0" w:colLast="0"/>
      <w:bookmarkEnd w:id="235"/>
      <w:r>
        <w:rPr>
          <w:b/>
          <w:color w:val="000000"/>
          <w:sz w:val="26"/>
          <w:szCs w:val="26"/>
          <w:rtl w:val="0"/>
        </w:rPr>
        <w:t>Trees:</w:t>
      </w:r>
    </w:p>
    <w:p w14:paraId="0000091B">
      <w:pPr>
        <w:numPr>
          <w:ilvl w:val="0"/>
          <w:numId w:val="136"/>
        </w:numPr>
        <w:spacing w:before="240" w:after="0" w:afterAutospacing="0"/>
        <w:ind w:left="720" w:hanging="360"/>
      </w:pPr>
      <w:r>
        <w:rPr>
          <w:b/>
          <w:rtl w:val="0"/>
        </w:rPr>
        <w:t>Survivability</w:t>
      </w:r>
      <w:r>
        <w:rPr>
          <w:rtl w:val="0"/>
        </w:rPr>
        <w:t>: HP, Trap Delay, Iron Skin</w:t>
      </w:r>
    </w:p>
    <w:p w14:paraId="0000091C">
      <w:pPr>
        <w:numPr>
          <w:ilvl w:val="0"/>
          <w:numId w:val="136"/>
        </w:numPr>
        <w:spacing w:before="0" w:beforeAutospacing="0" w:after="0" w:afterAutospacing="0"/>
        <w:ind w:left="720" w:hanging="360"/>
      </w:pPr>
      <w:r>
        <w:rPr>
          <w:b/>
          <w:rtl w:val="0"/>
        </w:rPr>
        <w:t>Luck Utility</w:t>
      </w:r>
      <w:r>
        <w:rPr>
          <w:rtl w:val="0"/>
        </w:rPr>
        <w:t>: Door Hint, Event Rate, Mimic Odds</w:t>
      </w:r>
    </w:p>
    <w:p w14:paraId="0000091D">
      <w:pPr>
        <w:numPr>
          <w:ilvl w:val="0"/>
          <w:numId w:val="136"/>
        </w:numPr>
        <w:spacing w:before="0" w:beforeAutospacing="0" w:after="240"/>
        <w:ind w:left="720" w:hanging="360"/>
      </w:pPr>
      <w:r>
        <w:rPr>
          <w:b/>
          <w:rtl w:val="0"/>
        </w:rPr>
        <w:t>Speed/Flow</w:t>
      </w:r>
      <w:r>
        <w:rPr>
          <w:rtl w:val="0"/>
        </w:rPr>
        <w:t>: Movement, Dash, Sprint, Shorten Buff Gaps</w:t>
      </w:r>
    </w:p>
    <w:p w14:paraId="0000091E">
      <w:pPr>
        <w:pStyle w:val="4"/>
        <w:keepNext w:val="0"/>
        <w:keepLines w:val="0"/>
        <w:spacing w:before="280"/>
        <w:rPr>
          <w:b/>
          <w:color w:val="000000"/>
          <w:sz w:val="26"/>
          <w:szCs w:val="26"/>
        </w:rPr>
      </w:pPr>
      <w:bookmarkStart w:id="236" w:name="_jxebl3w9xdr9" w:colFirst="0" w:colLast="0"/>
      <w:bookmarkEnd w:id="236"/>
      <w:r>
        <w:rPr>
          <w:b/>
          <w:color w:val="000000"/>
          <w:sz w:val="26"/>
          <w:szCs w:val="26"/>
          <w:rtl w:val="0"/>
        </w:rPr>
        <w:t>Synergy Chart:</w:t>
      </w:r>
    </w:p>
    <w:tbl>
      <w:tblPr>
        <w:tblStyle w:val="74"/>
        <w:tblW w:w="69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5"/>
        <w:gridCol w:w="2235"/>
        <w:gridCol w:w="3705"/>
      </w:tblGrid>
      <w:tr w14:paraId="378032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1F">
            <w:r>
              <w:rPr>
                <w:rtl w:val="0"/>
              </w:rPr>
              <w:t>Tree 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0">
            <w:r>
              <w:rPr>
                <w:rtl w:val="0"/>
              </w:rPr>
              <w:t>Tree B</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1">
            <w:r>
              <w:rPr>
                <w:rtl w:val="0"/>
              </w:rPr>
              <w:t>Synergy Outcome</w:t>
            </w:r>
          </w:p>
        </w:tc>
      </w:tr>
      <w:tr w14:paraId="655F36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2">
            <w:r>
              <w:rPr>
                <w:rtl w:val="0"/>
              </w:rPr>
              <w:t>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3">
            <w:r>
              <w:rPr>
                <w:rtl w:val="0"/>
              </w:rPr>
              <w:t>Trap Delay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4">
            <w:r>
              <w:rPr>
                <w:rtl w:val="0"/>
              </w:rPr>
              <w:t>Tank Run</w:t>
            </w:r>
          </w:p>
        </w:tc>
      </w:tr>
      <w:tr w14:paraId="215E44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5">
            <w:r>
              <w:rPr>
                <w:rtl w:val="0"/>
              </w:rPr>
              <w:t>Luck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6">
            <w:r>
              <w:rPr>
                <w:rtl w:val="0"/>
              </w:rPr>
              <w:t>Event Rate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7">
            <w:r>
              <w:rPr>
                <w:rtl w:val="0"/>
              </w:rPr>
              <w:t>Treasure Room Hunter</w:t>
            </w:r>
          </w:p>
        </w:tc>
      </w:tr>
      <w:tr w14:paraId="634A0B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8">
            <w:r>
              <w:rPr>
                <w:rtl w:val="0"/>
              </w:rPr>
              <w:t>Speed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9">
            <w:r>
              <w:rPr>
                <w:rtl w:val="0"/>
              </w:rPr>
              <w:t>Dash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A">
            <w:r>
              <w:rPr>
                <w:rtl w:val="0"/>
              </w:rPr>
              <w:t>Ghost Evasion Build</w:t>
            </w:r>
          </w:p>
        </w:tc>
      </w:tr>
      <w:tr w14:paraId="35910F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B">
            <w:r>
              <w:rPr>
                <w:rtl w:val="0"/>
              </w:rPr>
              <w:t>Luck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C">
            <w:r>
              <w:rPr>
                <w:rtl w:val="0"/>
              </w:rPr>
              <w:t>Mimic Detection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D">
            <w:r>
              <w:rPr>
                <w:rtl w:val="0"/>
              </w:rPr>
              <w:t>Mimic Exploit Strategy</w:t>
            </w:r>
          </w:p>
        </w:tc>
      </w:tr>
      <w:tr w14:paraId="493A65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E">
            <w:r>
              <w:rPr>
                <w:rtl w:val="0"/>
              </w:rPr>
              <w:t>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2F">
            <w:r>
              <w:rPr>
                <w:rtl w:val="0"/>
              </w:rPr>
              <w:t>Coin Magnet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30">
            <w:r>
              <w:rPr>
                <w:rtl w:val="0"/>
              </w:rPr>
              <w:t>Greedy Tank (Risk Mitigator)</w:t>
            </w:r>
          </w:p>
        </w:tc>
      </w:tr>
    </w:tbl>
    <w:p w14:paraId="00000931">
      <w:pPr>
        <w:pStyle w:val="4"/>
        <w:keepNext w:val="0"/>
        <w:keepLines w:val="0"/>
        <w:spacing w:before="280"/>
        <w:rPr>
          <w:b/>
          <w:color w:val="000000"/>
          <w:sz w:val="26"/>
          <w:szCs w:val="26"/>
        </w:rPr>
      </w:pPr>
      <w:bookmarkStart w:id="237" w:name="_klvd8j1r6bxz" w:colFirst="0" w:colLast="0"/>
      <w:bookmarkEnd w:id="237"/>
      <w:r>
        <w:rPr>
          <w:b/>
          <w:color w:val="000000"/>
          <w:sz w:val="26"/>
          <w:szCs w:val="26"/>
          <w:rtl w:val="0"/>
        </w:rPr>
        <w:t>Upgrade Scaling:</w:t>
      </w:r>
    </w:p>
    <w:p w14:paraId="00000932">
      <w:r>
        <w:rPr>
          <w:rtl w:val="0"/>
        </w:rPr>
        <w:t>UpgradeEffect = Base × (1 + 0.15 × UpgradeLevel)</w:t>
      </w:r>
    </w:p>
    <w:p w14:paraId="00000933">
      <w:pPr>
        <w:pStyle w:val="4"/>
        <w:keepNext w:val="0"/>
        <w:keepLines w:val="0"/>
        <w:spacing w:before="280"/>
        <w:rPr>
          <w:b/>
          <w:color w:val="000000"/>
          <w:sz w:val="26"/>
          <w:szCs w:val="26"/>
        </w:rPr>
      </w:pPr>
      <w:bookmarkStart w:id="238" w:name="_fr1fbtaorfsn" w:colFirst="0" w:colLast="0"/>
      <w:bookmarkEnd w:id="238"/>
      <w:r>
        <w:rPr>
          <w:b/>
          <w:color w:val="000000"/>
          <w:sz w:val="26"/>
          <w:szCs w:val="26"/>
          <w:rtl w:val="0"/>
        </w:rPr>
        <w:t>Meta Strategy:</w:t>
      </w:r>
    </w:p>
    <w:p w14:paraId="00000934">
      <w:pPr>
        <w:numPr>
          <w:ilvl w:val="0"/>
          <w:numId w:val="137"/>
        </w:numPr>
        <w:spacing w:before="240" w:after="0" w:afterAutospacing="0"/>
        <w:ind w:left="720" w:hanging="360"/>
      </w:pPr>
      <w:r>
        <w:rPr>
          <w:rtl w:val="0"/>
        </w:rPr>
        <w:t>Players specialize over time</w:t>
      </w:r>
    </w:p>
    <w:p w14:paraId="00000935">
      <w:pPr>
        <w:numPr>
          <w:ilvl w:val="0"/>
          <w:numId w:val="137"/>
        </w:numPr>
        <w:spacing w:before="0" w:beforeAutospacing="0" w:after="0" w:afterAutospacing="0"/>
        <w:ind w:left="720" w:hanging="360"/>
      </w:pPr>
      <w:r>
        <w:rPr>
          <w:rtl w:val="0"/>
        </w:rPr>
        <w:t>Buff builds synergize with tree paths</w:t>
      </w:r>
    </w:p>
    <w:p w14:paraId="00000936">
      <w:pPr>
        <w:numPr>
          <w:ilvl w:val="0"/>
          <w:numId w:val="137"/>
        </w:numPr>
        <w:spacing w:before="0" w:beforeAutospacing="0" w:after="240"/>
        <w:ind w:left="720" w:hanging="360"/>
      </w:pPr>
      <w:r>
        <w:rPr>
          <w:rtl w:val="0"/>
        </w:rPr>
        <w:t>PvP-specific upgrades gated behind coin milestones</w:t>
      </w:r>
    </w:p>
    <w:p w14:paraId="00000937">
      <w:r>
        <w:pict>
          <v:rect id="_x0000_i1183" o:spt="1" style="height:1.5pt;width:0pt;" fillcolor="#A0A0A0" filled="t" stroked="f" coordsize="21600,21600" o:hr="t" o:hrstd="t" o:hralign="center">
            <v:path/>
            <v:fill on="t" focussize="0,0"/>
            <v:stroke on="f"/>
            <v:imagedata o:title=""/>
            <o:lock v:ext="edit"/>
            <w10:wrap type="none"/>
            <w10:anchorlock/>
          </v:rect>
        </w:pict>
      </w:r>
    </w:p>
    <w:p w14:paraId="00000938">
      <w:pPr>
        <w:spacing w:before="240" w:after="240"/>
      </w:pPr>
      <w:r>
        <w:rPr>
          <w:rtl w:val="0"/>
        </w:rPr>
        <w:t>Next Suggested Additions:</w:t>
      </w:r>
    </w:p>
    <w:p w14:paraId="00000939">
      <w:pPr>
        <w:numPr>
          <w:ilvl w:val="0"/>
          <w:numId w:val="138"/>
        </w:numPr>
        <w:spacing w:before="240" w:after="0" w:afterAutospacing="0"/>
        <w:ind w:left="720" w:hanging="360"/>
      </w:pPr>
      <w:r>
        <w:rPr>
          <w:rtl w:val="0"/>
        </w:rPr>
        <w:t>Trap Tier Table</w:t>
      </w:r>
    </w:p>
    <w:p w14:paraId="0000093A">
      <w:pPr>
        <w:numPr>
          <w:ilvl w:val="0"/>
          <w:numId w:val="138"/>
        </w:numPr>
        <w:spacing w:before="0" w:beforeAutospacing="0" w:after="0" w:afterAutospacing="0"/>
        <w:ind w:left="720" w:hanging="360"/>
      </w:pPr>
      <w:r>
        <w:rPr>
          <w:rtl w:val="0"/>
        </w:rPr>
        <w:t>Ghost Room Design Examples</w:t>
      </w:r>
    </w:p>
    <w:p w14:paraId="0000093B">
      <w:pPr>
        <w:numPr>
          <w:ilvl w:val="0"/>
          <w:numId w:val="138"/>
        </w:numPr>
        <w:spacing w:before="0" w:beforeAutospacing="0" w:after="0" w:afterAutospacing="0"/>
        <w:ind w:left="720" w:hanging="360"/>
      </w:pPr>
      <w:r>
        <w:rPr>
          <w:rtl w:val="0"/>
        </w:rPr>
        <w:t>Rarity Roll Simulation</w:t>
      </w:r>
    </w:p>
    <w:p w14:paraId="0000093C">
      <w:pPr>
        <w:numPr>
          <w:ilvl w:val="0"/>
          <w:numId w:val="138"/>
        </w:numPr>
        <w:spacing w:before="0" w:beforeAutospacing="0" w:after="240"/>
        <w:ind w:left="720" w:hanging="360"/>
      </w:pPr>
      <w:r>
        <w:rPr>
          <w:rtl w:val="0"/>
        </w:rPr>
        <w:t>Visual Reward Feedback Chart</w:t>
      </w:r>
    </w:p>
    <w:p w14:paraId="0000093D"/>
    <w:p w14:paraId="0000093E">
      <w:r>
        <w:pict>
          <v:rect id="_x0000_i1184" o:spt="1" style="height:1.5pt;width:0pt;" fillcolor="#A0A0A0" filled="t" stroked="f" coordsize="21600,21600" o:hr="t" o:hrstd="t" o:hralign="center">
            <v:path/>
            <v:fill on="t" focussize="0,0"/>
            <v:stroke on="f"/>
            <v:imagedata o:title=""/>
            <o:lock v:ext="edit"/>
            <w10:wrap type="none"/>
            <w10:anchorlock/>
          </v:rect>
        </w:pict>
      </w:r>
    </w:p>
    <w:p w14:paraId="0000093F"/>
    <w:p w14:paraId="00000940">
      <w:pPr>
        <w:pStyle w:val="3"/>
        <w:keepNext w:val="0"/>
        <w:keepLines w:val="0"/>
        <w:spacing w:after="80"/>
        <w:rPr>
          <w:b/>
          <w:sz w:val="34"/>
          <w:szCs w:val="34"/>
        </w:rPr>
      </w:pPr>
      <w:bookmarkStart w:id="239" w:name="_ljg0xabvgbny" w:colFirst="0" w:colLast="0"/>
      <w:bookmarkEnd w:id="239"/>
      <w:r>
        <w:rPr>
          <w:b/>
          <w:sz w:val="34"/>
          <w:szCs w:val="34"/>
          <w:rtl w:val="0"/>
        </w:rPr>
        <w:t>31. Ghost Avatar AI - PvP Behavior System</w:t>
      </w:r>
    </w:p>
    <w:p w14:paraId="00000941">
      <w:pPr>
        <w:pStyle w:val="4"/>
        <w:keepNext w:val="0"/>
        <w:keepLines w:val="0"/>
        <w:spacing w:before="280"/>
        <w:rPr>
          <w:b/>
          <w:color w:val="000000"/>
          <w:sz w:val="26"/>
          <w:szCs w:val="26"/>
        </w:rPr>
      </w:pPr>
      <w:bookmarkStart w:id="240" w:name="_wo4vf9z9ly9w" w:colFirst="0" w:colLast="0"/>
      <w:bookmarkEnd w:id="240"/>
      <w:r>
        <w:rPr>
          <w:b/>
          <w:color w:val="000000"/>
          <w:sz w:val="26"/>
          <w:szCs w:val="26"/>
          <w:rtl w:val="0"/>
        </w:rPr>
        <w:t>Overview:</w:t>
      </w:r>
    </w:p>
    <w:p w14:paraId="00000942">
      <w:pPr>
        <w:spacing w:before="240" w:after="240"/>
      </w:pPr>
      <w:r>
        <w:rPr>
          <w:rtl w:val="0"/>
        </w:rPr>
        <w:t>Ghost avatars represent past player runs, simulating PvP behavior asynchronously.</w:t>
      </w:r>
    </w:p>
    <w:p w14:paraId="00000943">
      <w:pPr>
        <w:pStyle w:val="4"/>
        <w:keepNext w:val="0"/>
        <w:keepLines w:val="0"/>
        <w:spacing w:before="280"/>
        <w:rPr>
          <w:b/>
          <w:color w:val="000000"/>
          <w:sz w:val="26"/>
          <w:szCs w:val="26"/>
        </w:rPr>
      </w:pPr>
      <w:bookmarkStart w:id="241" w:name="_hq63iyowcud0" w:colFirst="0" w:colLast="0"/>
      <w:bookmarkEnd w:id="241"/>
      <w:r>
        <w:rPr>
          <w:b/>
          <w:color w:val="000000"/>
          <w:sz w:val="26"/>
          <w:szCs w:val="26"/>
          <w:rtl w:val="0"/>
        </w:rPr>
        <w:t>AI Behavior System:</w:t>
      </w:r>
    </w:p>
    <w:p w14:paraId="00000944">
      <w:pPr>
        <w:numPr>
          <w:ilvl w:val="0"/>
          <w:numId w:val="139"/>
        </w:numPr>
        <w:spacing w:before="240" w:after="0" w:afterAutospacing="0"/>
        <w:ind w:left="720" w:hanging="360"/>
      </w:pPr>
      <w:r>
        <w:rPr>
          <w:rtl w:val="0"/>
        </w:rPr>
        <w:t>Replays real user actions synced to room layout</w:t>
      </w:r>
    </w:p>
    <w:p w14:paraId="00000945">
      <w:pPr>
        <w:numPr>
          <w:ilvl w:val="0"/>
          <w:numId w:val="139"/>
        </w:numPr>
        <w:spacing w:before="0" w:beforeAutospacing="0" w:after="0" w:afterAutospacing="0"/>
        <w:ind w:left="720" w:hanging="360"/>
      </w:pPr>
      <w:r>
        <w:rPr>
          <w:rtl w:val="0"/>
        </w:rPr>
        <w:t>Mimics taps, buffs used, and delays between decisions</w:t>
      </w:r>
    </w:p>
    <w:p w14:paraId="00000946">
      <w:pPr>
        <w:numPr>
          <w:ilvl w:val="0"/>
          <w:numId w:val="139"/>
        </w:numPr>
        <w:spacing w:before="0" w:beforeAutospacing="0" w:after="240"/>
        <w:ind w:left="720" w:hanging="360"/>
      </w:pPr>
      <w:r>
        <w:rPr>
          <w:rtl w:val="0"/>
        </w:rPr>
        <w:t>Includes bluff tactics: fake door taps, misleading movements</w:t>
      </w:r>
    </w:p>
    <w:p w14:paraId="00000947">
      <w:pPr>
        <w:pStyle w:val="4"/>
        <w:keepNext w:val="0"/>
        <w:keepLines w:val="0"/>
        <w:spacing w:before="280"/>
        <w:rPr>
          <w:b/>
          <w:color w:val="000000"/>
          <w:sz w:val="26"/>
          <w:szCs w:val="26"/>
        </w:rPr>
      </w:pPr>
      <w:bookmarkStart w:id="242" w:name="_kfjiq51cztdl" w:colFirst="0" w:colLast="0"/>
      <w:bookmarkEnd w:id="242"/>
      <w:r>
        <w:rPr>
          <w:b/>
          <w:color w:val="000000"/>
          <w:sz w:val="26"/>
          <w:szCs w:val="26"/>
          <w:rtl w:val="0"/>
        </w:rPr>
        <w:t>PvP Strategy Layer:</w:t>
      </w:r>
    </w:p>
    <w:p w14:paraId="00000948">
      <w:pPr>
        <w:numPr>
          <w:ilvl w:val="0"/>
          <w:numId w:val="140"/>
        </w:numPr>
        <w:spacing w:before="240" w:after="0" w:afterAutospacing="0"/>
        <w:ind w:left="720" w:hanging="360"/>
      </w:pPr>
      <w:r>
        <w:rPr>
          <w:rtl w:val="0"/>
        </w:rPr>
        <w:t>Ghost AI alters room design using replay data</w:t>
      </w:r>
    </w:p>
    <w:p w14:paraId="00000949">
      <w:pPr>
        <w:numPr>
          <w:ilvl w:val="0"/>
          <w:numId w:val="140"/>
        </w:numPr>
        <w:spacing w:before="0" w:beforeAutospacing="0" w:after="240"/>
        <w:ind w:left="720" w:hanging="360"/>
      </w:pPr>
      <w:r>
        <w:rPr>
          <w:rtl w:val="0"/>
        </w:rPr>
        <w:t>PvP score based on how long a player survives against ghost-created sequences</w:t>
      </w:r>
    </w:p>
    <w:p w14:paraId="0000094A">
      <w:pPr>
        <w:pStyle w:val="4"/>
        <w:keepNext w:val="0"/>
        <w:keepLines w:val="0"/>
        <w:spacing w:before="280"/>
        <w:rPr>
          <w:b/>
          <w:color w:val="000000"/>
          <w:sz w:val="26"/>
          <w:szCs w:val="26"/>
        </w:rPr>
      </w:pPr>
      <w:bookmarkStart w:id="243" w:name="_nmkt8xhaq92u" w:colFirst="0" w:colLast="0"/>
      <w:bookmarkEnd w:id="243"/>
      <w:r>
        <w:rPr>
          <w:b/>
          <w:color w:val="000000"/>
          <w:sz w:val="26"/>
          <w:szCs w:val="26"/>
          <w:rtl w:val="0"/>
        </w:rPr>
        <w:t>Use Case Scenarios:</w:t>
      </w:r>
    </w:p>
    <w:p w14:paraId="0000094B">
      <w:pPr>
        <w:numPr>
          <w:ilvl w:val="0"/>
          <w:numId w:val="141"/>
        </w:numPr>
        <w:spacing w:before="240" w:after="0" w:afterAutospacing="0"/>
        <w:ind w:left="720" w:hanging="360"/>
      </w:pPr>
      <w:r>
        <w:rPr>
          <w:rtl w:val="0"/>
        </w:rPr>
        <w:t>Ghost lays decoy buff path to trap player</w:t>
      </w:r>
    </w:p>
    <w:p w14:paraId="0000094C">
      <w:pPr>
        <w:numPr>
          <w:ilvl w:val="0"/>
          <w:numId w:val="141"/>
        </w:numPr>
        <w:spacing w:before="0" w:beforeAutospacing="0" w:after="240"/>
        <w:ind w:left="720" w:hanging="360"/>
      </w:pPr>
      <w:r>
        <w:rPr>
          <w:rtl w:val="0"/>
        </w:rPr>
        <w:t>Ghost path is a near-successful run encouraging competitive retry</w:t>
      </w:r>
    </w:p>
    <w:p w14:paraId="0000094D">
      <w:r>
        <w:pict>
          <v:rect id="_x0000_i1185" o:spt="1" style="height:1.5pt;width:0pt;" fillcolor="#A0A0A0" filled="t" stroked="f" coordsize="21600,21600" o:hr="t" o:hrstd="t" o:hralign="center">
            <v:path/>
            <v:fill on="t" focussize="0,0"/>
            <v:stroke on="f"/>
            <v:imagedata o:title=""/>
            <o:lock v:ext="edit"/>
            <w10:wrap type="none"/>
            <w10:anchorlock/>
          </v:rect>
        </w:pict>
      </w:r>
    </w:p>
    <w:p w14:paraId="0000094E">
      <w:pPr>
        <w:pStyle w:val="3"/>
        <w:keepNext w:val="0"/>
        <w:keepLines w:val="0"/>
        <w:spacing w:after="80"/>
        <w:rPr>
          <w:b/>
          <w:sz w:val="34"/>
          <w:szCs w:val="34"/>
        </w:rPr>
      </w:pPr>
      <w:bookmarkStart w:id="244" w:name="_1q0x03ozx1ar" w:colFirst="0" w:colLast="0"/>
      <w:bookmarkEnd w:id="244"/>
      <w:r>
        <w:rPr>
          <w:b/>
          <w:sz w:val="34"/>
          <w:szCs w:val="34"/>
          <w:rtl w:val="0"/>
        </w:rPr>
        <w:t>32. Enemy AI Types - Tiered Challenge Scaling</w:t>
      </w:r>
    </w:p>
    <w:p w14:paraId="0000094F">
      <w:pPr>
        <w:pStyle w:val="4"/>
        <w:keepNext w:val="0"/>
        <w:keepLines w:val="0"/>
        <w:spacing w:before="280"/>
        <w:rPr>
          <w:b/>
          <w:color w:val="000000"/>
          <w:sz w:val="26"/>
          <w:szCs w:val="26"/>
        </w:rPr>
      </w:pPr>
      <w:bookmarkStart w:id="245" w:name="_ofgb3sy7ujjn" w:colFirst="0" w:colLast="0"/>
      <w:bookmarkEnd w:id="245"/>
      <w:r>
        <w:rPr>
          <w:b/>
          <w:color w:val="000000"/>
          <w:sz w:val="26"/>
          <w:szCs w:val="26"/>
          <w:rtl w:val="0"/>
        </w:rPr>
        <w:t>Overview:</w:t>
      </w:r>
    </w:p>
    <w:p w14:paraId="00000950">
      <w:pPr>
        <w:spacing w:before="240" w:after="240"/>
      </w:pPr>
      <w:r>
        <w:rPr>
          <w:rtl w:val="0"/>
        </w:rPr>
        <w:t>Enemies scale across chapters and are divided by types and tiers.</w:t>
      </w:r>
    </w:p>
    <w:p w14:paraId="00000951">
      <w:pPr>
        <w:pStyle w:val="4"/>
        <w:keepNext w:val="0"/>
        <w:keepLines w:val="0"/>
        <w:spacing w:before="280"/>
        <w:rPr>
          <w:b/>
          <w:color w:val="000000"/>
          <w:sz w:val="26"/>
          <w:szCs w:val="26"/>
        </w:rPr>
      </w:pPr>
      <w:bookmarkStart w:id="246" w:name="_hk7ojscf6onm" w:colFirst="0" w:colLast="0"/>
      <w:bookmarkEnd w:id="246"/>
      <w:r>
        <w:rPr>
          <w:b/>
          <w:color w:val="000000"/>
          <w:sz w:val="26"/>
          <w:szCs w:val="26"/>
          <w:rtl w:val="0"/>
        </w:rPr>
        <w:t>Enemy Types:</w:t>
      </w:r>
    </w:p>
    <w:p w14:paraId="00000952">
      <w:pPr>
        <w:numPr>
          <w:ilvl w:val="0"/>
          <w:numId w:val="142"/>
        </w:numPr>
        <w:spacing w:before="240" w:after="0" w:afterAutospacing="0"/>
        <w:ind w:left="720" w:hanging="360"/>
      </w:pPr>
      <w:r>
        <w:rPr>
          <w:b/>
          <w:rtl w:val="0"/>
        </w:rPr>
        <w:t>Chasers</w:t>
      </w:r>
      <w:r>
        <w:rPr>
          <w:rtl w:val="0"/>
        </w:rPr>
        <w:t xml:space="preserve"> - Move toward player slowly; delay-based threat</w:t>
      </w:r>
    </w:p>
    <w:p w14:paraId="00000953">
      <w:pPr>
        <w:numPr>
          <w:ilvl w:val="0"/>
          <w:numId w:val="142"/>
        </w:numPr>
        <w:spacing w:before="0" w:beforeAutospacing="0" w:after="0" w:afterAutospacing="0"/>
        <w:ind w:left="720" w:hanging="360"/>
      </w:pPr>
      <w:r>
        <w:rPr>
          <w:b/>
          <w:rtl w:val="0"/>
        </w:rPr>
        <w:t>Jumpers</w:t>
      </w:r>
      <w:r>
        <w:rPr>
          <w:rtl w:val="0"/>
        </w:rPr>
        <w:t xml:space="preserve"> - Appear mid-room; fast tap response required</w:t>
      </w:r>
    </w:p>
    <w:p w14:paraId="00000954">
      <w:pPr>
        <w:numPr>
          <w:ilvl w:val="0"/>
          <w:numId w:val="142"/>
        </w:numPr>
        <w:spacing w:before="0" w:beforeAutospacing="0" w:after="0" w:afterAutospacing="0"/>
        <w:ind w:left="720" w:hanging="360"/>
      </w:pPr>
      <w:r>
        <w:rPr>
          <w:b/>
          <w:rtl w:val="0"/>
        </w:rPr>
        <w:t>Trackers</w:t>
      </w:r>
      <w:r>
        <w:rPr>
          <w:rtl w:val="0"/>
        </w:rPr>
        <w:t xml:space="preserve"> - Follow a pattern; punish predictable movement</w:t>
      </w:r>
    </w:p>
    <w:p w14:paraId="00000955">
      <w:pPr>
        <w:numPr>
          <w:ilvl w:val="0"/>
          <w:numId w:val="142"/>
        </w:numPr>
        <w:spacing w:before="0" w:beforeAutospacing="0" w:after="240"/>
        <w:ind w:left="720" w:hanging="360"/>
      </w:pPr>
      <w:r>
        <w:rPr>
          <w:b/>
          <w:rtl w:val="0"/>
        </w:rPr>
        <w:t>Illusionists</w:t>
      </w:r>
      <w:r>
        <w:rPr>
          <w:rtl w:val="0"/>
        </w:rPr>
        <w:t xml:space="preserve"> - Project visual decoys; countered with LUCK or buffs</w:t>
      </w:r>
    </w:p>
    <w:p w14:paraId="00000956">
      <w:pPr>
        <w:pStyle w:val="4"/>
        <w:keepNext w:val="0"/>
        <w:keepLines w:val="0"/>
        <w:spacing w:before="280"/>
        <w:rPr>
          <w:b/>
          <w:color w:val="000000"/>
          <w:sz w:val="26"/>
          <w:szCs w:val="26"/>
        </w:rPr>
      </w:pPr>
      <w:bookmarkStart w:id="247" w:name="_x0ke99h0tcz0" w:colFirst="0" w:colLast="0"/>
      <w:bookmarkEnd w:id="247"/>
      <w:r>
        <w:rPr>
          <w:b/>
          <w:color w:val="000000"/>
          <w:sz w:val="26"/>
          <w:szCs w:val="26"/>
          <w:rtl w:val="0"/>
        </w:rPr>
        <w:t>Tiers (1-5):</w:t>
      </w:r>
    </w:p>
    <w:p w14:paraId="00000957">
      <w:pPr>
        <w:numPr>
          <w:ilvl w:val="0"/>
          <w:numId w:val="143"/>
        </w:numPr>
        <w:spacing w:before="240" w:after="0" w:afterAutospacing="0"/>
        <w:ind w:left="720" w:hanging="360"/>
      </w:pPr>
      <w:r>
        <w:rPr>
          <w:rtl w:val="0"/>
        </w:rPr>
        <w:t>Scale HP, speed, damage, and trap synergy</w:t>
      </w:r>
    </w:p>
    <w:p w14:paraId="00000958">
      <w:pPr>
        <w:numPr>
          <w:ilvl w:val="0"/>
          <w:numId w:val="143"/>
        </w:numPr>
        <w:spacing w:before="0" w:beforeAutospacing="0" w:after="240"/>
        <w:ind w:left="720" w:hanging="360"/>
      </w:pPr>
      <w:r>
        <w:rPr>
          <w:rtl w:val="0"/>
        </w:rPr>
        <w:t>Higher tiers add environmental modifiers (e.g., invisible tiles)</w:t>
      </w:r>
    </w:p>
    <w:p w14:paraId="00000959">
      <w:r>
        <w:pict>
          <v:rect id="_x0000_i1186" o:spt="1" style="height:1.5pt;width:0pt;" fillcolor="#A0A0A0" filled="t" stroked="f" coordsize="21600,21600" o:hr="t" o:hrstd="t" o:hralign="center">
            <v:path/>
            <v:fill on="t" focussize="0,0"/>
            <v:stroke on="f"/>
            <v:imagedata o:title=""/>
            <o:lock v:ext="edit"/>
            <w10:wrap type="none"/>
            <w10:anchorlock/>
          </v:rect>
        </w:pict>
      </w:r>
    </w:p>
    <w:p w14:paraId="0000095A">
      <w:pPr>
        <w:pStyle w:val="3"/>
        <w:keepNext w:val="0"/>
        <w:keepLines w:val="0"/>
        <w:spacing w:after="80"/>
        <w:rPr>
          <w:b/>
          <w:sz w:val="34"/>
          <w:szCs w:val="34"/>
        </w:rPr>
      </w:pPr>
      <w:bookmarkStart w:id="248" w:name="_pul6cy4jqzrq" w:colFirst="0" w:colLast="0"/>
      <w:bookmarkEnd w:id="248"/>
      <w:r>
        <w:rPr>
          <w:b/>
          <w:sz w:val="34"/>
          <w:szCs w:val="34"/>
          <w:rtl w:val="0"/>
        </w:rPr>
        <w:t>33. Example Run: 50-Door Flow with Buff Progression</w:t>
      </w:r>
    </w:p>
    <w:p w14:paraId="0000095B">
      <w:pPr>
        <w:pStyle w:val="4"/>
        <w:keepNext w:val="0"/>
        <w:keepLines w:val="0"/>
        <w:spacing w:before="280"/>
        <w:rPr>
          <w:b/>
          <w:color w:val="000000"/>
          <w:sz w:val="26"/>
          <w:szCs w:val="26"/>
        </w:rPr>
      </w:pPr>
      <w:bookmarkStart w:id="249" w:name="_3cpmluxsk8mt" w:colFirst="0" w:colLast="0"/>
      <w:bookmarkEnd w:id="249"/>
      <w:r>
        <w:rPr>
          <w:b/>
          <w:color w:val="000000"/>
          <w:sz w:val="26"/>
          <w:szCs w:val="26"/>
          <w:rtl w:val="0"/>
        </w:rPr>
        <w:t>Chapter Flow:</w:t>
      </w:r>
    </w:p>
    <w:p w14:paraId="0000095C">
      <w:pPr>
        <w:numPr>
          <w:ilvl w:val="0"/>
          <w:numId w:val="144"/>
        </w:numPr>
        <w:spacing w:before="240" w:after="0" w:afterAutospacing="0"/>
        <w:ind w:left="720" w:hanging="360"/>
      </w:pPr>
      <w:r>
        <w:rPr>
          <w:rtl w:val="0"/>
        </w:rPr>
        <w:t>Each chapter = 1 run of 20-50 doors</w:t>
      </w:r>
    </w:p>
    <w:p w14:paraId="0000095D">
      <w:pPr>
        <w:numPr>
          <w:ilvl w:val="0"/>
          <w:numId w:val="144"/>
        </w:numPr>
        <w:spacing w:before="0" w:beforeAutospacing="0" w:after="240"/>
        <w:ind w:left="720" w:hanging="360"/>
      </w:pPr>
      <w:r>
        <w:rPr>
          <w:rtl w:val="0"/>
        </w:rPr>
        <w:t>Players begin with base stats and must collect currency/buffs to progress</w:t>
      </w:r>
    </w:p>
    <w:p w14:paraId="0000095E">
      <w:pPr>
        <w:pStyle w:val="4"/>
        <w:keepNext w:val="0"/>
        <w:keepLines w:val="0"/>
        <w:spacing w:before="280"/>
        <w:rPr>
          <w:b/>
          <w:color w:val="000000"/>
          <w:sz w:val="26"/>
          <w:szCs w:val="26"/>
        </w:rPr>
      </w:pPr>
      <w:bookmarkStart w:id="250" w:name="_m5u0basyc0yn" w:colFirst="0" w:colLast="0"/>
      <w:bookmarkEnd w:id="250"/>
      <w:r>
        <w:rPr>
          <w:b/>
          <w:color w:val="000000"/>
          <w:sz w:val="26"/>
          <w:szCs w:val="26"/>
          <w:rtl w:val="0"/>
        </w:rPr>
        <w:t>Progression Snapshot:</w:t>
      </w:r>
    </w:p>
    <w:tbl>
      <w:tblPr>
        <w:tblStyle w:val="75"/>
        <w:tblW w:w="8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5"/>
        <w:gridCol w:w="3210"/>
        <w:gridCol w:w="3780"/>
      </w:tblGrid>
      <w:tr w14:paraId="527717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5F">
            <w:pPr>
              <w:jc w:val="center"/>
            </w:pPr>
            <w:r>
              <w:rPr>
                <w:b/>
                <w:rtl w:val="0"/>
              </w:rPr>
              <w:t>Door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0">
            <w:pPr>
              <w:jc w:val="center"/>
            </w:pPr>
            <w:r>
              <w:rPr>
                <w:b/>
                <w:rtl w:val="0"/>
              </w:rPr>
              <w:t>Event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1">
            <w:pPr>
              <w:jc w:val="center"/>
            </w:pPr>
            <w:r>
              <w:rPr>
                <w:b/>
                <w:rtl w:val="0"/>
              </w:rPr>
              <w:t>Player Outcome</w:t>
            </w:r>
          </w:p>
        </w:tc>
      </w:tr>
      <w:tr w14:paraId="272851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2">
            <w:r>
              <w:rPr>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3">
            <w:r>
              <w:rPr>
                <w:rtl w:val="0"/>
              </w:rPr>
              <w:t>Trap Room (T1)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4">
            <w:r>
              <w:rPr>
                <w:rtl w:val="0"/>
              </w:rPr>
              <w:t>Minor HP loss</w:t>
            </w:r>
          </w:p>
        </w:tc>
      </w:tr>
      <w:tr w14:paraId="239D94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5">
            <w:r>
              <w:rPr>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6">
            <w:r>
              <w:rPr>
                <w:rtl w:val="0"/>
              </w:rPr>
              <w:t>Buff Draft (Common)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7">
            <w:r>
              <w:rPr>
                <w:rtl w:val="0"/>
              </w:rPr>
              <w:t>+5% Speed</w:t>
            </w:r>
          </w:p>
        </w:tc>
      </w:tr>
      <w:tr w14:paraId="5B752A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8">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9">
            <w:r>
              <w:rPr>
                <w:rtl w:val="0"/>
              </w:rPr>
              <w:t>PvP Ghost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A">
            <w:r>
              <w:rPr>
                <w:rtl w:val="0"/>
              </w:rPr>
              <w:t>Competes, gains Rank</w:t>
            </w:r>
          </w:p>
        </w:tc>
      </w:tr>
      <w:tr w14:paraId="14FD90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B">
            <w:r>
              <w:rPr>
                <w:rtl w:val="0"/>
              </w:rPr>
              <w:t>20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C">
            <w:r>
              <w:rPr>
                <w:rtl w:val="0"/>
              </w:rPr>
              <w:t>Mimic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D">
            <w:r>
              <w:rPr>
                <w:rtl w:val="0"/>
              </w:rPr>
              <w:t>Wins gamble, gains coins</w:t>
            </w:r>
          </w:p>
        </w:tc>
      </w:tr>
      <w:tr w14:paraId="3FEEE4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E">
            <w:r>
              <w:rPr>
                <w:rtl w:val="0"/>
              </w:rPr>
              <w:t>35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6F">
            <w:r>
              <w:rPr>
                <w:rtl w:val="0"/>
              </w:rPr>
              <w:t>Buff Draft (Rare)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70">
            <w:r>
              <w:rPr>
                <w:rtl w:val="0"/>
              </w:rPr>
              <w:t>Shield + Coin Magnet</w:t>
            </w:r>
          </w:p>
        </w:tc>
      </w:tr>
      <w:tr w14:paraId="20A814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71">
            <w:r>
              <w:rPr>
                <w:rtl w:val="0"/>
              </w:rPr>
              <w:t>50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72">
            <w:r>
              <w:rPr>
                <w:rtl w:val="0"/>
              </w:rPr>
              <w:t>Boss Room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73">
            <w:r>
              <w:rPr>
                <w:rtl w:val="0"/>
              </w:rPr>
              <w:t>Win grants chapter unlock</w:t>
            </w:r>
          </w:p>
        </w:tc>
      </w:tr>
    </w:tbl>
    <w:p w14:paraId="00000974">
      <w:r>
        <w:pict>
          <v:rect id="_x0000_i1187" o:spt="1" style="height:1.5pt;width:0pt;" fillcolor="#A0A0A0" filled="t" stroked="f" coordsize="21600,21600" o:hr="t" o:hrstd="t" o:hralign="center">
            <v:path/>
            <v:fill on="t" focussize="0,0"/>
            <v:stroke on="f"/>
            <v:imagedata o:title=""/>
            <o:lock v:ext="edit"/>
            <w10:wrap type="none"/>
            <w10:anchorlock/>
          </v:rect>
        </w:pict>
      </w:r>
    </w:p>
    <w:p w14:paraId="00000975">
      <w:pPr>
        <w:pStyle w:val="3"/>
        <w:keepNext w:val="0"/>
        <w:keepLines w:val="0"/>
        <w:spacing w:after="80"/>
        <w:rPr>
          <w:b/>
          <w:sz w:val="34"/>
          <w:szCs w:val="34"/>
        </w:rPr>
      </w:pPr>
      <w:bookmarkStart w:id="251" w:name="_j33u9i88y7fh" w:colFirst="0" w:colLast="0"/>
      <w:bookmarkEnd w:id="251"/>
      <w:r>
        <w:rPr>
          <w:b/>
          <w:sz w:val="34"/>
          <w:szCs w:val="34"/>
          <w:rtl w:val="0"/>
        </w:rPr>
        <w:t>34. Coin Economy Sink &amp; Long-Term Progression</w:t>
      </w:r>
    </w:p>
    <w:p w14:paraId="00000976">
      <w:pPr>
        <w:pStyle w:val="4"/>
        <w:keepNext w:val="0"/>
        <w:keepLines w:val="0"/>
        <w:spacing w:before="280"/>
        <w:rPr>
          <w:b/>
          <w:color w:val="000000"/>
          <w:sz w:val="26"/>
          <w:szCs w:val="26"/>
        </w:rPr>
      </w:pPr>
      <w:bookmarkStart w:id="252" w:name="_k6qx3n1h50bj" w:colFirst="0" w:colLast="0"/>
      <w:bookmarkEnd w:id="252"/>
      <w:r>
        <w:rPr>
          <w:b/>
          <w:color w:val="000000"/>
          <w:sz w:val="26"/>
          <w:szCs w:val="26"/>
          <w:rtl w:val="0"/>
        </w:rPr>
        <w:t>Uses for Coins:</w:t>
      </w:r>
    </w:p>
    <w:p w14:paraId="00000977">
      <w:pPr>
        <w:numPr>
          <w:ilvl w:val="0"/>
          <w:numId w:val="145"/>
        </w:numPr>
        <w:spacing w:before="240" w:after="0" w:afterAutospacing="0"/>
        <w:ind w:left="720" w:hanging="360"/>
      </w:pPr>
      <w:r>
        <w:rPr>
          <w:rtl w:val="0"/>
        </w:rPr>
        <w:t>Permanent character upgrades</w:t>
      </w:r>
    </w:p>
    <w:p w14:paraId="00000978">
      <w:pPr>
        <w:numPr>
          <w:ilvl w:val="0"/>
          <w:numId w:val="145"/>
        </w:numPr>
        <w:spacing w:before="0" w:beforeAutospacing="0" w:after="0" w:afterAutospacing="0"/>
        <w:ind w:left="720" w:hanging="360"/>
      </w:pPr>
      <w:r>
        <w:rPr>
          <w:rtl w:val="0"/>
        </w:rPr>
        <w:t>Buff reroll tokens</w:t>
      </w:r>
    </w:p>
    <w:p w14:paraId="00000979">
      <w:pPr>
        <w:numPr>
          <w:ilvl w:val="0"/>
          <w:numId w:val="145"/>
        </w:numPr>
        <w:spacing w:before="0" w:beforeAutospacing="0" w:after="0" w:afterAutospacing="0"/>
        <w:ind w:left="720" w:hanging="360"/>
      </w:pPr>
      <w:r>
        <w:rPr>
          <w:rtl w:val="0"/>
        </w:rPr>
        <w:t>Skin unlocks</w:t>
      </w:r>
    </w:p>
    <w:p w14:paraId="0000097A">
      <w:pPr>
        <w:numPr>
          <w:ilvl w:val="0"/>
          <w:numId w:val="145"/>
        </w:numPr>
        <w:spacing w:before="0" w:beforeAutospacing="0" w:after="240"/>
        <w:ind w:left="720" w:hanging="360"/>
      </w:pPr>
      <w:r>
        <w:rPr>
          <w:rtl w:val="0"/>
        </w:rPr>
        <w:t>PvP entry fees</w:t>
      </w:r>
    </w:p>
    <w:p w14:paraId="0000097B">
      <w:pPr>
        <w:pStyle w:val="4"/>
        <w:keepNext w:val="0"/>
        <w:keepLines w:val="0"/>
        <w:spacing w:before="280"/>
        <w:rPr>
          <w:b/>
          <w:color w:val="000000"/>
          <w:sz w:val="26"/>
          <w:szCs w:val="26"/>
        </w:rPr>
      </w:pPr>
      <w:bookmarkStart w:id="253" w:name="_nfaubgijp2xd" w:colFirst="0" w:colLast="0"/>
      <w:bookmarkEnd w:id="253"/>
      <w:r>
        <w:rPr>
          <w:b/>
          <w:color w:val="000000"/>
          <w:sz w:val="26"/>
          <w:szCs w:val="26"/>
          <w:rtl w:val="0"/>
        </w:rPr>
        <w:t>Progression Flow:</w:t>
      </w:r>
    </w:p>
    <w:p w14:paraId="0000097C">
      <w:pPr>
        <w:numPr>
          <w:ilvl w:val="0"/>
          <w:numId w:val="146"/>
        </w:numPr>
        <w:spacing w:before="240" w:after="0" w:afterAutospacing="0"/>
        <w:ind w:left="720" w:hanging="360"/>
      </w:pPr>
      <w:r>
        <w:rPr>
          <w:rtl w:val="0"/>
        </w:rPr>
        <w:t>Each failed run grants currency</w:t>
      </w:r>
    </w:p>
    <w:p w14:paraId="0000097D">
      <w:pPr>
        <w:numPr>
          <w:ilvl w:val="0"/>
          <w:numId w:val="146"/>
        </w:numPr>
        <w:spacing w:before="0" w:beforeAutospacing="0" w:after="240"/>
        <w:ind w:left="720" w:hanging="360"/>
      </w:pPr>
      <w:r>
        <w:rPr>
          <w:rtl w:val="0"/>
        </w:rPr>
        <w:t>Reinvestment increases success odds for next run</w:t>
      </w:r>
    </w:p>
    <w:p w14:paraId="0000097E">
      <w:pPr>
        <w:pStyle w:val="4"/>
        <w:keepNext w:val="0"/>
        <w:keepLines w:val="0"/>
        <w:spacing w:before="280"/>
        <w:rPr>
          <w:b/>
          <w:color w:val="000000"/>
          <w:sz w:val="26"/>
          <w:szCs w:val="26"/>
        </w:rPr>
      </w:pPr>
      <w:bookmarkStart w:id="254" w:name="_ol6nzxxgvk3e" w:colFirst="0" w:colLast="0"/>
      <w:bookmarkEnd w:id="254"/>
      <w:r>
        <w:rPr>
          <w:b/>
          <w:color w:val="000000"/>
          <w:sz w:val="26"/>
          <w:szCs w:val="26"/>
          <w:rtl w:val="0"/>
        </w:rPr>
        <w:t>Sink Balance:</w:t>
      </w:r>
    </w:p>
    <w:p w14:paraId="0000097F">
      <w:pPr>
        <w:numPr>
          <w:ilvl w:val="0"/>
          <w:numId w:val="147"/>
        </w:numPr>
        <w:spacing w:before="240" w:after="0" w:afterAutospacing="0"/>
        <w:ind w:left="720" w:hanging="360"/>
      </w:pPr>
      <w:r>
        <w:rPr>
          <w:rtl w:val="0"/>
        </w:rPr>
        <w:t>XP Buff: 500 coins</w:t>
      </w:r>
    </w:p>
    <w:p w14:paraId="00000980">
      <w:pPr>
        <w:numPr>
          <w:ilvl w:val="0"/>
          <w:numId w:val="147"/>
        </w:numPr>
        <w:spacing w:before="0" w:beforeAutospacing="0" w:after="0" w:afterAutospacing="0"/>
        <w:ind w:left="720" w:hanging="360"/>
      </w:pPr>
      <w:r>
        <w:rPr>
          <w:rtl w:val="0"/>
        </w:rPr>
        <w:t>Reroll Token: 200 coins</w:t>
      </w:r>
    </w:p>
    <w:p w14:paraId="00000981">
      <w:pPr>
        <w:numPr>
          <w:ilvl w:val="0"/>
          <w:numId w:val="147"/>
        </w:numPr>
        <w:spacing w:before="0" w:beforeAutospacing="0" w:after="0" w:afterAutospacing="0"/>
        <w:ind w:left="720" w:hanging="360"/>
      </w:pPr>
      <w:r>
        <w:rPr>
          <w:rtl w:val="0"/>
        </w:rPr>
        <w:t>New Room Style: 1500 coins</w:t>
      </w:r>
    </w:p>
    <w:p w14:paraId="00000982">
      <w:pPr>
        <w:numPr>
          <w:ilvl w:val="0"/>
          <w:numId w:val="147"/>
        </w:numPr>
        <w:spacing w:before="0" w:beforeAutospacing="0" w:after="240"/>
        <w:ind w:left="720" w:hanging="360"/>
      </w:pPr>
      <w:r>
        <w:rPr>
          <w:rtl w:val="0"/>
        </w:rPr>
        <w:t>Ghost AI Boost: 1000 coins</w:t>
      </w:r>
    </w:p>
    <w:p w14:paraId="00000983">
      <w:r>
        <w:pict>
          <v:rect id="_x0000_i1188" o:spt="1" style="height:1.5pt;width:0pt;" fillcolor="#A0A0A0" filled="t" stroked="f" coordsize="21600,21600" o:hr="t" o:hrstd="t" o:hralign="center">
            <v:path/>
            <v:fill on="t" focussize="0,0"/>
            <v:stroke on="f"/>
            <v:imagedata o:title=""/>
            <o:lock v:ext="edit"/>
            <w10:wrap type="none"/>
            <w10:anchorlock/>
          </v:rect>
        </w:pict>
      </w:r>
    </w:p>
    <w:p w14:paraId="00000984">
      <w:pPr>
        <w:pStyle w:val="3"/>
        <w:keepNext w:val="0"/>
        <w:keepLines w:val="0"/>
        <w:spacing w:after="80"/>
        <w:rPr>
          <w:b/>
          <w:sz w:val="34"/>
          <w:szCs w:val="34"/>
        </w:rPr>
      </w:pPr>
      <w:bookmarkStart w:id="255" w:name="_s2os981dcppt" w:colFirst="0" w:colLast="0"/>
      <w:bookmarkEnd w:id="255"/>
      <w:r>
        <w:rPr>
          <w:b/>
          <w:sz w:val="34"/>
          <w:szCs w:val="34"/>
          <w:rtl w:val="0"/>
        </w:rPr>
        <w:t>35. Failure States, Edge Cases, and Win Conditions</w:t>
      </w:r>
    </w:p>
    <w:p w14:paraId="00000985">
      <w:pPr>
        <w:pStyle w:val="4"/>
        <w:keepNext w:val="0"/>
        <w:keepLines w:val="0"/>
        <w:spacing w:before="280"/>
        <w:rPr>
          <w:b/>
          <w:color w:val="000000"/>
          <w:sz w:val="26"/>
          <w:szCs w:val="26"/>
        </w:rPr>
      </w:pPr>
      <w:bookmarkStart w:id="256" w:name="_q1q9fsrd1zij" w:colFirst="0" w:colLast="0"/>
      <w:bookmarkEnd w:id="256"/>
      <w:r>
        <w:rPr>
          <w:b/>
          <w:color w:val="000000"/>
          <w:sz w:val="26"/>
          <w:szCs w:val="26"/>
          <w:rtl w:val="0"/>
        </w:rPr>
        <w:t>Failure States:</w:t>
      </w:r>
    </w:p>
    <w:p w14:paraId="00000986">
      <w:pPr>
        <w:numPr>
          <w:ilvl w:val="0"/>
          <w:numId w:val="148"/>
        </w:numPr>
        <w:spacing w:before="240" w:after="0" w:afterAutospacing="0"/>
        <w:ind w:left="720" w:hanging="360"/>
      </w:pPr>
      <w:r>
        <w:rPr>
          <w:rtl w:val="0"/>
        </w:rPr>
        <w:t>HP reaches 0</w:t>
      </w:r>
    </w:p>
    <w:p w14:paraId="00000987">
      <w:pPr>
        <w:numPr>
          <w:ilvl w:val="0"/>
          <w:numId w:val="148"/>
        </w:numPr>
        <w:spacing w:before="0" w:beforeAutospacing="0" w:after="0" w:afterAutospacing="0"/>
        <w:ind w:left="720" w:hanging="360"/>
      </w:pPr>
      <w:r>
        <w:rPr>
          <w:rtl w:val="0"/>
        </w:rPr>
        <w:t>Timer expires</w:t>
      </w:r>
    </w:p>
    <w:p w14:paraId="00000988">
      <w:pPr>
        <w:numPr>
          <w:ilvl w:val="0"/>
          <w:numId w:val="148"/>
        </w:numPr>
        <w:spacing w:before="0" w:beforeAutospacing="0" w:after="240"/>
        <w:ind w:left="720" w:hanging="360"/>
      </w:pPr>
      <w:r>
        <w:rPr>
          <w:rtl w:val="0"/>
        </w:rPr>
        <w:t>Buff/currency mismanagement</w:t>
      </w:r>
    </w:p>
    <w:p w14:paraId="00000989">
      <w:pPr>
        <w:pStyle w:val="4"/>
        <w:keepNext w:val="0"/>
        <w:keepLines w:val="0"/>
        <w:spacing w:before="280"/>
        <w:rPr>
          <w:b/>
          <w:color w:val="000000"/>
          <w:sz w:val="26"/>
          <w:szCs w:val="26"/>
        </w:rPr>
      </w:pPr>
      <w:bookmarkStart w:id="257" w:name="_nfkn5kda5tjh" w:colFirst="0" w:colLast="0"/>
      <w:bookmarkEnd w:id="257"/>
      <w:r>
        <w:rPr>
          <w:b/>
          <w:color w:val="000000"/>
          <w:sz w:val="26"/>
          <w:szCs w:val="26"/>
          <w:rtl w:val="0"/>
        </w:rPr>
        <w:t>Win Conditions:</w:t>
      </w:r>
    </w:p>
    <w:p w14:paraId="0000098A">
      <w:pPr>
        <w:numPr>
          <w:ilvl w:val="0"/>
          <w:numId w:val="149"/>
        </w:numPr>
        <w:spacing w:before="240" w:after="0" w:afterAutospacing="0"/>
        <w:ind w:left="720" w:hanging="360"/>
      </w:pPr>
      <w:r>
        <w:rPr>
          <w:rtl w:val="0"/>
        </w:rPr>
        <w:t>Complete all doors in a chapter</w:t>
      </w:r>
    </w:p>
    <w:p w14:paraId="0000098B">
      <w:pPr>
        <w:numPr>
          <w:ilvl w:val="0"/>
          <w:numId w:val="149"/>
        </w:numPr>
        <w:spacing w:before="0" w:beforeAutospacing="0" w:after="240"/>
        <w:ind w:left="720" w:hanging="360"/>
      </w:pPr>
      <w:r>
        <w:rPr>
          <w:rtl w:val="0"/>
        </w:rPr>
        <w:t>Survive PvP challenge</w:t>
      </w:r>
    </w:p>
    <w:p w14:paraId="0000098C">
      <w:pPr>
        <w:pStyle w:val="4"/>
        <w:keepNext w:val="0"/>
        <w:keepLines w:val="0"/>
        <w:spacing w:before="280"/>
        <w:rPr>
          <w:b/>
          <w:color w:val="000000"/>
          <w:sz w:val="26"/>
          <w:szCs w:val="26"/>
        </w:rPr>
      </w:pPr>
      <w:bookmarkStart w:id="258" w:name="_kmrtefv4km0h" w:colFirst="0" w:colLast="0"/>
      <w:bookmarkEnd w:id="258"/>
      <w:r>
        <w:rPr>
          <w:b/>
          <w:color w:val="000000"/>
          <w:sz w:val="26"/>
          <w:szCs w:val="26"/>
          <w:rtl w:val="0"/>
        </w:rPr>
        <w:t>Edge Cases:</w:t>
      </w:r>
    </w:p>
    <w:p w14:paraId="0000098D">
      <w:pPr>
        <w:numPr>
          <w:ilvl w:val="0"/>
          <w:numId w:val="150"/>
        </w:numPr>
        <w:spacing w:before="240" w:after="0" w:afterAutospacing="0"/>
        <w:ind w:left="720" w:hanging="360"/>
      </w:pPr>
      <w:r>
        <w:rPr>
          <w:rtl w:val="0"/>
        </w:rPr>
        <w:t>Dual mimic win = bonus currency</w:t>
      </w:r>
    </w:p>
    <w:p w14:paraId="0000098E">
      <w:pPr>
        <w:numPr>
          <w:ilvl w:val="0"/>
          <w:numId w:val="150"/>
        </w:numPr>
        <w:spacing w:before="0" w:beforeAutospacing="0" w:after="240"/>
        <w:ind w:left="720" w:hanging="360"/>
      </w:pPr>
      <w:r>
        <w:rPr>
          <w:rtl w:val="0"/>
        </w:rPr>
        <w:t>Simultaneous door taps: randomizer picks outcome</w:t>
      </w:r>
    </w:p>
    <w:p w14:paraId="0000098F">
      <w:r>
        <w:pict>
          <v:rect id="_x0000_i1189" o:spt="1" style="height:1.5pt;width:0pt;" fillcolor="#A0A0A0" filled="t" stroked="f" coordsize="21600,21600" o:hr="t" o:hrstd="t" o:hralign="center">
            <v:path/>
            <v:fill on="t" focussize="0,0"/>
            <v:stroke on="f"/>
            <v:imagedata o:title=""/>
            <o:lock v:ext="edit"/>
            <w10:wrap type="none"/>
            <w10:anchorlock/>
          </v:rect>
        </w:pict>
      </w:r>
    </w:p>
    <w:p w14:paraId="00000990">
      <w:pPr>
        <w:pStyle w:val="3"/>
        <w:keepNext w:val="0"/>
        <w:keepLines w:val="0"/>
        <w:spacing w:after="80"/>
        <w:rPr>
          <w:b/>
          <w:sz w:val="34"/>
          <w:szCs w:val="34"/>
        </w:rPr>
      </w:pPr>
      <w:bookmarkStart w:id="259" w:name="_2ud4uqxy00rk" w:colFirst="0" w:colLast="0"/>
      <w:bookmarkEnd w:id="259"/>
      <w:r>
        <w:rPr>
          <w:b/>
          <w:sz w:val="34"/>
          <w:szCs w:val="34"/>
          <w:rtl w:val="0"/>
        </w:rPr>
        <w:t>36. Upgrade Tree Archetypes &amp; Buff Synergies</w:t>
      </w:r>
    </w:p>
    <w:p w14:paraId="00000991">
      <w:pPr>
        <w:pStyle w:val="4"/>
        <w:keepNext w:val="0"/>
        <w:keepLines w:val="0"/>
        <w:spacing w:before="280"/>
        <w:rPr>
          <w:b/>
          <w:color w:val="000000"/>
          <w:sz w:val="26"/>
          <w:szCs w:val="26"/>
        </w:rPr>
      </w:pPr>
      <w:bookmarkStart w:id="260" w:name="_ag8eqjrtucjw" w:colFirst="0" w:colLast="0"/>
      <w:bookmarkEnd w:id="260"/>
      <w:r>
        <w:rPr>
          <w:b/>
          <w:color w:val="000000"/>
          <w:sz w:val="26"/>
          <w:szCs w:val="26"/>
          <w:rtl w:val="0"/>
        </w:rPr>
        <w:t>Archetypes:</w:t>
      </w:r>
    </w:p>
    <w:p w14:paraId="00000992">
      <w:pPr>
        <w:numPr>
          <w:ilvl w:val="0"/>
          <w:numId w:val="151"/>
        </w:numPr>
        <w:spacing w:before="240" w:after="0" w:afterAutospacing="0"/>
        <w:ind w:left="720" w:hanging="360"/>
      </w:pPr>
      <w:r>
        <w:rPr>
          <w:b/>
          <w:rtl w:val="0"/>
        </w:rPr>
        <w:t>Tank</w:t>
      </w:r>
      <w:r>
        <w:rPr>
          <w:rtl w:val="0"/>
        </w:rPr>
        <w:t xml:space="preserve"> - HP + Damage Mitigation</w:t>
      </w:r>
    </w:p>
    <w:p w14:paraId="00000993">
      <w:pPr>
        <w:numPr>
          <w:ilvl w:val="0"/>
          <w:numId w:val="151"/>
        </w:numPr>
        <w:spacing w:before="0" w:beforeAutospacing="0" w:after="0" w:afterAutospacing="0"/>
        <w:ind w:left="720" w:hanging="360"/>
      </w:pPr>
      <w:r>
        <w:rPr>
          <w:b/>
          <w:rtl w:val="0"/>
        </w:rPr>
        <w:t>Assassin</w:t>
      </w:r>
      <w:r>
        <w:rPr>
          <w:rtl w:val="0"/>
        </w:rPr>
        <w:t xml:space="preserve"> - Speed + LUCK + Crit Buffs</w:t>
      </w:r>
    </w:p>
    <w:p w14:paraId="00000994">
      <w:pPr>
        <w:numPr>
          <w:ilvl w:val="0"/>
          <w:numId w:val="151"/>
        </w:numPr>
        <w:spacing w:before="0" w:beforeAutospacing="0" w:after="240"/>
        <w:ind w:left="720" w:hanging="360"/>
      </w:pPr>
      <w:r>
        <w:rPr>
          <w:b/>
          <w:rtl w:val="0"/>
        </w:rPr>
        <w:t>Mage</w:t>
      </w:r>
      <w:r>
        <w:rPr>
          <w:rtl w:val="0"/>
        </w:rPr>
        <w:t xml:space="preserve"> - Door Sense + Buff Power scaling</w:t>
      </w:r>
    </w:p>
    <w:p w14:paraId="00000995">
      <w:pPr>
        <w:pStyle w:val="4"/>
        <w:keepNext w:val="0"/>
        <w:keepLines w:val="0"/>
        <w:spacing w:before="280"/>
        <w:rPr>
          <w:b/>
          <w:color w:val="000000"/>
          <w:sz w:val="26"/>
          <w:szCs w:val="26"/>
        </w:rPr>
      </w:pPr>
      <w:bookmarkStart w:id="261" w:name="_e70fb4aogz1x" w:colFirst="0" w:colLast="0"/>
      <w:bookmarkEnd w:id="261"/>
      <w:r>
        <w:rPr>
          <w:b/>
          <w:color w:val="000000"/>
          <w:sz w:val="26"/>
          <w:szCs w:val="26"/>
          <w:rtl w:val="0"/>
        </w:rPr>
        <w:t>Synergies:</w:t>
      </w:r>
    </w:p>
    <w:p w14:paraId="00000996">
      <w:pPr>
        <w:numPr>
          <w:ilvl w:val="0"/>
          <w:numId w:val="152"/>
        </w:numPr>
        <w:spacing w:before="240" w:after="0" w:afterAutospacing="0"/>
        <w:ind w:left="720" w:hanging="360"/>
      </w:pPr>
      <w:r>
        <w:rPr>
          <w:rtl w:val="0"/>
        </w:rPr>
        <w:t>Iron Skin + Trap Delay = Defensive synergy</w:t>
      </w:r>
    </w:p>
    <w:p w14:paraId="00000997">
      <w:pPr>
        <w:numPr>
          <w:ilvl w:val="0"/>
          <w:numId w:val="152"/>
        </w:numPr>
        <w:spacing w:before="0" w:beforeAutospacing="0" w:after="240"/>
        <w:ind w:left="720" w:hanging="360"/>
      </w:pPr>
      <w:r>
        <w:rPr>
          <w:rtl w:val="0"/>
        </w:rPr>
        <w:t>Coin Magnet + LUCK = Reward loop boost</w:t>
      </w:r>
    </w:p>
    <w:p w14:paraId="00000998">
      <w:r>
        <w:pict>
          <v:rect id="_x0000_i1190" o:spt="1" style="height:1.5pt;width:0pt;" fillcolor="#A0A0A0" filled="t" stroked="f" coordsize="21600,21600" o:hr="t" o:hrstd="t" o:hralign="center">
            <v:path/>
            <v:fill on="t" focussize="0,0"/>
            <v:stroke on="f"/>
            <v:imagedata o:title=""/>
            <o:lock v:ext="edit"/>
            <w10:wrap type="none"/>
            <w10:anchorlock/>
          </v:rect>
        </w:pict>
      </w:r>
    </w:p>
    <w:p w14:paraId="00000999">
      <w:pPr>
        <w:pStyle w:val="3"/>
        <w:keepNext w:val="0"/>
        <w:keepLines w:val="0"/>
        <w:spacing w:after="80"/>
        <w:rPr>
          <w:b/>
          <w:sz w:val="34"/>
          <w:szCs w:val="34"/>
        </w:rPr>
      </w:pPr>
      <w:bookmarkStart w:id="262" w:name="_pwbnn81v2c9a" w:colFirst="0" w:colLast="0"/>
      <w:bookmarkEnd w:id="262"/>
      <w:r>
        <w:rPr>
          <w:b/>
          <w:sz w:val="34"/>
          <w:szCs w:val="34"/>
          <w:rtl w:val="0"/>
        </w:rPr>
        <w:t>37. Visual Progression Feedback &amp; Reward Clarity</w:t>
      </w:r>
    </w:p>
    <w:p w14:paraId="0000099A">
      <w:pPr>
        <w:pStyle w:val="4"/>
        <w:keepNext w:val="0"/>
        <w:keepLines w:val="0"/>
        <w:spacing w:before="280"/>
        <w:rPr>
          <w:b/>
          <w:color w:val="000000"/>
          <w:sz w:val="26"/>
          <w:szCs w:val="26"/>
        </w:rPr>
      </w:pPr>
      <w:bookmarkStart w:id="263" w:name="_jfzggbn76h5n" w:colFirst="0" w:colLast="0"/>
      <w:bookmarkEnd w:id="263"/>
      <w:r>
        <w:rPr>
          <w:b/>
          <w:color w:val="000000"/>
          <w:sz w:val="26"/>
          <w:szCs w:val="26"/>
          <w:rtl w:val="0"/>
        </w:rPr>
        <w:t>Feedback Tools:</w:t>
      </w:r>
    </w:p>
    <w:p w14:paraId="0000099B">
      <w:pPr>
        <w:numPr>
          <w:ilvl w:val="0"/>
          <w:numId w:val="153"/>
        </w:numPr>
        <w:spacing w:before="240" w:after="0" w:afterAutospacing="0"/>
        <w:ind w:left="720" w:hanging="360"/>
      </w:pPr>
      <w:r>
        <w:rPr>
          <w:rtl w:val="0"/>
        </w:rPr>
        <w:t>Door glow based on risk/reward</w:t>
      </w:r>
    </w:p>
    <w:p w14:paraId="0000099C">
      <w:pPr>
        <w:numPr>
          <w:ilvl w:val="0"/>
          <w:numId w:val="153"/>
        </w:numPr>
        <w:spacing w:before="0" w:beforeAutospacing="0" w:after="0" w:afterAutospacing="0"/>
        <w:ind w:left="720" w:hanging="360"/>
      </w:pPr>
      <w:r>
        <w:rPr>
          <w:rtl w:val="0"/>
        </w:rPr>
        <w:t>HUD upgrade nodes illuminate with progression</w:t>
      </w:r>
    </w:p>
    <w:p w14:paraId="0000099D">
      <w:pPr>
        <w:numPr>
          <w:ilvl w:val="0"/>
          <w:numId w:val="153"/>
        </w:numPr>
        <w:spacing w:before="0" w:beforeAutospacing="0" w:after="240"/>
        <w:ind w:left="720" w:hanging="360"/>
      </w:pPr>
      <w:r>
        <w:rPr>
          <w:rtl w:val="0"/>
        </w:rPr>
        <w:t>Buff trail behind player increases in glow by tier</w:t>
      </w:r>
    </w:p>
    <w:p w14:paraId="0000099E">
      <w:pPr>
        <w:pStyle w:val="4"/>
        <w:keepNext w:val="0"/>
        <w:keepLines w:val="0"/>
        <w:spacing w:before="280"/>
        <w:rPr>
          <w:b/>
          <w:color w:val="000000"/>
          <w:sz w:val="26"/>
          <w:szCs w:val="26"/>
        </w:rPr>
      </w:pPr>
      <w:bookmarkStart w:id="264" w:name="_lbsuso8jovd7" w:colFirst="0" w:colLast="0"/>
      <w:bookmarkEnd w:id="264"/>
      <w:r>
        <w:rPr>
          <w:b/>
          <w:color w:val="000000"/>
          <w:sz w:val="26"/>
          <w:szCs w:val="26"/>
          <w:rtl w:val="0"/>
        </w:rPr>
        <w:t>Reward Clarity Enhancements:</w:t>
      </w:r>
    </w:p>
    <w:p w14:paraId="0000099F">
      <w:pPr>
        <w:numPr>
          <w:ilvl w:val="0"/>
          <w:numId w:val="154"/>
        </w:numPr>
        <w:spacing w:before="240" w:after="0" w:afterAutospacing="0"/>
        <w:ind w:left="720" w:hanging="360"/>
      </w:pPr>
      <w:r>
        <w:rPr>
          <w:rtl w:val="0"/>
        </w:rPr>
        <w:t>Rare buffs appear with camera zoom and audio sting</w:t>
      </w:r>
    </w:p>
    <w:p w14:paraId="000009A0">
      <w:pPr>
        <w:numPr>
          <w:ilvl w:val="0"/>
          <w:numId w:val="154"/>
        </w:numPr>
        <w:spacing w:before="0" w:beforeAutospacing="0" w:after="240"/>
        <w:ind w:left="720" w:hanging="360"/>
      </w:pPr>
      <w:r>
        <w:rPr>
          <w:rtl w:val="0"/>
        </w:rPr>
        <w:t>PvP wins displayed on avatar shield</w:t>
      </w:r>
    </w:p>
    <w:p w14:paraId="000009A1">
      <w:r>
        <w:pict>
          <v:rect id="_x0000_i1191" o:spt="1" style="height:1.5pt;width:0pt;" fillcolor="#A0A0A0" filled="t" stroked="f" coordsize="21600,21600" o:hr="t" o:hrstd="t" o:hralign="center">
            <v:path/>
            <v:fill on="t" focussize="0,0"/>
            <v:stroke on="f"/>
            <v:imagedata o:title=""/>
            <o:lock v:ext="edit"/>
            <w10:wrap type="none"/>
            <w10:anchorlock/>
          </v:rect>
        </w:pict>
      </w:r>
    </w:p>
    <w:p w14:paraId="000009A2">
      <w:pPr>
        <w:pStyle w:val="3"/>
        <w:keepNext w:val="0"/>
        <w:keepLines w:val="0"/>
        <w:spacing w:after="80"/>
        <w:rPr>
          <w:b/>
          <w:sz w:val="34"/>
          <w:szCs w:val="34"/>
        </w:rPr>
      </w:pPr>
      <w:bookmarkStart w:id="265" w:name="_gpb6a772gcsu" w:colFirst="0" w:colLast="0"/>
      <w:bookmarkEnd w:id="265"/>
      <w:r>
        <w:rPr>
          <w:b/>
          <w:sz w:val="34"/>
          <w:szCs w:val="34"/>
          <w:rtl w:val="0"/>
        </w:rPr>
        <w:t>38. Advanced Buff Tier Chart &amp; Rarity Rolls</w:t>
      </w:r>
    </w:p>
    <w:p w14:paraId="000009A3">
      <w:pPr>
        <w:pStyle w:val="4"/>
        <w:keepNext w:val="0"/>
        <w:keepLines w:val="0"/>
        <w:spacing w:before="280"/>
        <w:rPr>
          <w:b/>
          <w:color w:val="000000"/>
          <w:sz w:val="26"/>
          <w:szCs w:val="26"/>
        </w:rPr>
      </w:pPr>
      <w:bookmarkStart w:id="266" w:name="_yqucu815ewu4" w:colFirst="0" w:colLast="0"/>
      <w:bookmarkEnd w:id="266"/>
      <w:r>
        <w:rPr>
          <w:b/>
          <w:color w:val="000000"/>
          <w:sz w:val="26"/>
          <w:szCs w:val="26"/>
          <w:rtl w:val="0"/>
        </w:rPr>
        <w:t>Buff Tier Chart:</w:t>
      </w:r>
    </w:p>
    <w:tbl>
      <w:tblPr>
        <w:tblStyle w:val="76"/>
        <w:tblW w:w="66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35"/>
        <w:gridCol w:w="1020"/>
        <w:gridCol w:w="1740"/>
        <w:gridCol w:w="2580"/>
      </w:tblGrid>
      <w:tr w14:paraId="0BB70C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A4">
            <w:r>
              <w:rPr>
                <w:rtl w:val="0"/>
              </w:rPr>
              <w:t>Tier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A5">
            <w:r>
              <w:rPr>
                <w:rtl w:val="0"/>
              </w:rPr>
              <w:t>Color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A6">
            <w:r>
              <w:rPr>
                <w:rtl w:val="0"/>
              </w:rPr>
              <w:t>Base Chance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A7">
            <w:r>
              <w:rPr>
                <w:rtl w:val="0"/>
              </w:rPr>
              <w:t>Effect Scale</w:t>
            </w:r>
          </w:p>
        </w:tc>
      </w:tr>
      <w:tr w14:paraId="778C4C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A8">
            <w:r>
              <w:rPr>
                <w:rtl w:val="0"/>
              </w:rPr>
              <w:t>Common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A9">
            <w:r>
              <w:rPr>
                <w:rtl w:val="0"/>
              </w:rPr>
              <w:t>Grey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AA">
            <w:r>
              <w:rPr>
                <w:rtl w:val="0"/>
              </w:rPr>
              <w:t>60%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AB">
            <w:r>
              <w:rPr>
                <w:rtl w:val="0"/>
              </w:rPr>
              <w:t>Base effect</w:t>
            </w:r>
          </w:p>
        </w:tc>
      </w:tr>
      <w:tr w14:paraId="27F2C4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AC">
            <w:r>
              <w:rPr>
                <w:rtl w:val="0"/>
              </w:rPr>
              <w:t>Rare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AD">
            <w:r>
              <w:rPr>
                <w:rtl w:val="0"/>
              </w:rPr>
              <w:t>Blue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AE">
            <w:r>
              <w:rPr>
                <w:rtl w:val="0"/>
              </w:rPr>
              <w:t>25%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AF">
            <w:r>
              <w:rPr>
                <w:rtl w:val="0"/>
              </w:rPr>
              <w:t>+20% effect</w:t>
            </w:r>
          </w:p>
        </w:tc>
      </w:tr>
      <w:tr w14:paraId="5734DF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B0">
            <w:r>
              <w:rPr>
                <w:rtl w:val="0"/>
              </w:rPr>
              <w:t>Epic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B1">
            <w:r>
              <w:rPr>
                <w:rtl w:val="0"/>
              </w:rPr>
              <w:t>Purple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B2">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B3">
            <w:r>
              <w:rPr>
                <w:rtl w:val="0"/>
              </w:rPr>
              <w:t>+50% effect</w:t>
            </w:r>
          </w:p>
        </w:tc>
      </w:tr>
      <w:tr w14:paraId="3B431F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B4">
            <w:r>
              <w:rPr>
                <w:rtl w:val="0"/>
              </w:rPr>
              <w:t>Mythic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B5">
            <w:r>
              <w:rPr>
                <w:rtl w:val="0"/>
              </w:rPr>
              <w:t>Gold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B6">
            <w:r>
              <w:rPr>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B7">
            <w:r>
              <w:rPr>
                <w:rtl w:val="0"/>
              </w:rPr>
              <w:t>+100% + unique tag</w:t>
            </w:r>
          </w:p>
        </w:tc>
      </w:tr>
    </w:tbl>
    <w:p w14:paraId="000009B8">
      <w:pPr>
        <w:pStyle w:val="4"/>
        <w:keepNext w:val="0"/>
        <w:keepLines w:val="0"/>
        <w:spacing w:before="280"/>
        <w:rPr>
          <w:b/>
          <w:color w:val="000000"/>
          <w:sz w:val="26"/>
          <w:szCs w:val="26"/>
        </w:rPr>
      </w:pPr>
      <w:bookmarkStart w:id="267" w:name="_ty6az9b4p1iv" w:colFirst="0" w:colLast="0"/>
      <w:bookmarkEnd w:id="267"/>
      <w:r>
        <w:rPr>
          <w:b/>
          <w:color w:val="000000"/>
          <w:sz w:val="26"/>
          <w:szCs w:val="26"/>
          <w:rtl w:val="0"/>
        </w:rPr>
        <w:t>Rarity Influence:</w:t>
      </w:r>
    </w:p>
    <w:p w14:paraId="000009B9">
      <w:pPr>
        <w:numPr>
          <w:ilvl w:val="0"/>
          <w:numId w:val="155"/>
        </w:numPr>
        <w:spacing w:before="240" w:after="0" w:afterAutospacing="0"/>
        <w:ind w:left="720" w:hanging="360"/>
      </w:pPr>
      <w:r>
        <w:rPr>
          <w:rtl w:val="0"/>
        </w:rPr>
        <w:t>LUCK stat modifies roll range</w:t>
      </w:r>
    </w:p>
    <w:p w14:paraId="000009BA">
      <w:pPr>
        <w:numPr>
          <w:ilvl w:val="0"/>
          <w:numId w:val="155"/>
        </w:numPr>
        <w:spacing w:before="0" w:beforeAutospacing="0" w:after="0" w:afterAutospacing="0"/>
        <w:ind w:left="720" w:hanging="360"/>
      </w:pPr>
      <w:r>
        <w:rPr>
          <w:rtl w:val="0"/>
        </w:rPr>
        <w:t>PvP rewards lean toward higher rarity in streaks</w:t>
      </w:r>
    </w:p>
    <w:p w14:paraId="000009BB">
      <w:pPr>
        <w:numPr>
          <w:ilvl w:val="0"/>
          <w:numId w:val="155"/>
        </w:numPr>
        <w:spacing w:before="0" w:beforeAutospacing="0" w:after="240"/>
        <w:ind w:left="720" w:hanging="360"/>
      </w:pPr>
      <w:r>
        <w:rPr>
          <w:rtl w:val="0"/>
        </w:rPr>
        <w:t>Buff Reroll affects 2nd chance drop rate</w:t>
      </w:r>
    </w:p>
    <w:p w14:paraId="000009BC"/>
    <w:p w14:paraId="000009BD">
      <w:r>
        <w:pict>
          <v:rect id="_x0000_i1192" o:spt="1" style="height:1.5pt;width:0pt;" fillcolor="#A0A0A0" filled="t" stroked="f" coordsize="21600,21600" o:hr="t" o:hrstd="t" o:hralign="center">
            <v:path/>
            <v:fill on="t" focussize="0,0"/>
            <v:stroke on="f"/>
            <v:imagedata o:title=""/>
            <o:lock v:ext="edit"/>
            <w10:wrap type="none"/>
            <w10:anchorlock/>
          </v:rect>
        </w:pict>
      </w:r>
    </w:p>
    <w:p w14:paraId="000009BE"/>
    <w:p w14:paraId="000009BF">
      <w:pPr>
        <w:pStyle w:val="3"/>
        <w:keepNext w:val="0"/>
        <w:keepLines w:val="0"/>
        <w:spacing w:after="80"/>
        <w:rPr>
          <w:b/>
          <w:sz w:val="34"/>
          <w:szCs w:val="34"/>
        </w:rPr>
      </w:pPr>
      <w:bookmarkStart w:id="268" w:name="_ymhvg69blgan" w:colFirst="0" w:colLast="0"/>
      <w:bookmarkEnd w:id="268"/>
      <w:r>
        <w:rPr>
          <w:b/>
          <w:sz w:val="34"/>
          <w:szCs w:val="34"/>
          <w:rtl w:val="0"/>
        </w:rPr>
        <w:t>39. Trap Tier Table</w:t>
      </w:r>
    </w:p>
    <w:p w14:paraId="000009C0">
      <w:pPr>
        <w:pStyle w:val="4"/>
        <w:keepNext w:val="0"/>
        <w:keepLines w:val="0"/>
        <w:spacing w:before="280"/>
        <w:rPr>
          <w:b/>
          <w:color w:val="000000"/>
          <w:sz w:val="26"/>
          <w:szCs w:val="26"/>
        </w:rPr>
      </w:pPr>
      <w:bookmarkStart w:id="269" w:name="_m0uwb8aoq4b8" w:colFirst="0" w:colLast="0"/>
      <w:bookmarkEnd w:id="269"/>
      <w:r>
        <w:rPr>
          <w:b/>
          <w:color w:val="000000"/>
          <w:sz w:val="26"/>
          <w:szCs w:val="26"/>
          <w:rtl w:val="0"/>
        </w:rPr>
        <w:t>Overview:</w:t>
      </w:r>
    </w:p>
    <w:p w14:paraId="000009C1">
      <w:pPr>
        <w:spacing w:before="240" w:after="240"/>
      </w:pPr>
      <w:r>
        <w:rPr>
          <w:rtl w:val="0"/>
        </w:rPr>
        <w:t>Traps are categorized into escalating tiers, each introducing new levels of threat and interaction difficulty.</w:t>
      </w:r>
    </w:p>
    <w:p w14:paraId="000009C2">
      <w:pPr>
        <w:pStyle w:val="4"/>
        <w:keepNext w:val="0"/>
        <w:keepLines w:val="0"/>
        <w:spacing w:before="280"/>
        <w:rPr>
          <w:b/>
          <w:color w:val="000000"/>
          <w:sz w:val="26"/>
          <w:szCs w:val="26"/>
        </w:rPr>
      </w:pPr>
      <w:bookmarkStart w:id="270" w:name="_81apqywmm0ip" w:colFirst="0" w:colLast="0"/>
      <w:bookmarkEnd w:id="270"/>
      <w:r>
        <w:rPr>
          <w:b/>
          <w:color w:val="000000"/>
          <w:sz w:val="26"/>
          <w:szCs w:val="26"/>
          <w:rtl w:val="0"/>
        </w:rPr>
        <w:t>Trap Tier Design:</w:t>
      </w:r>
    </w:p>
    <w:tbl>
      <w:tblPr>
        <w:tblStyle w:val="77"/>
        <w:tblW w:w="107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20"/>
        <w:gridCol w:w="1470"/>
        <w:gridCol w:w="3780"/>
        <w:gridCol w:w="1545"/>
        <w:gridCol w:w="1380"/>
        <w:gridCol w:w="1890"/>
      </w:tblGrid>
      <w:tr w14:paraId="303736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C3">
            <w:pPr>
              <w:jc w:val="center"/>
            </w:pPr>
            <w:r>
              <w:rPr>
                <w:b/>
                <w:rtl w:val="0"/>
              </w:rPr>
              <w:t>Tier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C4">
            <w:pPr>
              <w:jc w:val="center"/>
            </w:pPr>
            <w:r>
              <w:rPr>
                <w:b/>
                <w:rtl w:val="0"/>
              </w:rPr>
              <w:t>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C5">
            <w:pPr>
              <w:jc w:val="center"/>
            </w:pPr>
            <w:r>
              <w:rPr>
                <w:b/>
                <w:rtl w:val="0"/>
              </w:rPr>
              <w:t>Description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C6">
            <w:pPr>
              <w:jc w:val="center"/>
            </w:pPr>
            <w:r>
              <w:rPr>
                <w:b/>
                <w:rtl w:val="0"/>
              </w:rPr>
              <w:t>Damage Range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C7">
            <w:pPr>
              <w:jc w:val="center"/>
            </w:pPr>
            <w:r>
              <w:rPr>
                <w:b/>
                <w:rtl w:val="0"/>
              </w:rPr>
              <w:t>Activation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C8">
            <w:pPr>
              <w:jc w:val="center"/>
            </w:pPr>
            <w:r>
              <w:rPr>
                <w:b/>
                <w:rtl w:val="0"/>
              </w:rPr>
              <w:t>Avoidance Type</w:t>
            </w:r>
          </w:p>
        </w:tc>
      </w:tr>
      <w:tr w14:paraId="1731CD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C9">
            <w:r>
              <w:rPr>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CA">
            <w:r>
              <w:rPr>
                <w:rtl w:val="0"/>
              </w:rPr>
              <w:t>Spike Pad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CB">
            <w:r>
              <w:rPr>
                <w:rtl w:val="0"/>
              </w:rPr>
              <w:t>Basic floor trap.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CC">
            <w:r>
              <w:rPr>
                <w:rtl w:val="0"/>
              </w:rPr>
              <w:t>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CD">
            <w:r>
              <w:rPr>
                <w:rtl w:val="0"/>
              </w:rPr>
              <w:t>Auto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CE">
            <w:r>
              <w:rPr>
                <w:rtl w:val="0"/>
              </w:rPr>
              <w:t>Timing</w:t>
            </w:r>
          </w:p>
        </w:tc>
      </w:tr>
      <w:tr w14:paraId="51497B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CF">
            <w:r>
              <w:rPr>
                <w:rtl w:val="0"/>
              </w:rPr>
              <w:t>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0">
            <w:r>
              <w:rPr>
                <w:rtl w:val="0"/>
              </w:rPr>
              <w:t>Arrow Shot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1">
            <w:r>
              <w:rPr>
                <w:rtl w:val="0"/>
              </w:rPr>
              <w:t>Shoots from wall when triggered.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2">
            <w:r>
              <w:rPr>
                <w:rtl w:val="0"/>
              </w:rPr>
              <w:t>Medium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3">
            <w:r>
              <w:rPr>
                <w:rtl w:val="0"/>
              </w:rPr>
              <w:t>Triggered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4">
            <w:r>
              <w:rPr>
                <w:rtl w:val="0"/>
              </w:rPr>
              <w:t>Tap/Timing</w:t>
            </w:r>
          </w:p>
        </w:tc>
      </w:tr>
      <w:tr w14:paraId="7D5AEE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5">
            <w:r>
              <w:rPr>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6">
            <w:r>
              <w:rPr>
                <w:rtl w:val="0"/>
              </w:rPr>
              <w:t>Flame Burst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7">
            <w:r>
              <w:rPr>
                <w:rtl w:val="0"/>
              </w:rPr>
              <w:t>Brief cone of fire every 2 seconds.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8">
            <w:r>
              <w:rPr>
                <w:rtl w:val="0"/>
              </w:rPr>
              <w:t>Medium-High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9">
            <w:r>
              <w:rPr>
                <w:rtl w:val="0"/>
              </w:rPr>
              <w:t>Cycled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A">
            <w:r>
              <w:rPr>
                <w:rtl w:val="0"/>
              </w:rPr>
              <w:t>Predictive</w:t>
            </w:r>
          </w:p>
        </w:tc>
      </w:tr>
      <w:tr w14:paraId="7EA5F1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B">
            <w:r>
              <w:rPr>
                <w:rtl w:val="0"/>
              </w:rPr>
              <w:t>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C">
            <w:r>
              <w:rPr>
                <w:rtl w:val="0"/>
              </w:rPr>
              <w:t>Swing Axe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D">
            <w:r>
              <w:rPr>
                <w:rtl w:val="0"/>
              </w:rPr>
              <w:t>Sweeps through room arc.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E">
            <w:r>
              <w:rPr>
                <w:rtl w:val="0"/>
              </w:rPr>
              <w:t>High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DF">
            <w:r>
              <w:rPr>
                <w:rtl w:val="0"/>
              </w:rPr>
              <w:t>Periodic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E0">
            <w:r>
              <w:rPr>
                <w:rtl w:val="0"/>
              </w:rPr>
              <w:t>Avoidance Path</w:t>
            </w:r>
          </w:p>
        </w:tc>
      </w:tr>
      <w:tr w14:paraId="3D2031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E1">
            <w:r>
              <w:rPr>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E2">
            <w:r>
              <w:rPr>
                <w:rtl w:val="0"/>
              </w:rPr>
              <w:t>Curse Totem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E3">
            <w:r>
              <w:rPr>
                <w:rtl w:val="0"/>
              </w:rPr>
              <w:t>Drains stats if not disabled via tap.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E4">
            <w:r>
              <w:rPr>
                <w:rtl w:val="0"/>
              </w:rPr>
              <w:t>Variable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E5">
            <w:r>
              <w:rPr>
                <w:rtl w:val="0"/>
              </w:rPr>
              <w:t>Hidden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9E6">
            <w:r>
              <w:rPr>
                <w:rtl w:val="0"/>
              </w:rPr>
              <w:t>Tap</w:t>
            </w:r>
          </w:p>
        </w:tc>
      </w:tr>
    </w:tbl>
    <w:p w14:paraId="000009E7">
      <w:pPr>
        <w:pStyle w:val="4"/>
        <w:keepNext w:val="0"/>
        <w:keepLines w:val="0"/>
        <w:spacing w:before="280"/>
        <w:rPr>
          <w:b/>
          <w:color w:val="000000"/>
          <w:sz w:val="26"/>
          <w:szCs w:val="26"/>
        </w:rPr>
      </w:pPr>
      <w:bookmarkStart w:id="271" w:name="_nclqa2599u4x" w:colFirst="0" w:colLast="0"/>
      <w:bookmarkEnd w:id="271"/>
      <w:r>
        <w:rPr>
          <w:b/>
          <w:color w:val="000000"/>
          <w:sz w:val="26"/>
          <w:szCs w:val="26"/>
          <w:rtl w:val="0"/>
        </w:rPr>
        <w:t>Implementation Notes:</w:t>
      </w:r>
    </w:p>
    <w:p w14:paraId="000009E8">
      <w:pPr>
        <w:numPr>
          <w:ilvl w:val="0"/>
          <w:numId w:val="156"/>
        </w:numPr>
        <w:spacing w:before="240" w:after="0" w:afterAutospacing="0"/>
        <w:ind w:left="720" w:hanging="360"/>
      </w:pPr>
      <w:r>
        <w:rPr>
          <w:rtl w:val="0"/>
        </w:rPr>
        <w:t>Trap difficulty scales per chapter</w:t>
      </w:r>
    </w:p>
    <w:p w14:paraId="000009E9">
      <w:pPr>
        <w:numPr>
          <w:ilvl w:val="0"/>
          <w:numId w:val="156"/>
        </w:numPr>
        <w:spacing w:before="0" w:beforeAutospacing="0" w:after="0" w:afterAutospacing="0"/>
        <w:ind w:left="720" w:hanging="360"/>
      </w:pPr>
      <w:r>
        <w:rPr>
          <w:rtl w:val="0"/>
        </w:rPr>
        <w:t>Buffs like Trap Delay or Iron Skin mitigate effect</w:t>
      </w:r>
    </w:p>
    <w:p w14:paraId="000009EA">
      <w:pPr>
        <w:numPr>
          <w:ilvl w:val="0"/>
          <w:numId w:val="156"/>
        </w:numPr>
        <w:spacing w:before="0" w:beforeAutospacing="0" w:after="240"/>
        <w:ind w:left="720" w:hanging="360"/>
      </w:pPr>
      <w:r>
        <w:rPr>
          <w:rtl w:val="0"/>
        </w:rPr>
        <w:t>PvP Ghost rooms may use unpredictable tier mixing</w:t>
      </w:r>
    </w:p>
    <w:p w14:paraId="000009EB">
      <w:r>
        <w:pict>
          <v:rect id="_x0000_i1193" o:spt="1" style="height:1.5pt;width:0pt;" fillcolor="#A0A0A0" filled="t" stroked="f" coordsize="21600,21600" o:hr="t" o:hrstd="t" o:hralign="center">
            <v:path/>
            <v:fill on="t" focussize="0,0"/>
            <v:stroke on="f"/>
            <v:imagedata o:title=""/>
            <o:lock v:ext="edit"/>
            <w10:wrap type="none"/>
            <w10:anchorlock/>
          </v:rect>
        </w:pict>
      </w:r>
    </w:p>
    <w:p w14:paraId="000009EC">
      <w:pPr>
        <w:pStyle w:val="3"/>
        <w:keepNext w:val="0"/>
        <w:keepLines w:val="0"/>
        <w:spacing w:after="80"/>
        <w:rPr>
          <w:b/>
          <w:sz w:val="34"/>
          <w:szCs w:val="34"/>
        </w:rPr>
      </w:pPr>
      <w:bookmarkStart w:id="272" w:name="_shkimtczjra8" w:colFirst="0" w:colLast="0"/>
      <w:bookmarkEnd w:id="272"/>
      <w:r>
        <w:rPr>
          <w:b/>
          <w:sz w:val="34"/>
          <w:szCs w:val="34"/>
          <w:rtl w:val="0"/>
        </w:rPr>
        <w:t>40. Ghost Room Design Examples</w:t>
      </w:r>
    </w:p>
    <w:p w14:paraId="000009ED">
      <w:pPr>
        <w:pStyle w:val="4"/>
        <w:keepNext w:val="0"/>
        <w:keepLines w:val="0"/>
        <w:spacing w:before="280"/>
        <w:rPr>
          <w:b/>
          <w:color w:val="000000"/>
          <w:sz w:val="26"/>
          <w:szCs w:val="26"/>
        </w:rPr>
      </w:pPr>
      <w:bookmarkStart w:id="273" w:name="_le25oaeb1a1i" w:colFirst="0" w:colLast="0"/>
      <w:bookmarkEnd w:id="273"/>
      <w:r>
        <w:rPr>
          <w:b/>
          <w:color w:val="000000"/>
          <w:sz w:val="26"/>
          <w:szCs w:val="26"/>
          <w:rtl w:val="0"/>
        </w:rPr>
        <w:t>Concept:</w:t>
      </w:r>
    </w:p>
    <w:p w14:paraId="000009EE">
      <w:pPr>
        <w:spacing w:before="240" w:after="240"/>
      </w:pPr>
      <w:r>
        <w:rPr>
          <w:rtl w:val="0"/>
        </w:rPr>
        <w:t>These rooms are created from recorded player runs for asynchronous PvP.</w:t>
      </w:r>
    </w:p>
    <w:p w14:paraId="000009EF">
      <w:pPr>
        <w:pStyle w:val="4"/>
        <w:keepNext w:val="0"/>
        <w:keepLines w:val="0"/>
        <w:spacing w:before="280"/>
        <w:rPr>
          <w:b/>
          <w:color w:val="000000"/>
          <w:sz w:val="26"/>
          <w:szCs w:val="26"/>
        </w:rPr>
      </w:pPr>
      <w:bookmarkStart w:id="274" w:name="_acpjevv1pnbc" w:colFirst="0" w:colLast="0"/>
      <w:bookmarkEnd w:id="274"/>
      <w:r>
        <w:rPr>
          <w:b/>
          <w:color w:val="000000"/>
          <w:sz w:val="26"/>
          <w:szCs w:val="26"/>
          <w:rtl w:val="0"/>
        </w:rPr>
        <w:t>Examples:</w:t>
      </w:r>
    </w:p>
    <w:p w14:paraId="000009F0">
      <w:pPr>
        <w:numPr>
          <w:ilvl w:val="0"/>
          <w:numId w:val="157"/>
        </w:numPr>
        <w:spacing w:before="240" w:after="0" w:afterAutospacing="0"/>
        <w:ind w:left="720" w:hanging="360"/>
      </w:pPr>
      <w:r>
        <w:rPr>
          <w:b/>
          <w:rtl w:val="0"/>
        </w:rPr>
        <w:t>Classic Trap Tunnel</w:t>
      </w:r>
    </w:p>
    <w:p w14:paraId="000009F1">
      <w:pPr>
        <w:numPr>
          <w:ilvl w:val="1"/>
          <w:numId w:val="157"/>
        </w:numPr>
        <w:spacing w:before="0" w:beforeAutospacing="0" w:after="0" w:afterAutospacing="0"/>
        <w:ind w:left="1440" w:hanging="360"/>
      </w:pPr>
      <w:r>
        <w:rPr>
          <w:rtl w:val="0"/>
        </w:rPr>
        <w:t>T1 Spike Pads + T2 Arrows</w:t>
      </w:r>
    </w:p>
    <w:p w14:paraId="000009F2">
      <w:pPr>
        <w:numPr>
          <w:ilvl w:val="1"/>
          <w:numId w:val="157"/>
        </w:numPr>
        <w:spacing w:before="0" w:beforeAutospacing="0" w:after="0" w:afterAutospacing="0"/>
        <w:ind w:left="1440" w:hanging="360"/>
      </w:pPr>
      <w:r>
        <w:rPr>
          <w:rtl w:val="0"/>
        </w:rPr>
        <w:t>Ghost uses trap placement + mimic chest near exit</w:t>
      </w:r>
    </w:p>
    <w:p w14:paraId="000009F3">
      <w:pPr>
        <w:numPr>
          <w:ilvl w:val="0"/>
          <w:numId w:val="157"/>
        </w:numPr>
        <w:spacing w:before="0" w:beforeAutospacing="0" w:after="0" w:afterAutospacing="0"/>
        <w:ind w:left="720" w:hanging="360"/>
      </w:pPr>
      <w:r>
        <w:rPr>
          <w:b/>
          <w:rtl w:val="0"/>
        </w:rPr>
        <w:t>Coin Bait Hall</w:t>
      </w:r>
    </w:p>
    <w:p w14:paraId="000009F4">
      <w:pPr>
        <w:numPr>
          <w:ilvl w:val="1"/>
          <w:numId w:val="157"/>
        </w:numPr>
        <w:spacing w:before="0" w:beforeAutospacing="0" w:after="0" w:afterAutospacing="0"/>
        <w:ind w:left="1440" w:hanging="360"/>
      </w:pPr>
      <w:r>
        <w:rPr>
          <w:rtl w:val="0"/>
        </w:rPr>
        <w:t>High reward density (coins + XP)</w:t>
      </w:r>
    </w:p>
    <w:p w14:paraId="000009F5">
      <w:pPr>
        <w:numPr>
          <w:ilvl w:val="1"/>
          <w:numId w:val="157"/>
        </w:numPr>
        <w:spacing w:before="0" w:beforeAutospacing="0" w:after="0" w:afterAutospacing="0"/>
        <w:ind w:left="1440" w:hanging="360"/>
      </w:pPr>
      <w:r>
        <w:rPr>
          <w:rtl w:val="0"/>
        </w:rPr>
        <w:t>Three hidden traps triggered by greedy taps</w:t>
      </w:r>
    </w:p>
    <w:p w14:paraId="000009F6">
      <w:pPr>
        <w:numPr>
          <w:ilvl w:val="0"/>
          <w:numId w:val="157"/>
        </w:numPr>
        <w:spacing w:before="0" w:beforeAutospacing="0" w:after="0" w:afterAutospacing="0"/>
        <w:ind w:left="720" w:hanging="360"/>
      </w:pPr>
      <w:r>
        <w:rPr>
          <w:b/>
          <w:rtl w:val="0"/>
        </w:rPr>
        <w:t>Luck Trial Room</w:t>
      </w:r>
    </w:p>
    <w:p w14:paraId="000009F7">
      <w:pPr>
        <w:numPr>
          <w:ilvl w:val="1"/>
          <w:numId w:val="157"/>
        </w:numPr>
        <w:spacing w:before="0" w:beforeAutospacing="0" w:after="0" w:afterAutospacing="0"/>
        <w:ind w:left="1440" w:hanging="360"/>
      </w:pPr>
      <w:r>
        <w:rPr>
          <w:rtl w:val="0"/>
        </w:rPr>
        <w:t>All visuals misleading</w:t>
      </w:r>
    </w:p>
    <w:p w14:paraId="000009F8">
      <w:pPr>
        <w:numPr>
          <w:ilvl w:val="1"/>
          <w:numId w:val="157"/>
        </w:numPr>
        <w:spacing w:before="0" w:beforeAutospacing="0" w:after="0" w:afterAutospacing="0"/>
        <w:ind w:left="1440" w:hanging="360"/>
      </w:pPr>
      <w:r>
        <w:rPr>
          <w:rtl w:val="0"/>
        </w:rPr>
        <w:t>Only LUCK stat + Door Sense reveal correct path</w:t>
      </w:r>
    </w:p>
    <w:p w14:paraId="000009F9">
      <w:pPr>
        <w:numPr>
          <w:ilvl w:val="0"/>
          <w:numId w:val="157"/>
        </w:numPr>
        <w:spacing w:before="0" w:beforeAutospacing="0" w:after="0" w:afterAutospacing="0"/>
        <w:ind w:left="720" w:hanging="360"/>
      </w:pPr>
      <w:r>
        <w:rPr>
          <w:b/>
          <w:rtl w:val="0"/>
        </w:rPr>
        <w:t>Double Mimic Room</w:t>
      </w:r>
    </w:p>
    <w:p w14:paraId="000009FA">
      <w:pPr>
        <w:numPr>
          <w:ilvl w:val="1"/>
          <w:numId w:val="157"/>
        </w:numPr>
        <w:spacing w:before="0" w:beforeAutospacing="0" w:after="0" w:afterAutospacing="0"/>
        <w:ind w:left="1440" w:hanging="360"/>
      </w:pPr>
      <w:r>
        <w:rPr>
          <w:rtl w:val="0"/>
        </w:rPr>
        <w:t>Twin mimic chests with alternating timers</w:t>
      </w:r>
    </w:p>
    <w:p w14:paraId="000009FB">
      <w:pPr>
        <w:numPr>
          <w:ilvl w:val="1"/>
          <w:numId w:val="157"/>
        </w:numPr>
        <w:spacing w:before="0" w:beforeAutospacing="0" w:after="240"/>
        <w:ind w:left="1440" w:hanging="360"/>
      </w:pPr>
      <w:r>
        <w:rPr>
          <w:rtl w:val="0"/>
        </w:rPr>
        <w:t>Risk: both may attack or reward</w:t>
      </w:r>
    </w:p>
    <w:p w14:paraId="000009FC">
      <w:pPr>
        <w:pStyle w:val="4"/>
        <w:keepNext w:val="0"/>
        <w:keepLines w:val="0"/>
        <w:spacing w:before="280"/>
        <w:rPr>
          <w:b/>
          <w:color w:val="000000"/>
          <w:sz w:val="26"/>
          <w:szCs w:val="26"/>
        </w:rPr>
      </w:pPr>
      <w:bookmarkStart w:id="275" w:name="_wov7jwja3uac" w:colFirst="0" w:colLast="0"/>
      <w:bookmarkEnd w:id="275"/>
      <w:r>
        <w:rPr>
          <w:b/>
          <w:color w:val="000000"/>
          <w:sz w:val="26"/>
          <w:szCs w:val="26"/>
          <w:rtl w:val="0"/>
        </w:rPr>
        <w:t>PvP Scoring Balance:</w:t>
      </w:r>
    </w:p>
    <w:p w14:paraId="000009FD">
      <w:pPr>
        <w:numPr>
          <w:ilvl w:val="0"/>
          <w:numId w:val="158"/>
        </w:numPr>
        <w:spacing w:before="240" w:after="0" w:afterAutospacing="0"/>
        <w:ind w:left="720" w:hanging="360"/>
      </w:pPr>
      <w:r>
        <w:rPr>
          <w:rtl w:val="0"/>
        </w:rPr>
        <w:t>Each ghost room contributes points to overall PvP score</w:t>
      </w:r>
    </w:p>
    <w:p w14:paraId="000009FE">
      <w:pPr>
        <w:numPr>
          <w:ilvl w:val="0"/>
          <w:numId w:val="158"/>
        </w:numPr>
        <w:spacing w:before="0" w:beforeAutospacing="0" w:after="240"/>
        <w:ind w:left="720" w:hanging="360"/>
      </w:pPr>
      <w:r>
        <w:rPr>
          <w:rtl w:val="0"/>
        </w:rPr>
        <w:t>Points weighted by room type and time survived</w:t>
      </w:r>
    </w:p>
    <w:p w14:paraId="000009FF">
      <w:r>
        <w:pict>
          <v:rect id="_x0000_i1194" o:spt="1" style="height:1.5pt;width:0pt;" fillcolor="#A0A0A0" filled="t" stroked="f" coordsize="21600,21600" o:hr="t" o:hrstd="t" o:hralign="center">
            <v:path/>
            <v:fill on="t" focussize="0,0"/>
            <v:stroke on="f"/>
            <v:imagedata o:title=""/>
            <o:lock v:ext="edit"/>
            <w10:wrap type="none"/>
            <w10:anchorlock/>
          </v:rect>
        </w:pict>
      </w:r>
    </w:p>
    <w:p w14:paraId="00000A00">
      <w:pPr>
        <w:pStyle w:val="3"/>
        <w:keepNext w:val="0"/>
        <w:keepLines w:val="0"/>
        <w:spacing w:after="80"/>
        <w:rPr>
          <w:b/>
          <w:sz w:val="34"/>
          <w:szCs w:val="34"/>
        </w:rPr>
      </w:pPr>
      <w:bookmarkStart w:id="276" w:name="_l75qg2d9jyz1" w:colFirst="0" w:colLast="0"/>
      <w:bookmarkEnd w:id="276"/>
      <w:r>
        <w:rPr>
          <w:b/>
          <w:sz w:val="34"/>
          <w:szCs w:val="34"/>
          <w:rtl w:val="0"/>
        </w:rPr>
        <w:t>41. Rarity Roll Simulation</w:t>
      </w:r>
    </w:p>
    <w:p w14:paraId="00000A01">
      <w:pPr>
        <w:pStyle w:val="4"/>
        <w:keepNext w:val="0"/>
        <w:keepLines w:val="0"/>
        <w:spacing w:before="280"/>
        <w:rPr>
          <w:b/>
          <w:color w:val="000000"/>
          <w:sz w:val="26"/>
          <w:szCs w:val="26"/>
        </w:rPr>
      </w:pPr>
      <w:bookmarkStart w:id="277" w:name="_mnsrx0a0ndag" w:colFirst="0" w:colLast="0"/>
      <w:bookmarkEnd w:id="277"/>
      <w:r>
        <w:rPr>
          <w:b/>
          <w:color w:val="000000"/>
          <w:sz w:val="26"/>
          <w:szCs w:val="26"/>
          <w:rtl w:val="0"/>
        </w:rPr>
        <w:t>Overview:</w:t>
      </w:r>
    </w:p>
    <w:p w14:paraId="00000A02">
      <w:pPr>
        <w:spacing w:before="240" w:after="240"/>
      </w:pPr>
      <w:r>
        <w:rPr>
          <w:rtl w:val="0"/>
        </w:rPr>
        <w:t>Defines how buff tiers are calculated using pseudo-random and LUCK stat.</w:t>
      </w:r>
    </w:p>
    <w:p w14:paraId="00000A03">
      <w:pPr>
        <w:pStyle w:val="4"/>
        <w:keepNext w:val="0"/>
        <w:keepLines w:val="0"/>
        <w:spacing w:before="280"/>
        <w:rPr>
          <w:b/>
          <w:color w:val="000000"/>
          <w:sz w:val="26"/>
          <w:szCs w:val="26"/>
        </w:rPr>
      </w:pPr>
      <w:bookmarkStart w:id="278" w:name="_8e5zvro7108a" w:colFirst="0" w:colLast="0"/>
      <w:bookmarkEnd w:id="278"/>
      <w:r>
        <w:rPr>
          <w:b/>
          <w:color w:val="000000"/>
          <w:sz w:val="26"/>
          <w:szCs w:val="26"/>
          <w:rtl w:val="0"/>
        </w:rPr>
        <w:t>Formula:</w:t>
      </w:r>
    </w:p>
    <w:p w14:paraId="00000A04">
      <w:r>
        <w:rPr>
          <w:rtl w:val="0"/>
        </w:rPr>
        <w:t>Roll = BaseChance + (LUCK × 0.5)</w:t>
      </w:r>
    </w:p>
    <w:p w14:paraId="00000A05">
      <w:pPr>
        <w:spacing w:before="240" w:after="240"/>
      </w:pPr>
      <w:r>
        <w:rPr>
          <w:rtl w:val="0"/>
        </w:rPr>
        <w:t xml:space="preserve">Where </w:t>
      </w:r>
      <w:r>
        <w:rPr>
          <w:rFonts w:ascii="Roboto Mono" w:hAnsi="Roboto Mono" w:eastAsia="Roboto Mono" w:cs="Roboto Mono"/>
          <w:rtl w:val="0"/>
        </w:rPr>
        <w:t>BaseChance</w:t>
      </w:r>
      <w:r>
        <w:rPr>
          <w:rtl w:val="0"/>
        </w:rPr>
        <w:t xml:space="preserve"> is:</w:t>
      </w:r>
    </w:p>
    <w:p w14:paraId="00000A06">
      <w:pPr>
        <w:numPr>
          <w:ilvl w:val="0"/>
          <w:numId w:val="159"/>
        </w:numPr>
        <w:spacing w:before="240" w:after="0" w:afterAutospacing="0"/>
        <w:ind w:left="720" w:hanging="360"/>
      </w:pPr>
      <w:r>
        <w:rPr>
          <w:rtl w:val="0"/>
        </w:rPr>
        <w:t>Common: 60%</w:t>
      </w:r>
    </w:p>
    <w:p w14:paraId="00000A07">
      <w:pPr>
        <w:numPr>
          <w:ilvl w:val="0"/>
          <w:numId w:val="159"/>
        </w:numPr>
        <w:spacing w:before="0" w:beforeAutospacing="0" w:after="0" w:afterAutospacing="0"/>
        <w:ind w:left="720" w:hanging="360"/>
      </w:pPr>
      <w:r>
        <w:rPr>
          <w:rtl w:val="0"/>
        </w:rPr>
        <w:t>Rare: 25%</w:t>
      </w:r>
    </w:p>
    <w:p w14:paraId="00000A08">
      <w:pPr>
        <w:numPr>
          <w:ilvl w:val="0"/>
          <w:numId w:val="159"/>
        </w:numPr>
        <w:spacing w:before="0" w:beforeAutospacing="0" w:after="0" w:afterAutospacing="0"/>
        <w:ind w:left="720" w:hanging="360"/>
      </w:pPr>
      <w:r>
        <w:rPr>
          <w:rtl w:val="0"/>
        </w:rPr>
        <w:t>Epic: 10%</w:t>
      </w:r>
    </w:p>
    <w:p w14:paraId="00000A09">
      <w:pPr>
        <w:numPr>
          <w:ilvl w:val="0"/>
          <w:numId w:val="159"/>
        </w:numPr>
        <w:spacing w:before="0" w:beforeAutospacing="0" w:after="240"/>
        <w:ind w:left="720" w:hanging="360"/>
      </w:pPr>
      <w:r>
        <w:rPr>
          <w:rtl w:val="0"/>
        </w:rPr>
        <w:t>Mythic: 5%</w:t>
      </w:r>
    </w:p>
    <w:p w14:paraId="00000A0A">
      <w:pPr>
        <w:spacing w:before="240" w:after="240"/>
      </w:pPr>
      <w:r>
        <w:rPr>
          <w:rtl w:val="0"/>
        </w:rPr>
        <w:t>LUCK Example:</w:t>
      </w:r>
    </w:p>
    <w:p w14:paraId="00000A0B">
      <w:pPr>
        <w:numPr>
          <w:ilvl w:val="0"/>
          <w:numId w:val="160"/>
        </w:numPr>
        <w:spacing w:before="240" w:after="0" w:afterAutospacing="0"/>
        <w:ind w:left="720" w:hanging="360"/>
      </w:pPr>
      <w:r>
        <w:rPr>
          <w:rtl w:val="0"/>
        </w:rPr>
        <w:t>Player LUCK: 20</w:t>
      </w:r>
    </w:p>
    <w:p w14:paraId="00000A0C">
      <w:pPr>
        <w:numPr>
          <w:ilvl w:val="0"/>
          <w:numId w:val="160"/>
        </w:numPr>
        <w:spacing w:before="0" w:beforeAutospacing="0" w:after="240"/>
        <w:ind w:left="720" w:hanging="360"/>
      </w:pPr>
      <w:r>
        <w:rPr>
          <w:rtl w:val="0"/>
        </w:rPr>
        <w:t>Mythic roll chance = 5% + (20 × 0.5%) = 15%</w:t>
      </w:r>
    </w:p>
    <w:p w14:paraId="00000A0D">
      <w:pPr>
        <w:pStyle w:val="4"/>
        <w:keepNext w:val="0"/>
        <w:keepLines w:val="0"/>
        <w:spacing w:before="280"/>
        <w:rPr>
          <w:b/>
          <w:color w:val="000000"/>
          <w:sz w:val="26"/>
          <w:szCs w:val="26"/>
        </w:rPr>
      </w:pPr>
      <w:bookmarkStart w:id="279" w:name="_9k7nmfm26b3z" w:colFirst="0" w:colLast="0"/>
      <w:bookmarkEnd w:id="279"/>
      <w:r>
        <w:rPr>
          <w:b/>
          <w:color w:val="000000"/>
          <w:sz w:val="26"/>
          <w:szCs w:val="26"/>
          <w:rtl w:val="0"/>
        </w:rPr>
        <w:t>Roll Caps:</w:t>
      </w:r>
    </w:p>
    <w:p w14:paraId="00000A0E">
      <w:pPr>
        <w:numPr>
          <w:ilvl w:val="0"/>
          <w:numId w:val="161"/>
        </w:numPr>
        <w:spacing w:before="240" w:after="0" w:afterAutospacing="0"/>
        <w:ind w:left="720" w:hanging="360"/>
      </w:pPr>
      <w:r>
        <w:rPr>
          <w:rtl w:val="0"/>
        </w:rPr>
        <w:t>Max Mythic spawn rate = 25%</w:t>
      </w:r>
    </w:p>
    <w:p w14:paraId="00000A0F">
      <w:pPr>
        <w:numPr>
          <w:ilvl w:val="0"/>
          <w:numId w:val="161"/>
        </w:numPr>
        <w:spacing w:before="0" w:beforeAutospacing="0" w:after="240"/>
        <w:ind w:left="720" w:hanging="360"/>
      </w:pPr>
      <w:r>
        <w:rPr>
          <w:rtl w:val="0"/>
        </w:rPr>
        <w:t>Buff Reroll Tokens can retry simulation</w:t>
      </w:r>
    </w:p>
    <w:p w14:paraId="00000A10">
      <w:r>
        <w:pict>
          <v:rect id="_x0000_i1195" o:spt="1" style="height:1.5pt;width:0pt;" fillcolor="#A0A0A0" filled="t" stroked="f" coordsize="21600,21600" o:hr="t" o:hrstd="t" o:hralign="center">
            <v:path/>
            <v:fill on="t" focussize="0,0"/>
            <v:stroke on="f"/>
            <v:imagedata o:title=""/>
            <o:lock v:ext="edit"/>
            <w10:wrap type="none"/>
            <w10:anchorlock/>
          </v:rect>
        </w:pict>
      </w:r>
    </w:p>
    <w:p w14:paraId="00000A11">
      <w:pPr>
        <w:pStyle w:val="3"/>
        <w:keepNext w:val="0"/>
        <w:keepLines w:val="0"/>
        <w:spacing w:after="80"/>
        <w:rPr>
          <w:b/>
          <w:sz w:val="34"/>
          <w:szCs w:val="34"/>
        </w:rPr>
      </w:pPr>
      <w:bookmarkStart w:id="280" w:name="_93sb6blyushr" w:colFirst="0" w:colLast="0"/>
      <w:bookmarkEnd w:id="280"/>
      <w:r>
        <w:rPr>
          <w:b/>
          <w:sz w:val="34"/>
          <w:szCs w:val="34"/>
          <w:rtl w:val="0"/>
        </w:rPr>
        <w:t>42. Visual Reward Feedback Chart</w:t>
      </w:r>
    </w:p>
    <w:p w14:paraId="00000A12">
      <w:pPr>
        <w:pStyle w:val="4"/>
        <w:keepNext w:val="0"/>
        <w:keepLines w:val="0"/>
        <w:spacing w:before="280"/>
        <w:rPr>
          <w:b/>
          <w:color w:val="000000"/>
          <w:sz w:val="26"/>
          <w:szCs w:val="26"/>
        </w:rPr>
      </w:pPr>
      <w:bookmarkStart w:id="281" w:name="_mrwoqzj4z7cy" w:colFirst="0" w:colLast="0"/>
      <w:bookmarkEnd w:id="281"/>
      <w:r>
        <w:rPr>
          <w:b/>
          <w:color w:val="000000"/>
          <w:sz w:val="26"/>
          <w:szCs w:val="26"/>
          <w:rtl w:val="0"/>
        </w:rPr>
        <w:t>Overview:</w:t>
      </w:r>
    </w:p>
    <w:p w14:paraId="00000A13">
      <w:pPr>
        <w:spacing w:before="240" w:after="240"/>
      </w:pPr>
      <w:r>
        <w:rPr>
          <w:rtl w:val="0"/>
        </w:rPr>
        <w:t>Reward presentation is critical for player satisfaction and meta-progression.</w:t>
      </w:r>
    </w:p>
    <w:p w14:paraId="00000A14">
      <w:pPr>
        <w:pStyle w:val="4"/>
        <w:keepNext w:val="0"/>
        <w:keepLines w:val="0"/>
        <w:spacing w:before="280"/>
        <w:rPr>
          <w:b/>
          <w:color w:val="000000"/>
          <w:sz w:val="26"/>
          <w:szCs w:val="26"/>
        </w:rPr>
      </w:pPr>
      <w:bookmarkStart w:id="282" w:name="_b05sgini5jvi" w:colFirst="0" w:colLast="0"/>
      <w:bookmarkEnd w:id="282"/>
      <w:r>
        <w:rPr>
          <w:b/>
          <w:color w:val="000000"/>
          <w:sz w:val="26"/>
          <w:szCs w:val="26"/>
          <w:rtl w:val="0"/>
        </w:rPr>
        <w:t>Types of Rewards:</w:t>
      </w:r>
    </w:p>
    <w:p w14:paraId="00000A15">
      <w:pPr>
        <w:numPr>
          <w:ilvl w:val="0"/>
          <w:numId w:val="162"/>
        </w:numPr>
        <w:spacing w:before="240" w:after="0" w:afterAutospacing="0"/>
        <w:ind w:left="720" w:hanging="360"/>
      </w:pPr>
      <w:r>
        <w:rPr>
          <w:rtl w:val="0"/>
        </w:rPr>
        <w:t>Coin Drops</w:t>
      </w:r>
    </w:p>
    <w:p w14:paraId="00000A16">
      <w:pPr>
        <w:numPr>
          <w:ilvl w:val="0"/>
          <w:numId w:val="162"/>
        </w:numPr>
        <w:spacing w:before="0" w:beforeAutospacing="0" w:after="0" w:afterAutospacing="0"/>
        <w:ind w:left="720" w:hanging="360"/>
      </w:pPr>
      <w:r>
        <w:rPr>
          <w:rtl w:val="0"/>
        </w:rPr>
        <w:t>Buff Unlocks</w:t>
      </w:r>
    </w:p>
    <w:p w14:paraId="00000A17">
      <w:pPr>
        <w:numPr>
          <w:ilvl w:val="0"/>
          <w:numId w:val="162"/>
        </w:numPr>
        <w:spacing w:before="0" w:beforeAutospacing="0" w:after="0" w:afterAutospacing="0"/>
        <w:ind w:left="720" w:hanging="360"/>
      </w:pPr>
      <w:r>
        <w:rPr>
          <w:rtl w:val="0"/>
        </w:rPr>
        <w:t>Upgrade Unlocks</w:t>
      </w:r>
    </w:p>
    <w:p w14:paraId="00000A18">
      <w:pPr>
        <w:numPr>
          <w:ilvl w:val="0"/>
          <w:numId w:val="162"/>
        </w:numPr>
        <w:spacing w:before="0" w:beforeAutospacing="0" w:after="0" w:afterAutospacing="0"/>
        <w:ind w:left="720" w:hanging="360"/>
      </w:pPr>
      <w:r>
        <w:rPr>
          <w:rtl w:val="0"/>
        </w:rPr>
        <w:t>Mimic Coins</w:t>
      </w:r>
    </w:p>
    <w:p w14:paraId="00000A19">
      <w:pPr>
        <w:numPr>
          <w:ilvl w:val="0"/>
          <w:numId w:val="162"/>
        </w:numPr>
        <w:spacing w:before="0" w:beforeAutospacing="0" w:after="240"/>
        <w:ind w:left="720" w:hanging="360"/>
      </w:pPr>
      <w:r>
        <w:rPr>
          <w:rtl w:val="0"/>
        </w:rPr>
        <w:t>PvP Rank Up</w:t>
      </w:r>
    </w:p>
    <w:p w14:paraId="00000A1A">
      <w:pPr>
        <w:pStyle w:val="4"/>
        <w:keepNext w:val="0"/>
        <w:keepLines w:val="0"/>
        <w:spacing w:before="280"/>
        <w:rPr>
          <w:b/>
          <w:color w:val="000000"/>
          <w:sz w:val="26"/>
          <w:szCs w:val="26"/>
        </w:rPr>
      </w:pPr>
      <w:bookmarkStart w:id="283" w:name="_qrnyxi39pkwi" w:colFirst="0" w:colLast="0"/>
      <w:bookmarkEnd w:id="283"/>
      <w:r>
        <w:rPr>
          <w:b/>
          <w:color w:val="000000"/>
          <w:sz w:val="26"/>
          <w:szCs w:val="26"/>
          <w:rtl w:val="0"/>
        </w:rPr>
        <w:t>Feedback Modalities:</w:t>
      </w:r>
    </w:p>
    <w:tbl>
      <w:tblPr>
        <w:tblStyle w:val="78"/>
        <w:tblW w:w="86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80"/>
        <w:gridCol w:w="2535"/>
        <w:gridCol w:w="1665"/>
        <w:gridCol w:w="2475"/>
      </w:tblGrid>
      <w:tr w14:paraId="721085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1B">
            <w:r>
              <w:rPr>
                <w:rtl w:val="0"/>
              </w:rPr>
              <w:t>Reward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1C">
            <w:r>
              <w:rPr>
                <w:rtl w:val="0"/>
              </w:rPr>
              <w:t>Visual Cue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1D">
            <w:r>
              <w:rPr>
                <w:rtl w:val="0"/>
              </w:rPr>
              <w:t>Sound FX</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1E">
            <w:r>
              <w:rPr>
                <w:rtl w:val="0"/>
              </w:rPr>
              <w:t>Animation</w:t>
            </w:r>
          </w:p>
        </w:tc>
      </w:tr>
      <w:tr w14:paraId="6A4092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1F">
            <w:r>
              <w:rPr>
                <w:rtl w:val="0"/>
              </w:rPr>
              <w:t>Coins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0">
            <w:r>
              <w:rPr>
                <w:rtl w:val="0"/>
              </w:rPr>
              <w:t>Gold burst + counter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1">
            <w:r>
              <w:rPr>
                <w:rtl w:val="0"/>
              </w:rPr>
              <w:t>Coin sparkle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2">
            <w:r>
              <w:rPr>
                <w:rtl w:val="0"/>
              </w:rPr>
              <w:t>Upward sparkle arc</w:t>
            </w:r>
          </w:p>
        </w:tc>
      </w:tr>
      <w:tr w14:paraId="610BD2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3">
            <w:r>
              <w:rPr>
                <w:rtl w:val="0"/>
              </w:rPr>
              <w:t>Buff Draft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4">
            <w:r>
              <w:rPr>
                <w:rtl w:val="0"/>
              </w:rPr>
              <w:t>Glowing card reel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5">
            <w:r>
              <w:rPr>
                <w:rtl w:val="0"/>
              </w:rPr>
              <w:t>Draft chime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6">
            <w:r>
              <w:rPr>
                <w:rtl w:val="0"/>
              </w:rPr>
              <w:t>Spin + bounce</w:t>
            </w:r>
          </w:p>
        </w:tc>
      </w:tr>
      <w:tr w14:paraId="432824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7">
            <w:r>
              <w:rPr>
                <w:rtl w:val="0"/>
              </w:rPr>
              <w:t>Upgrade Unlock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8">
            <w:r>
              <w:rPr>
                <w:rtl w:val="0"/>
              </w:rPr>
              <w:t>Node illumination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9">
            <w:r>
              <w:rPr>
                <w:rtl w:val="0"/>
              </w:rPr>
              <w:t>Unlock tone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A">
            <w:r>
              <w:rPr>
                <w:rtl w:val="0"/>
              </w:rPr>
              <w:t>Tree ripple effect</w:t>
            </w:r>
          </w:p>
        </w:tc>
      </w:tr>
      <w:tr w14:paraId="747283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B">
            <w:r>
              <w:rPr>
                <w:rtl w:val="0"/>
              </w:rPr>
              <w:t>Mimic Win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C">
            <w:r>
              <w:rPr>
                <w:rtl w:val="0"/>
              </w:rPr>
              <w:t>Flash + coins explode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D">
            <w:r>
              <w:rPr>
                <w:rtl w:val="0"/>
              </w:rPr>
              <w:t>Mimic laugh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E">
            <w:r>
              <w:rPr>
                <w:rtl w:val="0"/>
              </w:rPr>
              <w:t>Chest hop &amp; open</w:t>
            </w:r>
          </w:p>
        </w:tc>
      </w:tr>
      <w:tr w14:paraId="444911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2F">
            <w:r>
              <w:rPr>
                <w:rtl w:val="0"/>
              </w:rPr>
              <w:t>PvP Rank Up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30">
            <w:r>
              <w:rPr>
                <w:rtl w:val="0"/>
              </w:rPr>
              <w:t>Rank emblem flash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31">
            <w:r>
              <w:rPr>
                <w:rtl w:val="0"/>
              </w:rPr>
              <w:t>Trumpet flare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32">
            <w:r>
              <w:rPr>
                <w:rtl w:val="0"/>
              </w:rPr>
              <w:t>Emblem spin + shine</w:t>
            </w:r>
          </w:p>
        </w:tc>
      </w:tr>
    </w:tbl>
    <w:p w14:paraId="00000A33">
      <w:pPr>
        <w:pStyle w:val="4"/>
        <w:keepNext w:val="0"/>
        <w:keepLines w:val="0"/>
        <w:spacing w:before="280"/>
        <w:rPr>
          <w:b/>
          <w:color w:val="000000"/>
          <w:sz w:val="26"/>
          <w:szCs w:val="26"/>
        </w:rPr>
      </w:pPr>
      <w:bookmarkStart w:id="284" w:name="_2tmodvou1li7" w:colFirst="0" w:colLast="0"/>
      <w:bookmarkEnd w:id="284"/>
      <w:r>
        <w:rPr>
          <w:b/>
          <w:color w:val="000000"/>
          <w:sz w:val="26"/>
          <w:szCs w:val="26"/>
          <w:rtl w:val="0"/>
        </w:rPr>
        <w:t>Design Intent:</w:t>
      </w:r>
    </w:p>
    <w:p w14:paraId="00000A34">
      <w:pPr>
        <w:numPr>
          <w:ilvl w:val="0"/>
          <w:numId w:val="163"/>
        </w:numPr>
        <w:spacing w:before="240" w:after="0" w:afterAutospacing="0"/>
        <w:ind w:left="720" w:hanging="360"/>
      </w:pPr>
      <w:r>
        <w:rPr>
          <w:rtl w:val="0"/>
        </w:rPr>
        <w:t>Feedback tied to risk/reward scale</w:t>
      </w:r>
    </w:p>
    <w:p w14:paraId="00000A35">
      <w:pPr>
        <w:numPr>
          <w:ilvl w:val="0"/>
          <w:numId w:val="163"/>
        </w:numPr>
        <w:spacing w:before="0" w:beforeAutospacing="0" w:after="0" w:afterAutospacing="0"/>
        <w:ind w:left="720" w:hanging="360"/>
      </w:pPr>
      <w:r>
        <w:rPr>
          <w:rtl w:val="0"/>
        </w:rPr>
        <w:t>Higher rarity triggers more elaborate effects</w:t>
      </w:r>
    </w:p>
    <w:p w14:paraId="00000A36">
      <w:pPr>
        <w:numPr>
          <w:ilvl w:val="0"/>
          <w:numId w:val="163"/>
        </w:numPr>
        <w:spacing w:before="0" w:beforeAutospacing="0" w:after="240"/>
        <w:ind w:left="720" w:hanging="360"/>
      </w:pPr>
      <w:r>
        <w:rPr>
          <w:rtl w:val="0"/>
        </w:rPr>
        <w:t>Visual + audio reward feedback increases retention</w:t>
      </w:r>
    </w:p>
    <w:p w14:paraId="00000A37"/>
    <w:p w14:paraId="00000A38">
      <w:r>
        <w:pict>
          <v:rect id="_x0000_i1196" o:spt="1" style="height:1.5pt;width:0pt;" fillcolor="#A0A0A0" filled="t" stroked="f" coordsize="21600,21600" o:hr="t" o:hrstd="t" o:hralign="center">
            <v:path/>
            <v:fill on="t" focussize="0,0"/>
            <v:stroke on="f"/>
            <v:imagedata o:title=""/>
            <o:lock v:ext="edit"/>
            <w10:wrap type="none"/>
            <w10:anchorlock/>
          </v:rect>
        </w:pict>
      </w:r>
    </w:p>
    <w:p w14:paraId="00000A39"/>
    <w:p w14:paraId="00000A3A">
      <w:pPr>
        <w:pStyle w:val="3"/>
        <w:keepNext w:val="0"/>
        <w:keepLines w:val="0"/>
        <w:spacing w:after="80"/>
        <w:rPr>
          <w:b/>
          <w:sz w:val="34"/>
          <w:szCs w:val="34"/>
        </w:rPr>
      </w:pPr>
      <w:bookmarkStart w:id="285" w:name="_y7uwu8knreqm" w:colFirst="0" w:colLast="0"/>
      <w:bookmarkEnd w:id="285"/>
      <w:r>
        <w:rPr>
          <w:b/>
          <w:sz w:val="34"/>
          <w:szCs w:val="34"/>
          <w:rtl w:val="0"/>
        </w:rPr>
        <w:t>43. Draft System Comparison Table</w:t>
      </w:r>
    </w:p>
    <w:tbl>
      <w:tblPr>
        <w:tblStyle w:val="79"/>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57"/>
        <w:gridCol w:w="1739"/>
        <w:gridCol w:w="1386"/>
        <w:gridCol w:w="1499"/>
        <w:gridCol w:w="3276"/>
      </w:tblGrid>
      <w:tr w14:paraId="3893AD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3B">
            <w:pPr>
              <w:jc w:val="center"/>
            </w:pPr>
            <w:r>
              <w:rPr>
                <w:b/>
                <w:rtl w:val="0"/>
              </w:rPr>
              <w:t>Feature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3C">
            <w:pPr>
              <w:jc w:val="center"/>
            </w:pPr>
            <w:r>
              <w:rPr>
                <w:b/>
                <w:rtl w:val="0"/>
              </w:rPr>
              <w:t>Archero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3D">
            <w:pPr>
              <w:jc w:val="center"/>
            </w:pPr>
            <w:r>
              <w:rPr>
                <w:b/>
                <w:rtl w:val="0"/>
              </w:rPr>
              <w:t>Knight’s Edge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3E">
            <w:pPr>
              <w:jc w:val="center"/>
            </w:pPr>
            <w:r>
              <w:rPr>
                <w:b/>
                <w:rtl w:val="0"/>
              </w:rPr>
              <w:t>Capybara Go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3F">
            <w:pPr>
              <w:jc w:val="center"/>
            </w:pPr>
            <w:r>
              <w:rPr>
                <w:b/>
                <w:rtl w:val="0"/>
              </w:rPr>
              <w:t>Scary Rush (Ours)</w:t>
            </w:r>
          </w:p>
        </w:tc>
      </w:tr>
      <w:tr w14:paraId="5211E7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0">
            <w:r>
              <w:rPr>
                <w:rtl w:val="0"/>
              </w:rPr>
              <w:t>Draft Trigger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1">
            <w:r>
              <w:rPr>
                <w:rtl w:val="0"/>
              </w:rPr>
              <w:t>Level Up (XP threshold)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2">
            <w:r>
              <w:rPr>
                <w:rtl w:val="0"/>
              </w:rPr>
              <w:t>Level Up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3">
            <w:r>
              <w:rPr>
                <w:rtl w:val="0"/>
              </w:rPr>
              <w:t>Level Up (XP)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4">
            <w:r>
              <w:rPr>
                <w:rtl w:val="0"/>
              </w:rPr>
              <w:t>XP after clearing X doors</w:t>
            </w:r>
          </w:p>
        </w:tc>
      </w:tr>
      <w:tr w14:paraId="464699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5">
            <w:r>
              <w:rPr>
                <w:rtl w:val="0"/>
              </w:rPr>
              <w:t>Number of Buffs per Draft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6">
            <w:r>
              <w:rPr>
                <w:rtl w:val="0"/>
              </w:rPr>
              <w:t>3 (choose 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7">
            <w:r>
              <w:rPr>
                <w:rtl w:val="0"/>
              </w:rPr>
              <w:t>3 (choose 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8">
            <w:r>
              <w:rPr>
                <w:rtl w:val="0"/>
              </w:rPr>
              <w:t>3 (choose 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9">
            <w:r>
              <w:rPr>
                <w:rtl w:val="0"/>
              </w:rPr>
              <w:t>3 (choose 1)</w:t>
            </w:r>
          </w:p>
        </w:tc>
      </w:tr>
      <w:tr w14:paraId="404C07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A">
            <w:r>
              <w:rPr>
                <w:rtl w:val="0"/>
              </w:rPr>
              <w:t>Draft Frequency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B">
            <w:r>
              <w:rPr>
                <w:rtl w:val="0"/>
              </w:rPr>
              <w:t>Every 3-5 rooms (XP based)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C">
            <w:r>
              <w:rPr>
                <w:rtl w:val="0"/>
              </w:rPr>
              <w:t>Wave-based, skill-based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D">
            <w:r>
              <w:rPr>
                <w:rtl w:val="0"/>
              </w:rPr>
              <w:t>Every few waves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E">
            <w:r>
              <w:rPr>
                <w:rtl w:val="0"/>
              </w:rPr>
              <w:t>Every XP milestone (doors cleared)</w:t>
            </w:r>
          </w:p>
        </w:tc>
      </w:tr>
      <w:tr w14:paraId="3C2CC5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4F">
            <w:r>
              <w:rPr>
                <w:rtl w:val="0"/>
              </w:rPr>
              <w:t>Buff Rarity System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0">
            <w:r>
              <w:rPr>
                <w:rFonts w:ascii="Arial Unicode MS" w:hAnsi="Arial Unicode MS" w:eastAsia="Arial Unicode MS" w:cs="Arial Unicode MS"/>
                <w:rtl w:val="0"/>
              </w:rPr>
              <w:t>Common → Rare → Epic → Legendary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1">
            <w:r>
              <w:rPr>
                <w:rtl w:val="0"/>
              </w:rPr>
              <w:t>Same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2">
            <w:r>
              <w:rPr>
                <w:rFonts w:ascii="Arial Unicode MS" w:hAnsi="Arial Unicode MS" w:eastAsia="Arial Unicode MS" w:cs="Arial Unicode MS"/>
                <w:rtl w:val="0"/>
              </w:rPr>
              <w:t>Common → Rare → Epic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3">
            <w:r>
              <w:rPr>
                <w:rFonts w:ascii="Arial Unicode MS" w:hAnsi="Arial Unicode MS" w:eastAsia="Arial Unicode MS" w:cs="Arial Unicode MS"/>
                <w:rtl w:val="0"/>
              </w:rPr>
              <w:t>Common → Rare → Epic → Mythic</w:t>
            </w:r>
          </w:p>
        </w:tc>
      </w:tr>
      <w:tr w14:paraId="3035DC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4">
            <w:r>
              <w:rPr>
                <w:rtl w:val="0"/>
              </w:rPr>
              <w:t>Reroll Option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5">
            <w:r>
              <w:rPr>
                <w:rtl w:val="0"/>
              </w:rPr>
              <w:t>Yes (Currency)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6">
            <w:r>
              <w:rPr>
                <w:rtl w:val="0"/>
              </w:rPr>
              <w:t>No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7">
            <w:r>
              <w:rPr>
                <w:rtl w:val="0"/>
              </w:rPr>
              <w:t>Yes (Ad/Coins)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8">
            <w:r>
              <w:rPr>
                <w:rtl w:val="0"/>
              </w:rPr>
              <w:t>Yes (Coin cost or PvP reward)</w:t>
            </w:r>
          </w:p>
        </w:tc>
      </w:tr>
      <w:tr w14:paraId="1481B0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9">
            <w:r>
              <w:rPr>
                <w:rtl w:val="0"/>
              </w:rPr>
              <w:t>Synergy Bonuses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A">
            <w:r>
              <w:rPr>
                <w:rtl w:val="0"/>
              </w:rPr>
              <w:t>Yes (passive)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B">
            <w:r>
              <w:rPr>
                <w:rtl w:val="0"/>
              </w:rPr>
              <w:t>Yes (basic stacking)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C">
            <w:r>
              <w:rPr>
                <w:rtl w:val="0"/>
              </w:rPr>
              <w:t>No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D">
            <w:r>
              <w:rPr>
                <w:rtl w:val="0"/>
              </w:rPr>
              <w:t>Yes (Stack + Combo tags)</w:t>
            </w:r>
          </w:p>
        </w:tc>
      </w:tr>
      <w:tr w14:paraId="64429A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E">
            <w:r>
              <w:rPr>
                <w:rtl w:val="0"/>
              </w:rPr>
              <w:t>Player Impact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5F">
            <w:r>
              <w:rPr>
                <w:rtl w:val="0"/>
              </w:rPr>
              <w:t>Damage-centric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60">
            <w:r>
              <w:rPr>
                <w:rtl w:val="0"/>
              </w:rPr>
              <w:t>Mixed (team-based, ability)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61">
            <w:r>
              <w:rPr>
                <w:rtl w:val="0"/>
              </w:rPr>
              <w:t>Utility &amp; Chaos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62">
            <w:r>
              <w:rPr>
                <w:rtl w:val="0"/>
              </w:rPr>
              <w:t>Trap/Survival/Score/Coin/Mimic</w:t>
            </w:r>
          </w:p>
        </w:tc>
      </w:tr>
      <w:tr w14:paraId="07E16D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63">
            <w:r>
              <w:rPr>
                <w:rtl w:val="0"/>
              </w:rPr>
              <w:t>UI Feedback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64">
            <w:r>
              <w:rPr>
                <w:rtl w:val="0"/>
              </w:rPr>
              <w:t>Color-coded cards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65">
            <w:r>
              <w:rPr>
                <w:rtl w:val="0"/>
              </w:rPr>
              <w:t>Weapon-based icons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66">
            <w:r>
              <w:rPr>
                <w:rtl w:val="0"/>
              </w:rPr>
              <w:t>Emoji faces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67">
            <w:r>
              <w:rPr>
                <w:rtl w:val="0"/>
              </w:rPr>
              <w:t>Horror/spooky cards + glow FX</w:t>
            </w:r>
          </w:p>
        </w:tc>
      </w:tr>
    </w:tbl>
    <w:p w14:paraId="00000A68">
      <w:r>
        <w:pict>
          <v:rect id="_x0000_i1197" o:spt="1" style="height:1.5pt;width:0pt;" fillcolor="#A0A0A0" filled="t" stroked="f" coordsize="21600,21600" o:hr="t" o:hrstd="t" o:hralign="center">
            <v:path/>
            <v:fill on="t" focussize="0,0"/>
            <v:stroke on="f"/>
            <v:imagedata o:title=""/>
            <o:lock v:ext="edit"/>
            <w10:wrap type="none"/>
            <w10:anchorlock/>
          </v:rect>
        </w:pict>
      </w:r>
    </w:p>
    <w:p w14:paraId="00000A69">
      <w:pPr>
        <w:pStyle w:val="3"/>
        <w:keepNext w:val="0"/>
        <w:keepLines w:val="0"/>
        <w:spacing w:after="80"/>
        <w:rPr>
          <w:b/>
          <w:sz w:val="34"/>
          <w:szCs w:val="34"/>
        </w:rPr>
      </w:pPr>
      <w:bookmarkStart w:id="286" w:name="_b6cebvq6szt3" w:colFirst="0" w:colLast="0"/>
      <w:bookmarkEnd w:id="286"/>
      <w:r>
        <w:rPr>
          <w:b/>
          <w:sz w:val="34"/>
          <w:szCs w:val="34"/>
          <w:rtl w:val="0"/>
        </w:rPr>
        <w:t>Scary Rush - Full Draft Buff Tree</w:t>
      </w:r>
    </w:p>
    <w:p w14:paraId="00000A6A">
      <w:pPr>
        <w:spacing w:before="240" w:after="240"/>
      </w:pPr>
      <w:r>
        <w:rPr>
          <w:rtl w:val="0"/>
        </w:rPr>
        <w:t xml:space="preserve">Each </w:t>
      </w:r>
      <w:r>
        <w:rPr>
          <w:b/>
          <w:rtl w:val="0"/>
        </w:rPr>
        <w:t>draft round</w:t>
      </w:r>
      <w:r>
        <w:rPr>
          <w:rtl w:val="0"/>
        </w:rPr>
        <w:t xml:space="preserve"> lets the player choose 1 of 3 random buffs. Tier probabilities are influenced by the player's </w:t>
      </w:r>
      <w:r>
        <w:rPr>
          <w:b/>
          <w:rtl w:val="0"/>
        </w:rPr>
        <w:t>LUCK stat</w:t>
      </w:r>
      <w:r>
        <w:rPr>
          <w:rtl w:val="0"/>
        </w:rPr>
        <w:t>. These buffs enhance player survivability, score potential, or add risk/reward layers (e.g. tapping during auto-run, PvP advantage, Mimic outcomes).</w:t>
      </w:r>
    </w:p>
    <w:p w14:paraId="00000A6B">
      <w:r>
        <w:pict>
          <v:rect id="_x0000_i1198" o:spt="1" style="height:1.5pt;width:0pt;" fillcolor="#A0A0A0" filled="t" stroked="f" coordsize="21600,21600" o:hr="t" o:hrstd="t" o:hralign="center">
            <v:path/>
            <v:fill on="t" focussize="0,0"/>
            <v:stroke on="f"/>
            <v:imagedata o:title=""/>
            <o:lock v:ext="edit"/>
            <w10:wrap type="none"/>
            <w10:anchorlock/>
          </v:rect>
        </w:pict>
      </w:r>
    </w:p>
    <w:p w14:paraId="00000A6C">
      <w:pPr>
        <w:pStyle w:val="4"/>
        <w:keepNext w:val="0"/>
        <w:keepLines w:val="0"/>
        <w:spacing w:before="280"/>
        <w:rPr>
          <w:b/>
          <w:color w:val="000000"/>
          <w:sz w:val="26"/>
          <w:szCs w:val="26"/>
        </w:rPr>
      </w:pPr>
      <w:bookmarkStart w:id="287" w:name="_7o2u3vx1yhrl" w:colFirst="0" w:colLast="0"/>
      <w:bookmarkEnd w:id="287"/>
      <w:r>
        <w:rPr>
          <w:b/>
          <w:color w:val="000000"/>
          <w:sz w:val="26"/>
          <w:szCs w:val="26"/>
          <w:rtl w:val="0"/>
        </w:rPr>
        <w:t>Tier I: Common Buffs (Passive Utility)</w:t>
      </w:r>
    </w:p>
    <w:tbl>
      <w:tblPr>
        <w:tblStyle w:val="80"/>
        <w:tblW w:w="82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85"/>
        <w:gridCol w:w="3635"/>
        <w:gridCol w:w="2930"/>
      </w:tblGrid>
      <w:tr w14:paraId="503158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6D">
            <w:pPr>
              <w:jc w:val="center"/>
            </w:pPr>
            <w:r>
              <w:rPr>
                <w:b/>
                <w:rtl w:val="0"/>
              </w:rPr>
              <w:t>Buff 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6E">
            <w:pPr>
              <w:jc w:val="center"/>
            </w:pPr>
            <w:r>
              <w:rPr>
                <w:b/>
                <w:rtl w:val="0"/>
              </w:rPr>
              <w:t>Description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6F">
            <w:pPr>
              <w:jc w:val="center"/>
            </w:pPr>
            <w:r>
              <w:rPr>
                <w:b/>
                <w:rtl w:val="0"/>
              </w:rPr>
              <w:t>Notes</w:t>
            </w:r>
          </w:p>
        </w:tc>
      </w:tr>
      <w:tr w14:paraId="5F24BD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70">
            <w:r>
              <w:rPr>
                <w:rtl w:val="0"/>
              </w:rPr>
              <w:t>Coin Magnet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71">
            <w:r>
              <w:rPr>
                <w:rtl w:val="0"/>
              </w:rPr>
              <w:t>Pulls coins from a wider radius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72">
            <w:r>
              <w:rPr>
                <w:rtl w:val="0"/>
              </w:rPr>
              <w:t>Pairs well with LUCK</w:t>
            </w:r>
          </w:p>
        </w:tc>
      </w:tr>
      <w:tr w14:paraId="45B99A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73">
            <w:r>
              <w:rPr>
                <w:rtl w:val="0"/>
              </w:rPr>
              <w:t>Minor Heal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74">
            <w:r>
              <w:rPr>
                <w:rtl w:val="0"/>
              </w:rPr>
              <w:t>Restore 20% HP every 10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75">
            <w:r>
              <w:rPr>
                <w:rtl w:val="0"/>
              </w:rPr>
              <w:t>Passive regen</w:t>
            </w:r>
          </w:p>
        </w:tc>
      </w:tr>
      <w:tr w14:paraId="1AC8C7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76">
            <w:r>
              <w:rPr>
                <w:rtl w:val="0"/>
              </w:rPr>
              <w:t>Trap Delay 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77">
            <w:r>
              <w:rPr>
                <w:rtl w:val="0"/>
              </w:rPr>
              <w:t>Delays trap by 0.3s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78">
            <w:r>
              <w:rPr>
                <w:rtl w:val="0"/>
              </w:rPr>
              <w:t>Makes risky rooms safer</w:t>
            </w:r>
          </w:p>
        </w:tc>
      </w:tr>
      <w:tr w14:paraId="58BCF0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79">
            <w:r>
              <w:rPr>
                <w:rtl w:val="0"/>
              </w:rPr>
              <w:t>Shadow Vision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7A">
            <w:r>
              <w:rPr>
                <w:rtl w:val="0"/>
              </w:rPr>
              <w:t>See hints through doors 0.2s earlier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7B">
            <w:r>
              <w:rPr>
                <w:rtl w:val="0"/>
              </w:rPr>
              <w:t>Enables skill-based survival</w:t>
            </w:r>
          </w:p>
        </w:tc>
      </w:tr>
    </w:tbl>
    <w:p w14:paraId="00000A7C">
      <w:r>
        <w:pict>
          <v:rect id="_x0000_i1199" o:spt="1" style="height:1.5pt;width:0pt;" fillcolor="#A0A0A0" filled="t" stroked="f" coordsize="21600,21600" o:hr="t" o:hrstd="t" o:hralign="center">
            <v:path/>
            <v:fill on="t" focussize="0,0"/>
            <v:stroke on="f"/>
            <v:imagedata o:title=""/>
            <o:lock v:ext="edit"/>
            <w10:wrap type="none"/>
            <w10:anchorlock/>
          </v:rect>
        </w:pict>
      </w:r>
    </w:p>
    <w:p w14:paraId="00000A7D">
      <w:pPr>
        <w:pStyle w:val="4"/>
        <w:keepNext w:val="0"/>
        <w:keepLines w:val="0"/>
        <w:spacing w:before="280"/>
        <w:rPr>
          <w:b/>
          <w:color w:val="000000"/>
          <w:sz w:val="26"/>
          <w:szCs w:val="26"/>
        </w:rPr>
      </w:pPr>
      <w:bookmarkStart w:id="288" w:name="_elvdkwjm2alb" w:colFirst="0" w:colLast="0"/>
      <w:bookmarkEnd w:id="288"/>
      <w:r>
        <w:rPr>
          <w:b/>
          <w:color w:val="000000"/>
          <w:sz w:val="26"/>
          <w:szCs w:val="26"/>
          <w:rtl w:val="0"/>
        </w:rPr>
        <w:t>Tier II: Rare Buffs (Strategic Power)</w:t>
      </w:r>
    </w:p>
    <w:tbl>
      <w:tblPr>
        <w:tblStyle w:val="81"/>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69"/>
        <w:gridCol w:w="5028"/>
        <w:gridCol w:w="2662"/>
      </w:tblGrid>
      <w:tr w14:paraId="1B0B7B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7E">
            <w:pPr>
              <w:jc w:val="center"/>
            </w:pPr>
            <w:r>
              <w:rPr>
                <w:b/>
                <w:rtl w:val="0"/>
              </w:rPr>
              <w:t>Buff 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7F">
            <w:pPr>
              <w:jc w:val="center"/>
            </w:pPr>
            <w:r>
              <w:rPr>
                <w:b/>
                <w:rtl w:val="0"/>
              </w:rPr>
              <w:t>Description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80">
            <w:pPr>
              <w:jc w:val="center"/>
            </w:pPr>
            <w:r>
              <w:rPr>
                <w:b/>
                <w:rtl w:val="0"/>
              </w:rPr>
              <w:t>Synergy</w:t>
            </w:r>
          </w:p>
        </w:tc>
      </w:tr>
      <w:tr w14:paraId="0D5404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81">
            <w:r>
              <w:rPr>
                <w:rtl w:val="0"/>
              </w:rPr>
              <w:t>Trap Delay II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82">
            <w:r>
              <w:rPr>
                <w:rtl w:val="0"/>
              </w:rPr>
              <w:t>Delays trap by 0.6s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83">
            <w:r>
              <w:rPr>
                <w:rtl w:val="0"/>
              </w:rPr>
              <w:t>Synergizes with Dash Buff</w:t>
            </w:r>
          </w:p>
        </w:tc>
      </w:tr>
      <w:tr w14:paraId="7E2F30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84">
            <w:r>
              <w:rPr>
                <w:rtl w:val="0"/>
              </w:rPr>
              <w:t>Reroll Master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85">
            <w:r>
              <w:rPr>
                <w:rtl w:val="0"/>
              </w:rPr>
              <w:t>1 free reroll per draft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86">
            <w:r>
              <w:rPr>
                <w:rtl w:val="0"/>
              </w:rPr>
              <w:t>Coin economy saver</w:t>
            </w:r>
          </w:p>
        </w:tc>
      </w:tr>
      <w:tr w14:paraId="0535B9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87">
            <w:r>
              <w:rPr>
                <w:rtl w:val="0"/>
              </w:rPr>
              <w:t>Mimic Memory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88">
            <w:r>
              <w:rPr>
                <w:rtl w:val="0"/>
              </w:rPr>
              <w:t>Mimic doors reveal outline briefly once per 10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89">
            <w:r>
              <w:rPr>
                <w:rtl w:val="0"/>
              </w:rPr>
              <w:t>Pairs with Shadow Vision</w:t>
            </w:r>
          </w:p>
        </w:tc>
      </w:tr>
      <w:tr w14:paraId="4051CD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8A">
            <w:r>
              <w:rPr>
                <w:rtl w:val="0"/>
              </w:rPr>
              <w:t>Ghost Skip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8B">
            <w:r>
              <w:rPr>
                <w:rtl w:val="0"/>
              </w:rPr>
              <w:t>Skip 1 PvP room every chapter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8C">
            <w:r>
              <w:rPr>
                <w:rtl w:val="0"/>
              </w:rPr>
              <w:t>Reduces PvP risk</w:t>
            </w:r>
          </w:p>
        </w:tc>
      </w:tr>
    </w:tbl>
    <w:p w14:paraId="00000A8D">
      <w:r>
        <w:pict>
          <v:rect id="_x0000_i1200" o:spt="1" style="height:1.5pt;width:0pt;" fillcolor="#A0A0A0" filled="t" stroked="f" coordsize="21600,21600" o:hr="t" o:hrstd="t" o:hralign="center">
            <v:path/>
            <v:fill on="t" focussize="0,0"/>
            <v:stroke on="f"/>
            <v:imagedata o:title=""/>
            <o:lock v:ext="edit"/>
            <w10:wrap type="none"/>
            <w10:anchorlock/>
          </v:rect>
        </w:pict>
      </w:r>
    </w:p>
    <w:p w14:paraId="00000A8E">
      <w:pPr>
        <w:pStyle w:val="4"/>
        <w:keepNext w:val="0"/>
        <w:keepLines w:val="0"/>
        <w:spacing w:before="280"/>
        <w:rPr>
          <w:b/>
          <w:color w:val="000000"/>
          <w:sz w:val="26"/>
          <w:szCs w:val="26"/>
        </w:rPr>
      </w:pPr>
      <w:bookmarkStart w:id="289" w:name="_pz5ze778t3iv" w:colFirst="0" w:colLast="0"/>
      <w:bookmarkEnd w:id="289"/>
      <w:r>
        <w:rPr>
          <w:b/>
          <w:color w:val="000000"/>
          <w:sz w:val="26"/>
          <w:szCs w:val="26"/>
          <w:rtl w:val="0"/>
        </w:rPr>
        <w:t>Tier III: Epic Buffs (Major Mechanics Enhancers)</w:t>
      </w:r>
    </w:p>
    <w:tbl>
      <w:tblPr>
        <w:tblStyle w:val="82"/>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08"/>
        <w:gridCol w:w="5472"/>
        <w:gridCol w:w="2279"/>
      </w:tblGrid>
      <w:tr w14:paraId="2E8E5D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8F">
            <w:pPr>
              <w:jc w:val="center"/>
            </w:pPr>
            <w:r>
              <w:rPr>
                <w:b/>
                <w:rtl w:val="0"/>
              </w:rPr>
              <w:t>Buff 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90">
            <w:pPr>
              <w:jc w:val="center"/>
            </w:pPr>
            <w:r>
              <w:rPr>
                <w:b/>
                <w:rtl w:val="0"/>
              </w:rPr>
              <w:t>Description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91">
            <w:pPr>
              <w:jc w:val="center"/>
            </w:pPr>
            <w:r>
              <w:rPr>
                <w:b/>
                <w:rtl w:val="0"/>
              </w:rPr>
              <w:t>Synergy</w:t>
            </w:r>
          </w:p>
        </w:tc>
      </w:tr>
      <w:tr w14:paraId="5E0506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92">
            <w:r>
              <w:rPr>
                <w:rtl w:val="0"/>
              </w:rPr>
              <w:t>Phantom Dash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93">
            <w:r>
              <w:rPr>
                <w:rtl w:val="0"/>
              </w:rPr>
              <w:t>Tap to dash, 1 use per 5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94">
            <w:r>
              <w:rPr>
                <w:rtl w:val="0"/>
              </w:rPr>
              <w:t>Adds active skill layer</w:t>
            </w:r>
          </w:p>
        </w:tc>
      </w:tr>
      <w:tr w14:paraId="276EAC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95">
            <w:r>
              <w:rPr>
                <w:rtl w:val="0"/>
              </w:rPr>
              <w:t>Door Sense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96">
            <w:r>
              <w:rPr>
                <w:rtl w:val="0"/>
              </w:rPr>
              <w:t>Wrong door emits faint glow 1s early (instinct + LUCK scaling)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97">
            <w:r>
              <w:rPr>
                <w:rtl w:val="0"/>
              </w:rPr>
              <w:t>Enhances survival flow</w:t>
            </w:r>
          </w:p>
        </w:tc>
      </w:tr>
      <w:tr w14:paraId="5A38B0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98">
            <w:r>
              <w:rPr>
                <w:rtl w:val="0"/>
              </w:rPr>
              <w:t>Coin Explosion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99">
            <w:r>
              <w:rPr>
                <w:rtl w:val="0"/>
              </w:rPr>
              <w:t>Every 20 coins = radial AOE blast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9A">
            <w:r>
              <w:rPr>
                <w:rtl w:val="0"/>
              </w:rPr>
              <w:t>Risk-reward: farm coins</w:t>
            </w:r>
          </w:p>
        </w:tc>
      </w:tr>
      <w:tr w14:paraId="26E54B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9B">
            <w:r>
              <w:rPr>
                <w:rtl w:val="0"/>
              </w:rPr>
              <w:t>PvP Decoy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9C">
            <w:r>
              <w:rPr>
                <w:rtl w:val="0"/>
              </w:rPr>
              <w:t>Summon ghost decoy for PvP fakeout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9D">
            <w:r>
              <w:rPr>
                <w:rtl w:val="0"/>
              </w:rPr>
              <w:t>PvP win-rate booster</w:t>
            </w:r>
          </w:p>
        </w:tc>
      </w:tr>
    </w:tbl>
    <w:p w14:paraId="00000A9E">
      <w:r>
        <w:pict>
          <v:rect id="_x0000_i1201" o:spt="1" style="height:1.5pt;width:0pt;" fillcolor="#A0A0A0" filled="t" stroked="f" coordsize="21600,21600" o:hr="t" o:hrstd="t" o:hralign="center">
            <v:path/>
            <v:fill on="t" focussize="0,0"/>
            <v:stroke on="f"/>
            <v:imagedata o:title=""/>
            <o:lock v:ext="edit"/>
            <w10:wrap type="none"/>
            <w10:anchorlock/>
          </v:rect>
        </w:pict>
      </w:r>
    </w:p>
    <w:p w14:paraId="00000A9F">
      <w:pPr>
        <w:pStyle w:val="4"/>
        <w:keepNext w:val="0"/>
        <w:keepLines w:val="0"/>
        <w:spacing w:before="280"/>
        <w:rPr>
          <w:b/>
          <w:color w:val="000000"/>
          <w:sz w:val="26"/>
          <w:szCs w:val="26"/>
        </w:rPr>
      </w:pPr>
      <w:bookmarkStart w:id="290" w:name="_c1s6axll6m7f" w:colFirst="0" w:colLast="0"/>
      <w:bookmarkEnd w:id="290"/>
      <w:r>
        <w:rPr>
          <w:b/>
          <w:color w:val="000000"/>
          <w:sz w:val="26"/>
          <w:szCs w:val="26"/>
          <w:rtl w:val="0"/>
        </w:rPr>
        <w:t>Tier IV: Mythic Buffs (Run-Altering Powers)</w:t>
      </w:r>
    </w:p>
    <w:tbl>
      <w:tblPr>
        <w:tblStyle w:val="83"/>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11"/>
        <w:gridCol w:w="5028"/>
        <w:gridCol w:w="2720"/>
      </w:tblGrid>
      <w:tr w14:paraId="290C44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0">
            <w:pPr>
              <w:jc w:val="center"/>
            </w:pPr>
            <w:r>
              <w:rPr>
                <w:b/>
                <w:rtl w:val="0"/>
              </w:rPr>
              <w:t>Buff 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1">
            <w:pPr>
              <w:jc w:val="center"/>
            </w:pPr>
            <w:r>
              <w:rPr>
                <w:b/>
                <w:rtl w:val="0"/>
              </w:rPr>
              <w:t>Description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2">
            <w:pPr>
              <w:jc w:val="center"/>
            </w:pPr>
            <w:r>
              <w:rPr>
                <w:b/>
                <w:rtl w:val="0"/>
              </w:rPr>
              <w:t>Unlock Criteria</w:t>
            </w:r>
          </w:p>
        </w:tc>
      </w:tr>
      <w:tr w14:paraId="701064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3">
            <w:r>
              <w:rPr>
                <w:rtl w:val="0"/>
              </w:rPr>
              <w:t>Death Recall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4">
            <w:r>
              <w:rPr>
                <w:rtl w:val="0"/>
              </w:rPr>
              <w:t>Revive once per chapter, 50% 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5">
            <w:r>
              <w:rPr>
                <w:rtl w:val="0"/>
              </w:rPr>
              <w:t>High XP + LUCK req.</w:t>
            </w:r>
          </w:p>
        </w:tc>
      </w:tr>
      <w:tr w14:paraId="3ED112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6">
            <w:r>
              <w:rPr>
                <w:rtl w:val="0"/>
              </w:rPr>
              <w:t>Mimic Tamer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7">
            <w:r>
              <w:rPr>
                <w:rtl w:val="0"/>
              </w:rPr>
              <w:t>Mimic room yields 2x coins and no risk if tapped fast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8">
            <w:r>
              <w:rPr>
                <w:rtl w:val="0"/>
              </w:rPr>
              <w:t>Rare Mimic synergy</w:t>
            </w:r>
          </w:p>
        </w:tc>
      </w:tr>
      <w:tr w14:paraId="05FFE0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9">
            <w:r>
              <w:rPr>
                <w:rtl w:val="0"/>
              </w:rPr>
              <w:t>Trap Immunity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A">
            <w:r>
              <w:rPr>
                <w:rtl w:val="0"/>
              </w:rPr>
              <w:t>Immune to 1 trap every 10 doors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B">
            <w:r>
              <w:rPr>
                <w:rtl w:val="0"/>
              </w:rPr>
              <w:t>Hardcore mode advantage</w:t>
            </w:r>
          </w:p>
        </w:tc>
      </w:tr>
      <w:tr w14:paraId="2B5883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C">
            <w:r>
              <w:rPr>
                <w:rtl w:val="0"/>
              </w:rPr>
              <w:t>Coin Rebirth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D">
            <w:r>
              <w:rPr>
                <w:rtl w:val="0"/>
              </w:rPr>
              <w:t>Collecting 100+ coins gives +1 life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AE">
            <w:r>
              <w:rPr>
                <w:rtl w:val="0"/>
              </w:rPr>
              <w:t>Coin-focused build synergy</w:t>
            </w:r>
          </w:p>
        </w:tc>
      </w:tr>
    </w:tbl>
    <w:p w14:paraId="00000AAF">
      <w:r>
        <w:pict>
          <v:rect id="_x0000_i1202" o:spt="1" style="height:1.5pt;width:0pt;" fillcolor="#A0A0A0" filled="t" stroked="f" coordsize="21600,21600" o:hr="t" o:hrstd="t" o:hralign="center">
            <v:path/>
            <v:fill on="t" focussize="0,0"/>
            <v:stroke on="f"/>
            <v:imagedata o:title=""/>
            <o:lock v:ext="edit"/>
            <w10:wrap type="none"/>
            <w10:anchorlock/>
          </v:rect>
        </w:pict>
      </w:r>
    </w:p>
    <w:p w14:paraId="00000AB0">
      <w:pPr>
        <w:pStyle w:val="3"/>
        <w:keepNext w:val="0"/>
        <w:keepLines w:val="0"/>
        <w:spacing w:after="80"/>
        <w:rPr>
          <w:b/>
          <w:sz w:val="34"/>
          <w:szCs w:val="34"/>
        </w:rPr>
      </w:pPr>
      <w:bookmarkStart w:id="291" w:name="_nws0nlp75ehd" w:colFirst="0" w:colLast="0"/>
      <w:bookmarkEnd w:id="291"/>
      <w:r>
        <w:rPr>
          <w:b/>
          <w:sz w:val="34"/>
          <w:szCs w:val="34"/>
          <w:rtl w:val="0"/>
        </w:rPr>
        <w:t>Perk Synergy Tags &amp; Combo Bonuses (Select Examples)</w:t>
      </w:r>
    </w:p>
    <w:tbl>
      <w:tblPr>
        <w:tblStyle w:val="84"/>
        <w:tblW w:w="86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290"/>
        <w:gridCol w:w="5345"/>
      </w:tblGrid>
      <w:tr w14:paraId="1C9CF5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B1">
            <w:pPr>
              <w:jc w:val="center"/>
            </w:pPr>
            <w:r>
              <w:rPr>
                <w:b/>
                <w:rtl w:val="0"/>
              </w:rPr>
              <w:t>Combo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B2">
            <w:pPr>
              <w:jc w:val="center"/>
            </w:pPr>
            <w:r>
              <w:rPr>
                <w:b/>
                <w:rtl w:val="0"/>
              </w:rPr>
              <w:t>Resulting Effect</w:t>
            </w:r>
          </w:p>
        </w:tc>
      </w:tr>
      <w:tr w14:paraId="408B61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B3">
            <w:r>
              <w:rPr>
                <w:rtl w:val="0"/>
              </w:rPr>
              <w:t>Phantom Dash + Trap Delay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B4">
            <w:r>
              <w:rPr>
                <w:rtl w:val="0"/>
              </w:rPr>
              <w:t>Gain invincibility frames for 1s post-dash</w:t>
            </w:r>
          </w:p>
        </w:tc>
      </w:tr>
      <w:tr w14:paraId="3EB3AE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B5">
            <w:r>
              <w:rPr>
                <w:rtl w:val="0"/>
              </w:rPr>
              <w:t>Shadow Vision + Door Sense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B6">
            <w:r>
              <w:rPr>
                <w:rtl w:val="0"/>
              </w:rPr>
              <w:t>Reveal correct door with red outline briefly</w:t>
            </w:r>
          </w:p>
        </w:tc>
      </w:tr>
      <w:tr w14:paraId="66AC35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B7">
            <w:r>
              <w:rPr>
                <w:rtl w:val="0"/>
              </w:rPr>
              <w:t>Mimic Memory + LUCK Boost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B8">
            <w:r>
              <w:rPr>
                <w:rtl w:val="0"/>
              </w:rPr>
              <w:t>50% chance Mimic is a reward chest</w:t>
            </w:r>
          </w:p>
        </w:tc>
      </w:tr>
      <w:tr w14:paraId="4DDB58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B9">
            <w:r>
              <w:rPr>
                <w:rtl w:val="0"/>
              </w:rPr>
              <w:t>Coin Magnet + Coin Rebirth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BA">
            <w:r>
              <w:rPr>
                <w:rtl w:val="0"/>
              </w:rPr>
              <w:t>Boost coin pickup rate by 25%</w:t>
            </w:r>
          </w:p>
        </w:tc>
      </w:tr>
      <w:tr w14:paraId="11DB62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BB">
            <w:r>
              <w:rPr>
                <w:rtl w:val="0"/>
              </w:rPr>
              <w:t>Ghost Skip + PvP Decoy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BC">
            <w:r>
              <w:rPr>
                <w:rtl w:val="0"/>
              </w:rPr>
              <w:t>Bypass and confuse opponent in PvP asynchronously</w:t>
            </w:r>
          </w:p>
        </w:tc>
      </w:tr>
    </w:tbl>
    <w:p w14:paraId="00000ABD">
      <w:r>
        <w:pict>
          <v:rect id="_x0000_i1203" o:spt="1" style="height:1.5pt;width:0pt;" fillcolor="#A0A0A0" filled="t" stroked="f" coordsize="21600,21600" o:hr="t" o:hrstd="t" o:hralign="center">
            <v:path/>
            <v:fill on="t" focussize="0,0"/>
            <v:stroke on="f"/>
            <v:imagedata o:title=""/>
            <o:lock v:ext="edit"/>
            <w10:wrap type="none"/>
            <w10:anchorlock/>
          </v:rect>
        </w:pict>
      </w:r>
    </w:p>
    <w:p w14:paraId="00000ABE">
      <w:pPr>
        <w:pStyle w:val="3"/>
        <w:keepNext w:val="0"/>
        <w:keepLines w:val="0"/>
        <w:spacing w:after="80"/>
        <w:rPr>
          <w:b/>
          <w:sz w:val="34"/>
          <w:szCs w:val="34"/>
        </w:rPr>
      </w:pPr>
      <w:bookmarkStart w:id="292" w:name="_8vsga1buop82" w:colFirst="0" w:colLast="0"/>
      <w:bookmarkEnd w:id="292"/>
      <w:r>
        <w:rPr>
          <w:b/>
          <w:sz w:val="34"/>
          <w:szCs w:val="34"/>
          <w:rtl w:val="0"/>
        </w:rPr>
        <w:t>Draft Rarity Simulation (Based on LUCK)</w:t>
      </w:r>
    </w:p>
    <w:tbl>
      <w:tblPr>
        <w:tblStyle w:val="85"/>
        <w:tblW w:w="63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50"/>
        <w:gridCol w:w="1475"/>
        <w:gridCol w:w="1025"/>
        <w:gridCol w:w="995"/>
        <w:gridCol w:w="1265"/>
      </w:tblGrid>
      <w:tr w14:paraId="5EE01F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BF">
            <w:pPr>
              <w:jc w:val="center"/>
            </w:pPr>
            <w:r>
              <w:rPr>
                <w:b/>
                <w:rtl w:val="0"/>
              </w:rPr>
              <w:t>LUCK Value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0">
            <w:pPr>
              <w:jc w:val="center"/>
            </w:pPr>
            <w:r>
              <w:rPr>
                <w:b/>
                <w:rtl w:val="0"/>
              </w:rPr>
              <w:t>Common %</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1">
            <w:pPr>
              <w:jc w:val="center"/>
            </w:pPr>
            <w:r>
              <w:rPr>
                <w:b/>
                <w:rtl w:val="0"/>
              </w:rPr>
              <w:t>Rare %</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2">
            <w:pPr>
              <w:jc w:val="center"/>
            </w:pPr>
            <w:r>
              <w:rPr>
                <w:b/>
                <w:rtl w:val="0"/>
              </w:rPr>
              <w:t>Epic %</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3">
            <w:pPr>
              <w:jc w:val="center"/>
            </w:pPr>
            <w:r>
              <w:rPr>
                <w:b/>
                <w:rtl w:val="0"/>
              </w:rPr>
              <w:t>Mythic %</w:t>
            </w:r>
          </w:p>
        </w:tc>
      </w:tr>
      <w:tr w14:paraId="6E0D5C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4">
            <w:r>
              <w:rPr>
                <w:rtl w:val="0"/>
              </w:rPr>
              <w:t>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5">
            <w:r>
              <w:rPr>
                <w:rtl w:val="0"/>
              </w:rPr>
              <w:t>60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6">
            <w:r>
              <w:rPr>
                <w:rtl w:val="0"/>
              </w:rPr>
              <w:t>30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7">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8">
            <w:r>
              <w:rPr>
                <w:rtl w:val="0"/>
              </w:rPr>
              <w:t>0</w:t>
            </w:r>
          </w:p>
        </w:tc>
      </w:tr>
      <w:tr w14:paraId="5E4484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9">
            <w:r>
              <w:rPr>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A">
            <w:r>
              <w:rPr>
                <w:rtl w:val="0"/>
              </w:rPr>
              <w:t>50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B">
            <w:r>
              <w:rPr>
                <w:rtl w:val="0"/>
              </w:rPr>
              <w:t>35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C">
            <w:r>
              <w:rPr>
                <w:rtl w:val="0"/>
              </w:rPr>
              <w:t>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D">
            <w:r>
              <w:rPr>
                <w:rtl w:val="0"/>
              </w:rPr>
              <w:t>2</w:t>
            </w:r>
          </w:p>
        </w:tc>
      </w:tr>
      <w:tr w14:paraId="2E5366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E">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CF">
            <w:r>
              <w:rPr>
                <w:rtl w:val="0"/>
              </w:rPr>
              <w:t>40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D0">
            <w:r>
              <w:rPr>
                <w:rtl w:val="0"/>
              </w:rPr>
              <w:t>35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D1">
            <w:r>
              <w:rPr>
                <w:rtl w:val="0"/>
              </w:rPr>
              <w:t>20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D2">
            <w:r>
              <w:rPr>
                <w:rtl w:val="0"/>
              </w:rPr>
              <w:t>5</w:t>
            </w:r>
          </w:p>
        </w:tc>
      </w:tr>
      <w:tr w14:paraId="687E51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D3">
            <w:r>
              <w:rPr>
                <w:rtl w:val="0"/>
              </w:rPr>
              <w:t>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D4">
            <w:r>
              <w:rPr>
                <w:rtl w:val="0"/>
              </w:rPr>
              <w:t>30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D5">
            <w:r>
              <w:rPr>
                <w:rtl w:val="0"/>
              </w:rPr>
              <w:t>40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D6">
            <w:r>
              <w:rPr>
                <w:rtl w:val="0"/>
              </w:rPr>
              <w:t>25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D7">
            <w:r>
              <w:rPr>
                <w:rtl w:val="0"/>
              </w:rPr>
              <w:t>5</w:t>
            </w:r>
          </w:p>
        </w:tc>
      </w:tr>
    </w:tbl>
    <w:p w14:paraId="00000AD8">
      <w:r>
        <w:pict>
          <v:rect id="_x0000_i1204" o:spt="1" style="height:1.5pt;width:0pt;" fillcolor="#A0A0A0" filled="t" stroked="f" coordsize="21600,21600" o:hr="t" o:hrstd="t" o:hralign="center">
            <v:path/>
            <v:fill on="t" focussize="0,0"/>
            <v:stroke on="f"/>
            <v:imagedata o:title=""/>
            <o:lock v:ext="edit"/>
            <w10:wrap type="none"/>
            <w10:anchorlock/>
          </v:rect>
        </w:pict>
      </w:r>
    </w:p>
    <w:p w14:paraId="00000AD9">
      <w:pPr>
        <w:pStyle w:val="3"/>
        <w:keepNext w:val="0"/>
        <w:keepLines w:val="0"/>
        <w:spacing w:after="80"/>
        <w:rPr>
          <w:b/>
          <w:sz w:val="34"/>
          <w:szCs w:val="34"/>
        </w:rPr>
      </w:pPr>
      <w:bookmarkStart w:id="293" w:name="_l5bew9rgm8w5" w:colFirst="0" w:colLast="0"/>
      <w:bookmarkEnd w:id="293"/>
      <w:r>
        <w:rPr>
          <w:b/>
          <w:sz w:val="34"/>
          <w:szCs w:val="34"/>
          <w:rtl w:val="0"/>
        </w:rPr>
        <w:t>Example Draft Flow</w:t>
      </w:r>
    </w:p>
    <w:p w14:paraId="00000ADA">
      <w:pPr>
        <w:spacing w:before="240" w:after="240"/>
      </w:pPr>
      <w:r>
        <w:rPr>
          <w:b/>
          <w:rtl w:val="0"/>
        </w:rPr>
        <w:t>Player starts a chapter</w:t>
      </w:r>
      <w:r>
        <w:rPr>
          <w:rtl w:val="0"/>
        </w:rPr>
        <w:t xml:space="preserve"> with base stats. After 10 doors:</w:t>
      </w:r>
    </w:p>
    <w:p w14:paraId="00000ADB">
      <w:pPr>
        <w:numPr>
          <w:ilvl w:val="0"/>
          <w:numId w:val="164"/>
        </w:numPr>
        <w:spacing w:before="240" w:after="0" w:afterAutospacing="0"/>
        <w:ind w:left="720" w:hanging="360"/>
      </w:pPr>
      <w:r>
        <w:rPr>
          <w:rFonts w:ascii="Arial Unicode MS" w:hAnsi="Arial Unicode MS" w:eastAsia="Arial Unicode MS" w:cs="Arial Unicode MS"/>
          <w:rtl w:val="0"/>
        </w:rPr>
        <w:t xml:space="preserve">Gains XP → First Draft: Picks </w:t>
      </w:r>
      <w:r>
        <w:rPr>
          <w:i/>
          <w:rtl w:val="0"/>
        </w:rPr>
        <w:t>Coin Magnet</w:t>
      </w:r>
      <w:r>
        <w:rPr>
          <w:i/>
          <w:rtl w:val="0"/>
        </w:rPr>
        <w:br w:type="textWrapping"/>
      </w:r>
    </w:p>
    <w:p w14:paraId="00000ADC">
      <w:pPr>
        <w:numPr>
          <w:ilvl w:val="0"/>
          <w:numId w:val="164"/>
        </w:numPr>
        <w:spacing w:before="0" w:beforeAutospacing="0" w:after="0" w:afterAutospacing="0"/>
        <w:ind w:left="720" w:hanging="360"/>
      </w:pPr>
      <w:r>
        <w:rPr>
          <w:rFonts w:ascii="Arial Unicode MS" w:hAnsi="Arial Unicode MS" w:eastAsia="Arial Unicode MS" w:cs="Arial Unicode MS"/>
          <w:rtl w:val="0"/>
        </w:rPr>
        <w:t xml:space="preserve">Reaches 20 doors → Second Draft: Picks </w:t>
      </w:r>
      <w:r>
        <w:rPr>
          <w:i/>
          <w:rtl w:val="0"/>
        </w:rPr>
        <w:t>Phantom Dash</w:t>
      </w:r>
      <w:r>
        <w:rPr>
          <w:i/>
          <w:rtl w:val="0"/>
        </w:rPr>
        <w:br w:type="textWrapping"/>
      </w:r>
    </w:p>
    <w:p w14:paraId="00000ADD">
      <w:pPr>
        <w:numPr>
          <w:ilvl w:val="0"/>
          <w:numId w:val="164"/>
        </w:numPr>
        <w:spacing w:before="0" w:beforeAutospacing="0" w:after="0" w:afterAutospacing="0"/>
        <w:ind w:left="720" w:hanging="360"/>
      </w:pPr>
      <w:r>
        <w:rPr>
          <w:rFonts w:ascii="Arial Unicode MS" w:hAnsi="Arial Unicode MS" w:eastAsia="Arial Unicode MS" w:cs="Arial Unicode MS"/>
          <w:rtl w:val="0"/>
        </w:rPr>
        <w:t xml:space="preserve">At 33 doors → Picks </w:t>
      </w:r>
      <w:r>
        <w:rPr>
          <w:i/>
          <w:rtl w:val="0"/>
        </w:rPr>
        <w:t>Death Recall</w:t>
      </w:r>
      <w:r>
        <w:rPr>
          <w:rtl w:val="0"/>
        </w:rPr>
        <w:t xml:space="preserve"> from Mythic pool</w:t>
      </w:r>
      <w:r>
        <w:rPr>
          <w:rtl w:val="0"/>
        </w:rPr>
        <w:br w:type="textWrapping"/>
      </w:r>
    </w:p>
    <w:p w14:paraId="00000ADE">
      <w:pPr>
        <w:numPr>
          <w:ilvl w:val="0"/>
          <w:numId w:val="164"/>
        </w:numPr>
        <w:spacing w:before="0" w:beforeAutospacing="0" w:after="240"/>
        <w:ind w:left="720" w:hanging="360"/>
      </w:pPr>
      <w:r>
        <w:rPr>
          <w:rFonts w:ascii="Arial Unicode MS" w:hAnsi="Arial Unicode MS" w:eastAsia="Arial Unicode MS" w:cs="Arial Unicode MS"/>
          <w:rtl w:val="0"/>
        </w:rPr>
        <w:t xml:space="preserve">Enters PvP Room → Has </w:t>
      </w:r>
      <w:r>
        <w:rPr>
          <w:i/>
          <w:rtl w:val="0"/>
        </w:rPr>
        <w:t>Ghost Skip</w:t>
      </w:r>
      <w:r>
        <w:rPr>
          <w:rtl w:val="0"/>
        </w:rPr>
        <w:t>, avoids loss</w:t>
      </w:r>
      <w:r>
        <w:rPr>
          <w:rtl w:val="0"/>
        </w:rPr>
        <w:br w:type="textWrapping"/>
      </w:r>
    </w:p>
    <w:p w14:paraId="00000ADF">
      <w:pPr>
        <w:spacing w:before="240" w:after="240"/>
      </w:pPr>
      <w:r>
        <w:rPr>
          <w:rtl w:val="0"/>
        </w:rPr>
        <w:t xml:space="preserve">Total buffs are stackable up to </w:t>
      </w:r>
      <w:r>
        <w:rPr>
          <w:b/>
          <w:rtl w:val="0"/>
        </w:rPr>
        <w:t>5-6 max active buffs</w:t>
      </w:r>
      <w:r>
        <w:rPr>
          <w:rtl w:val="0"/>
        </w:rPr>
        <w:t xml:space="preserve"> per run. Strategic builds (coin farmer, mimic hunter, PvP runner, trap survivor) emerge from this system.</w:t>
      </w:r>
    </w:p>
    <w:p w14:paraId="00000AE0"/>
    <w:p w14:paraId="00000AE1">
      <w:r>
        <w:pict>
          <v:rect id="_x0000_i1205" o:spt="1" style="height:1.5pt;width:0pt;" fillcolor="#A0A0A0" filled="t" stroked="f" coordsize="21600,21600" o:hr="t" o:hrstd="t" o:hralign="center">
            <v:path/>
            <v:fill on="t" focussize="0,0"/>
            <v:stroke on="f"/>
            <v:imagedata o:title=""/>
            <o:lock v:ext="edit"/>
            <w10:wrap type="none"/>
            <w10:anchorlock/>
          </v:rect>
        </w:pict>
      </w:r>
    </w:p>
    <w:p w14:paraId="00000AE2"/>
    <w:p w14:paraId="00000AE3">
      <w:pPr>
        <w:pStyle w:val="3"/>
        <w:keepNext w:val="0"/>
        <w:keepLines w:val="0"/>
        <w:spacing w:after="80"/>
        <w:rPr>
          <w:b/>
          <w:sz w:val="34"/>
          <w:szCs w:val="34"/>
        </w:rPr>
      </w:pPr>
      <w:bookmarkStart w:id="294" w:name="_gfkj22cwdne" w:colFirst="0" w:colLast="0"/>
      <w:bookmarkEnd w:id="294"/>
      <w:r>
        <w:rPr>
          <w:b/>
          <w:sz w:val="34"/>
          <w:szCs w:val="34"/>
          <w:rtl w:val="0"/>
        </w:rPr>
        <w:t>44. Appendices (Reference Tables)</w:t>
      </w:r>
    </w:p>
    <w:p w14:paraId="00000AE4">
      <w:pPr>
        <w:pStyle w:val="4"/>
        <w:keepNext w:val="0"/>
        <w:keepLines w:val="0"/>
        <w:spacing w:before="280"/>
        <w:rPr>
          <w:b/>
          <w:color w:val="000000"/>
          <w:sz w:val="26"/>
          <w:szCs w:val="26"/>
        </w:rPr>
      </w:pPr>
      <w:bookmarkStart w:id="295" w:name="_725lyu63he80" w:colFirst="0" w:colLast="0"/>
      <w:bookmarkEnd w:id="295"/>
      <w:r>
        <w:rPr>
          <w:b/>
          <w:color w:val="000000"/>
          <w:sz w:val="26"/>
          <w:szCs w:val="26"/>
          <w:rtl w:val="0"/>
        </w:rPr>
        <w:t>A. Buff Summary Table</w:t>
      </w:r>
    </w:p>
    <w:tbl>
      <w:tblPr>
        <w:tblStyle w:val="86"/>
        <w:tblW w:w="92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80"/>
        <w:gridCol w:w="3570"/>
        <w:gridCol w:w="1155"/>
        <w:gridCol w:w="1260"/>
        <w:gridCol w:w="1590"/>
      </w:tblGrid>
      <w:tr w14:paraId="108644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E5">
            <w:pPr>
              <w:jc w:val="center"/>
            </w:pPr>
            <w:r>
              <w:rPr>
                <w:b/>
                <w:rtl w:val="0"/>
              </w:rPr>
              <w:t>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E6">
            <w:pPr>
              <w:jc w:val="center"/>
            </w:pPr>
            <w:r>
              <w:rPr>
                <w:b/>
                <w:rtl w:val="0"/>
              </w:rPr>
              <w:t>Effect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E7">
            <w:pPr>
              <w:jc w:val="center"/>
            </w:pPr>
            <w:r>
              <w:rPr>
                <w:b/>
                <w:rtl w:val="0"/>
              </w:rPr>
              <w:t>Tier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E8">
            <w:pPr>
              <w:jc w:val="center"/>
            </w:pPr>
            <w:r>
              <w:rPr>
                <w:b/>
                <w:rtl w:val="0"/>
              </w:rPr>
              <w:t>Stackable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E9">
            <w:pPr>
              <w:jc w:val="center"/>
            </w:pPr>
            <w:r>
              <w:rPr>
                <w:b/>
                <w:rtl w:val="0"/>
              </w:rPr>
              <w:t>Trigger Type</w:t>
            </w:r>
          </w:p>
        </w:tc>
      </w:tr>
      <w:tr w14:paraId="79D88E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EA">
            <w:r>
              <w:rPr>
                <w:rtl w:val="0"/>
              </w:rPr>
              <w:t>Coin Magnet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EB">
            <w:r>
              <w:rPr>
                <w:rtl w:val="0"/>
              </w:rPr>
              <w:t>Attracts nearby coins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EC">
            <w:r>
              <w:rPr>
                <w:rtl w:val="0"/>
              </w:rPr>
              <w:t>Common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ED">
            <w:r>
              <w:rPr>
                <w:rtl w:val="0"/>
              </w:rPr>
              <w:t>Yes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EE">
            <w:r>
              <w:rPr>
                <w:rtl w:val="0"/>
              </w:rPr>
              <w:t>Passive</w:t>
            </w:r>
          </w:p>
        </w:tc>
      </w:tr>
      <w:tr w14:paraId="52528D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EF">
            <w:r>
              <w:rPr>
                <w:rtl w:val="0"/>
              </w:rPr>
              <w:t>Trap Delay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0">
            <w:r>
              <w:rPr>
                <w:rtl w:val="0"/>
              </w:rPr>
              <w:t>Adds 0.5s delay to trap activation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1">
            <w:r>
              <w:rPr>
                <w:rtl w:val="0"/>
              </w:rPr>
              <w:t>Rare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2">
            <w:r>
              <w:rPr>
                <w:rtl w:val="0"/>
              </w:rPr>
              <w:t>No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3">
            <w:r>
              <w:rPr>
                <w:rtl w:val="0"/>
              </w:rPr>
              <w:t>Passive</w:t>
            </w:r>
          </w:p>
        </w:tc>
      </w:tr>
      <w:tr w14:paraId="1604A6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4">
            <w:r>
              <w:rPr>
                <w:rtl w:val="0"/>
              </w:rPr>
              <w:t>Phantom Dash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5">
            <w:r>
              <w:rPr>
                <w:rtl w:val="0"/>
              </w:rPr>
              <w:t>Allows dodging once per 5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6">
            <w:r>
              <w:rPr>
                <w:rtl w:val="0"/>
              </w:rPr>
              <w:t>Epic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7">
            <w:r>
              <w:rPr>
                <w:rtl w:val="0"/>
              </w:rPr>
              <w:t>Yes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8">
            <w:r>
              <w:rPr>
                <w:rtl w:val="0"/>
              </w:rPr>
              <w:t>Triggered</w:t>
            </w:r>
          </w:p>
        </w:tc>
      </w:tr>
      <w:tr w14:paraId="79665B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9">
            <w:r>
              <w:rPr>
                <w:rtl w:val="0"/>
              </w:rPr>
              <w:t>Death Recall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A">
            <w:r>
              <w:rPr>
                <w:rtl w:val="0"/>
              </w:rPr>
              <w:t>Revive once per chapter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B">
            <w:r>
              <w:rPr>
                <w:rtl w:val="0"/>
              </w:rPr>
              <w:t>Mythic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C">
            <w:r>
              <w:rPr>
                <w:rtl w:val="0"/>
              </w:rPr>
              <w:t>No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D">
            <w:r>
              <w:rPr>
                <w:rtl w:val="0"/>
              </w:rPr>
              <w:t>Triggered</w:t>
            </w:r>
          </w:p>
        </w:tc>
      </w:tr>
    </w:tbl>
    <w:p w14:paraId="00000AFE">
      <w:pPr>
        <w:pStyle w:val="4"/>
        <w:keepNext w:val="0"/>
        <w:keepLines w:val="0"/>
        <w:spacing w:before="280"/>
        <w:rPr>
          <w:b/>
          <w:color w:val="000000"/>
          <w:sz w:val="26"/>
          <w:szCs w:val="26"/>
        </w:rPr>
      </w:pPr>
      <w:bookmarkStart w:id="296" w:name="_yzpwb9rkp2bz" w:colFirst="0" w:colLast="0"/>
      <w:bookmarkEnd w:id="296"/>
      <w:r>
        <w:rPr>
          <w:b/>
          <w:color w:val="000000"/>
          <w:sz w:val="26"/>
          <w:szCs w:val="26"/>
          <w:rtl w:val="0"/>
        </w:rPr>
        <w:t>B. Enemy Spawn Scaling Table</w:t>
      </w:r>
    </w:p>
    <w:tbl>
      <w:tblPr>
        <w:tblStyle w:val="87"/>
        <w:tblW w:w="61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30"/>
        <w:gridCol w:w="990"/>
        <w:gridCol w:w="990"/>
        <w:gridCol w:w="990"/>
        <w:gridCol w:w="975"/>
        <w:gridCol w:w="975"/>
      </w:tblGrid>
      <w:tr w14:paraId="460E2F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AFF">
            <w:r>
              <w:rPr>
                <w:rtl w:val="0"/>
              </w:rPr>
              <w:t>Chapter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0">
            <w:r>
              <w:rPr>
                <w:rtl w:val="0"/>
              </w:rPr>
              <w:t>Tier 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1">
            <w:r>
              <w:rPr>
                <w:rtl w:val="0"/>
              </w:rPr>
              <w:t>Tier 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2">
            <w:r>
              <w:rPr>
                <w:rtl w:val="0"/>
              </w:rPr>
              <w:t>Tier 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3">
            <w:r>
              <w:rPr>
                <w:rtl w:val="0"/>
              </w:rPr>
              <w:t>Tier 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4">
            <w:r>
              <w:rPr>
                <w:rtl w:val="0"/>
              </w:rPr>
              <w:t>Tier 5</w:t>
            </w:r>
          </w:p>
        </w:tc>
      </w:tr>
      <w:tr w14:paraId="37153A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5">
            <w:r>
              <w:rPr>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6">
            <w:r>
              <w:rPr>
                <w:rtl w:val="0"/>
              </w:rPr>
              <w:t>90%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7">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8">
            <w:r>
              <w:rPr>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9">
            <w:r>
              <w:rPr>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A">
            <w:r>
              <w:rPr>
                <w:rtl w:val="0"/>
              </w:rPr>
              <w:t>-</w:t>
            </w:r>
          </w:p>
        </w:tc>
      </w:tr>
      <w:tr w14:paraId="2057F5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B">
            <w:r>
              <w:rPr>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C">
            <w:r>
              <w:rPr>
                <w:rtl w:val="0"/>
              </w:rPr>
              <w:t>60%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D">
            <w:r>
              <w:rPr>
                <w:rtl w:val="0"/>
              </w:rPr>
              <w:t>30%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E">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0F">
            <w:r>
              <w:rPr>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0">
            <w:r>
              <w:rPr>
                <w:rtl w:val="0"/>
              </w:rPr>
              <w:t>-</w:t>
            </w:r>
          </w:p>
        </w:tc>
      </w:tr>
      <w:tr w14:paraId="737EFE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1">
            <w:r>
              <w:rPr>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2">
            <w:r>
              <w:rPr>
                <w:rtl w:val="0"/>
              </w:rPr>
              <w:t>30%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3">
            <w:r>
              <w:rPr>
                <w:rtl w:val="0"/>
              </w:rPr>
              <w:t>35%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4">
            <w:r>
              <w:rPr>
                <w:rtl w:val="0"/>
              </w:rPr>
              <w:t>25%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5">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6">
            <w:r>
              <w:rPr>
                <w:rtl w:val="0"/>
              </w:rPr>
              <w:t>-</w:t>
            </w:r>
          </w:p>
        </w:tc>
      </w:tr>
      <w:tr w14:paraId="0F3B29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7">
            <w:r>
              <w:rPr>
                <w:rtl w:val="0"/>
              </w:rPr>
              <w:t>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8">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9">
            <w:r>
              <w:rPr>
                <w:rtl w:val="0"/>
              </w:rPr>
              <w:t>30%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A">
            <w:r>
              <w:rPr>
                <w:rtl w:val="0"/>
              </w:rPr>
              <w:t>30%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B">
            <w:r>
              <w:rPr>
                <w:rtl w:val="0"/>
              </w:rPr>
              <w:t>20%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C">
            <w:r>
              <w:rPr>
                <w:rtl w:val="0"/>
              </w:rPr>
              <w:t>10%</w:t>
            </w:r>
          </w:p>
        </w:tc>
      </w:tr>
    </w:tbl>
    <w:p w14:paraId="00000B1D">
      <w:pPr>
        <w:pStyle w:val="4"/>
        <w:keepNext w:val="0"/>
        <w:keepLines w:val="0"/>
        <w:spacing w:before="280"/>
        <w:rPr>
          <w:b/>
          <w:color w:val="000000"/>
          <w:sz w:val="26"/>
          <w:szCs w:val="26"/>
        </w:rPr>
      </w:pPr>
      <w:bookmarkStart w:id="297" w:name="_8cv0omshfq5n" w:colFirst="0" w:colLast="0"/>
      <w:bookmarkEnd w:id="297"/>
      <w:r>
        <w:rPr>
          <w:b/>
          <w:color w:val="000000"/>
          <w:sz w:val="26"/>
          <w:szCs w:val="26"/>
          <w:rtl w:val="0"/>
        </w:rPr>
        <w:t>C. XP to Draft Buff Thresholds</w:t>
      </w:r>
    </w:p>
    <w:tbl>
      <w:tblPr>
        <w:tblStyle w:val="88"/>
        <w:tblW w:w="56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35"/>
        <w:gridCol w:w="3675"/>
      </w:tblGrid>
      <w:tr w14:paraId="6C6ACC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E">
            <w:r>
              <w:rPr>
                <w:rtl w:val="0"/>
              </w:rPr>
              <w:t>XP Gained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1F">
            <w:r>
              <w:rPr>
                <w:rtl w:val="0"/>
              </w:rPr>
              <w:t>Draft Round Triggered</w:t>
            </w:r>
          </w:p>
        </w:tc>
      </w:tr>
      <w:tr w14:paraId="46A6EC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0">
            <w:r>
              <w:rPr>
                <w:rtl w:val="0"/>
              </w:rPr>
              <w:t>50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1">
            <w:r>
              <w:rPr>
                <w:rtl w:val="0"/>
              </w:rPr>
              <w:t>Draft 1</w:t>
            </w:r>
          </w:p>
        </w:tc>
      </w:tr>
      <w:tr w14:paraId="02EC2B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2">
            <w:r>
              <w:rPr>
                <w:rtl w:val="0"/>
              </w:rPr>
              <w:t>120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3">
            <w:r>
              <w:rPr>
                <w:rtl w:val="0"/>
              </w:rPr>
              <w:t>Draft 2</w:t>
            </w:r>
          </w:p>
        </w:tc>
      </w:tr>
      <w:tr w14:paraId="0D653C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4">
            <w:r>
              <w:rPr>
                <w:rtl w:val="0"/>
              </w:rPr>
              <w:t>200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5">
            <w:r>
              <w:rPr>
                <w:rtl w:val="0"/>
              </w:rPr>
              <w:t>Draft 3</w:t>
            </w:r>
          </w:p>
        </w:tc>
      </w:tr>
      <w:tr w14:paraId="46B542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6">
            <w:r>
              <w:rPr>
                <w:rtl w:val="0"/>
              </w:rPr>
              <w:t>300+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7">
            <w:r>
              <w:rPr>
                <w:rtl w:val="0"/>
              </w:rPr>
              <w:t>Final Draft</w:t>
            </w:r>
          </w:p>
        </w:tc>
      </w:tr>
    </w:tbl>
    <w:p w14:paraId="00000B28">
      <w:pPr>
        <w:pStyle w:val="4"/>
        <w:keepNext w:val="0"/>
        <w:keepLines w:val="0"/>
        <w:spacing w:before="280"/>
        <w:rPr>
          <w:b/>
          <w:color w:val="000000"/>
          <w:sz w:val="26"/>
          <w:szCs w:val="26"/>
        </w:rPr>
      </w:pPr>
      <w:bookmarkStart w:id="298" w:name="_v0xfdqxnqo71" w:colFirst="0" w:colLast="0"/>
      <w:bookmarkEnd w:id="298"/>
      <w:r>
        <w:rPr>
          <w:b/>
          <w:color w:val="000000"/>
          <w:sz w:val="26"/>
          <w:szCs w:val="26"/>
          <w:rtl w:val="0"/>
        </w:rPr>
        <w:t>D. Coin Use Scenarios</w:t>
      </w:r>
    </w:p>
    <w:tbl>
      <w:tblPr>
        <w:tblStyle w:val="89"/>
        <w:tblW w:w="52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615"/>
        <w:gridCol w:w="1620"/>
      </w:tblGrid>
      <w:tr w14:paraId="5937BA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9">
            <w:r>
              <w:rPr>
                <w:rtl w:val="0"/>
              </w:rPr>
              <w:t>Action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A">
            <w:r>
              <w:rPr>
                <w:rtl w:val="0"/>
              </w:rPr>
              <w:t>Coin Cost</w:t>
            </w:r>
          </w:p>
        </w:tc>
      </w:tr>
      <w:tr w14:paraId="3E4E94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B">
            <w:r>
              <w:rPr>
                <w:rtl w:val="0"/>
              </w:rPr>
              <w:t>Unlock Buff Slot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C">
            <w:r>
              <w:rPr>
                <w:rtl w:val="0"/>
              </w:rPr>
              <w:t>500</w:t>
            </w:r>
          </w:p>
        </w:tc>
      </w:tr>
      <w:tr w14:paraId="637D1A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D">
            <w:r>
              <w:rPr>
                <w:rtl w:val="0"/>
              </w:rPr>
              <w:t>Reroll Draft Options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E">
            <w:r>
              <w:rPr>
                <w:rtl w:val="0"/>
              </w:rPr>
              <w:t>200</w:t>
            </w:r>
          </w:p>
        </w:tc>
      </w:tr>
      <w:tr w14:paraId="18109E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2F">
            <w:r>
              <w:rPr>
                <w:rtl w:val="0"/>
              </w:rPr>
              <w:t>Unlock New Skin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0">
            <w:r>
              <w:rPr>
                <w:rtl w:val="0"/>
              </w:rPr>
              <w:t>1000</w:t>
            </w:r>
          </w:p>
        </w:tc>
      </w:tr>
      <w:tr w14:paraId="3A5D1D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1">
            <w:r>
              <w:rPr>
                <w:rtl w:val="0"/>
              </w:rPr>
              <w:t>Ghost PvP Entry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2">
            <w:r>
              <w:rPr>
                <w:rtl w:val="0"/>
              </w:rPr>
              <w:t>150</w:t>
            </w:r>
          </w:p>
        </w:tc>
      </w:tr>
      <w:tr w14:paraId="580226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3">
            <w:r>
              <w:rPr>
                <w:rtl w:val="0"/>
              </w:rPr>
              <w:t>Upgrade Trap Resistance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4">
            <w:r>
              <w:rPr>
                <w:rtl w:val="0"/>
              </w:rPr>
              <w:t>750</w:t>
            </w:r>
          </w:p>
        </w:tc>
      </w:tr>
    </w:tbl>
    <w:p w14:paraId="00000B35">
      <w:pPr>
        <w:pStyle w:val="4"/>
        <w:keepNext w:val="0"/>
        <w:keepLines w:val="0"/>
        <w:spacing w:before="280"/>
        <w:rPr>
          <w:b/>
          <w:color w:val="000000"/>
          <w:sz w:val="26"/>
          <w:szCs w:val="26"/>
        </w:rPr>
      </w:pPr>
      <w:bookmarkStart w:id="299" w:name="_u7axr4rbst6s" w:colFirst="0" w:colLast="0"/>
      <w:bookmarkEnd w:id="299"/>
      <w:r>
        <w:rPr>
          <w:b/>
          <w:color w:val="000000"/>
          <w:sz w:val="26"/>
          <w:szCs w:val="26"/>
          <w:rtl w:val="0"/>
        </w:rPr>
        <w:t>E. Visual &amp; Audio Feedback Guide</w:t>
      </w:r>
    </w:p>
    <w:tbl>
      <w:tblPr>
        <w:tblStyle w:val="90"/>
        <w:tblW w:w="82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60"/>
        <w:gridCol w:w="3060"/>
        <w:gridCol w:w="2700"/>
      </w:tblGrid>
      <w:tr w14:paraId="332518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6">
            <w:r>
              <w:rPr>
                <w:rtl w:val="0"/>
              </w:rPr>
              <w:t>Event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7">
            <w:r>
              <w:rPr>
                <w:rtl w:val="0"/>
              </w:rPr>
              <w:t>Visual Cue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8">
            <w:r>
              <w:rPr>
                <w:rtl w:val="0"/>
              </w:rPr>
              <w:t>Audio Feedback</w:t>
            </w:r>
          </w:p>
        </w:tc>
      </w:tr>
      <w:tr w14:paraId="00D45E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9">
            <w:r>
              <w:rPr>
                <w:rtl w:val="0"/>
              </w:rPr>
              <w:t>Rare Buff Found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A">
            <w:r>
              <w:rPr>
                <w:rtl w:val="0"/>
              </w:rPr>
              <w:t>Purple glow + zoom-in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B">
            <w:r>
              <w:rPr>
                <w:rtl w:val="0"/>
              </w:rPr>
              <w:t>Crescendo chime</w:t>
            </w:r>
          </w:p>
        </w:tc>
      </w:tr>
      <w:tr w14:paraId="253FB2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C">
            <w:r>
              <w:rPr>
                <w:rtl w:val="0"/>
              </w:rPr>
              <w:t>Coin Magnet Active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D">
            <w:r>
              <w:rPr>
                <w:rtl w:val="0"/>
              </w:rPr>
              <w:t>Trail effect on player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E">
            <w:r>
              <w:rPr>
                <w:rtl w:val="0"/>
              </w:rPr>
              <w:t>Magnetic pulse sound</w:t>
            </w:r>
          </w:p>
        </w:tc>
      </w:tr>
      <w:tr w14:paraId="4C7372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F">
            <w:r>
              <w:rPr>
                <w:rtl w:val="0"/>
              </w:rPr>
              <w:t>PvP Win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0">
            <w:r>
              <w:rPr>
                <w:rtl w:val="0"/>
              </w:rPr>
              <w:t>Avatar badge flash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1">
            <w:r>
              <w:rPr>
                <w:rtl w:val="0"/>
              </w:rPr>
              <w:t>Victory jingle</w:t>
            </w:r>
          </w:p>
        </w:tc>
      </w:tr>
      <w:tr w14:paraId="14B708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2">
            <w:r>
              <w:rPr>
                <w:rtl w:val="0"/>
              </w:rPr>
              <w:t>Trap Activation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3">
            <w:r>
              <w:rPr>
                <w:rtl w:val="0"/>
              </w:rPr>
              <w:t>Red flash overlay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4">
            <w:r>
              <w:rPr>
                <w:rtl w:val="0"/>
              </w:rPr>
              <w:t>Trap snap/crack sound</w:t>
            </w:r>
          </w:p>
        </w:tc>
      </w:tr>
      <w:tr w14:paraId="7FDFBD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5">
            <w:r>
              <w:rPr>
                <w:rtl w:val="0"/>
              </w:rPr>
              <w:t>Mimic Win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6">
            <w:r>
              <w:rPr>
                <w:rtl w:val="0"/>
              </w:rPr>
              <w:t>Gold explosion animation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7">
            <w:r>
              <w:rPr>
                <w:rtl w:val="0"/>
              </w:rPr>
              <w:t>Laughter + jingle mix</w:t>
            </w:r>
          </w:p>
        </w:tc>
      </w:tr>
    </w:tbl>
    <w:p w14:paraId="00000B48">
      <w:pPr>
        <w:pStyle w:val="4"/>
        <w:keepNext w:val="0"/>
        <w:keepLines w:val="0"/>
        <w:spacing w:before="280"/>
        <w:rPr>
          <w:b/>
          <w:color w:val="000000"/>
          <w:sz w:val="26"/>
          <w:szCs w:val="26"/>
        </w:rPr>
      </w:pPr>
      <w:bookmarkStart w:id="300" w:name="_t1f8qktqnw7t" w:colFirst="0" w:colLast="0"/>
      <w:bookmarkEnd w:id="300"/>
      <w:r>
        <w:rPr>
          <w:b/>
          <w:color w:val="000000"/>
          <w:sz w:val="26"/>
          <w:szCs w:val="26"/>
          <w:rtl w:val="0"/>
        </w:rPr>
        <w:t>F. Ghost PvP Score Calculation</w:t>
      </w:r>
    </w:p>
    <w:tbl>
      <w:tblPr>
        <w:tblStyle w:val="91"/>
        <w:tblW w:w="56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315"/>
        <w:gridCol w:w="2295"/>
      </w:tblGrid>
      <w:tr w14:paraId="05EA49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9">
            <w:r>
              <w:rPr>
                <w:rtl w:val="0"/>
              </w:rPr>
              <w:t>Criteria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A">
            <w:r>
              <w:rPr>
                <w:rtl w:val="0"/>
              </w:rPr>
              <w:t>Points Awarded</w:t>
            </w:r>
          </w:p>
        </w:tc>
      </w:tr>
      <w:tr w14:paraId="226420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B">
            <w:r>
              <w:rPr>
                <w:rtl w:val="0"/>
              </w:rPr>
              <w:t>Survived all PvP rooms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C">
            <w:r>
              <w:rPr>
                <w:rtl w:val="0"/>
              </w:rPr>
              <w:t>100</w:t>
            </w:r>
          </w:p>
        </w:tc>
      </w:tr>
      <w:tr w14:paraId="585A69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D">
            <w:r>
              <w:rPr>
                <w:rtl w:val="0"/>
              </w:rPr>
              <w:t>Beat ghost path speed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E">
            <w:r>
              <w:rPr>
                <w:rtl w:val="0"/>
              </w:rPr>
              <w:t>50</w:t>
            </w:r>
          </w:p>
        </w:tc>
      </w:tr>
      <w:tr w14:paraId="2F0A7C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F">
            <w:r>
              <w:rPr>
                <w:rtl w:val="0"/>
              </w:rPr>
              <w:t>Collected more coins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0">
            <w:r>
              <w:rPr>
                <w:rtl w:val="0"/>
              </w:rPr>
              <w:t>30</w:t>
            </w:r>
          </w:p>
        </w:tc>
      </w:tr>
      <w:tr w14:paraId="056BE4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1">
            <w:r>
              <w:rPr>
                <w:rtl w:val="0"/>
              </w:rPr>
              <w:t>Died at same point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2">
            <w:r>
              <w:rPr>
                <w:rtl w:val="0"/>
              </w:rPr>
              <w:t>10</w:t>
            </w:r>
          </w:p>
        </w:tc>
      </w:tr>
      <w:tr w14:paraId="752367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3">
            <w:r>
              <w:rPr>
                <w:rtl w:val="0"/>
              </w:rPr>
              <w:t>Full match win streak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4">
            <w:r>
              <w:rPr>
                <w:rtl w:val="0"/>
              </w:rPr>
              <w:t>Bonus 25</w:t>
            </w:r>
          </w:p>
        </w:tc>
      </w:tr>
    </w:tbl>
    <w:p w14:paraId="00000B55">
      <w:pPr>
        <w:pStyle w:val="4"/>
        <w:keepNext w:val="0"/>
        <w:keepLines w:val="0"/>
        <w:spacing w:before="280"/>
        <w:rPr>
          <w:b/>
          <w:color w:val="000000"/>
          <w:sz w:val="26"/>
          <w:szCs w:val="26"/>
        </w:rPr>
      </w:pPr>
      <w:bookmarkStart w:id="301" w:name="_xwychvv4cyqh" w:colFirst="0" w:colLast="0"/>
      <w:bookmarkEnd w:id="301"/>
      <w:r>
        <w:rPr>
          <w:b/>
          <w:color w:val="000000"/>
          <w:sz w:val="26"/>
          <w:szCs w:val="26"/>
          <w:rtl w:val="0"/>
        </w:rPr>
        <w:t>G. Power Synergy Tag System</w:t>
      </w:r>
    </w:p>
    <w:tbl>
      <w:tblPr>
        <w:tblStyle w:val="92"/>
        <w:tblW w:w="70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25"/>
        <w:gridCol w:w="3905"/>
      </w:tblGrid>
      <w:tr w14:paraId="16E09F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6">
            <w:r>
              <w:rPr>
                <w:rtl w:val="0"/>
              </w:rPr>
              <w:t>Buff Combo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7">
            <w:r>
              <w:rPr>
                <w:rtl w:val="0"/>
              </w:rPr>
              <w:t>Resulting Bonus</w:t>
            </w:r>
          </w:p>
        </w:tc>
      </w:tr>
      <w:tr w14:paraId="3C0925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8">
            <w:r>
              <w:rPr>
                <w:rtl w:val="0"/>
              </w:rPr>
              <w:t>Coin Magnet + LUCK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9">
            <w:r>
              <w:rPr>
                <w:rtl w:val="0"/>
              </w:rPr>
              <w:t>Double coin pull radius</w:t>
            </w:r>
          </w:p>
        </w:tc>
      </w:tr>
      <w:tr w14:paraId="248078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A">
            <w:r>
              <w:rPr>
                <w:rtl w:val="0"/>
              </w:rPr>
              <w:t>Phantom Dash + Trap Delay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B">
            <w:r>
              <w:rPr>
                <w:rtl w:val="0"/>
              </w:rPr>
              <w:t>Add temporary invincibility post-dash</w:t>
            </w:r>
          </w:p>
        </w:tc>
      </w:tr>
      <w:tr w14:paraId="3D7EC1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C">
            <w:r>
              <w:rPr>
                <w:rtl w:val="0"/>
              </w:rPr>
              <w:t>Death Recall + Shield Aura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D">
            <w:r>
              <w:rPr>
                <w:rtl w:val="0"/>
              </w:rPr>
              <w:t>On revive, gain shield for 5 doors</w:t>
            </w:r>
          </w:p>
        </w:tc>
      </w:tr>
      <w:tr w14:paraId="088809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E">
            <w:r>
              <w:rPr>
                <w:rtl w:val="0"/>
              </w:rPr>
              <w:t>Door Sense + Mimic Memory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F">
            <w:r>
              <w:rPr>
                <w:rtl w:val="0"/>
              </w:rPr>
              <w:t>See mimic door 1s early</w:t>
            </w:r>
          </w:p>
        </w:tc>
      </w:tr>
    </w:tbl>
    <w:p w14:paraId="00000B60">
      <w:pPr>
        <w:pStyle w:val="4"/>
        <w:keepNext w:val="0"/>
        <w:keepLines w:val="0"/>
        <w:spacing w:before="280"/>
        <w:rPr>
          <w:b/>
          <w:color w:val="000000"/>
          <w:sz w:val="26"/>
          <w:szCs w:val="26"/>
        </w:rPr>
      </w:pPr>
      <w:bookmarkStart w:id="302" w:name="_6gvuvea7qjz2" w:colFirst="0" w:colLast="0"/>
      <w:bookmarkEnd w:id="302"/>
      <w:r>
        <w:rPr>
          <w:b/>
          <w:color w:val="000000"/>
          <w:sz w:val="26"/>
          <w:szCs w:val="26"/>
          <w:rtl w:val="0"/>
        </w:rPr>
        <w:t>H. Draft Tier Multipliers (Luck Influence)</w:t>
      </w:r>
    </w:p>
    <w:tbl>
      <w:tblPr>
        <w:tblStyle w:val="93"/>
        <w:tblW w:w="54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50"/>
        <w:gridCol w:w="1245"/>
        <w:gridCol w:w="750"/>
        <w:gridCol w:w="735"/>
        <w:gridCol w:w="1020"/>
      </w:tblGrid>
      <w:tr w14:paraId="5AEA06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1">
            <w:r>
              <w:rPr>
                <w:rtl w:val="0"/>
              </w:rPr>
              <w:t>LUCK Value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2">
            <w:r>
              <w:rPr>
                <w:rtl w:val="0"/>
              </w:rPr>
              <w:t>Common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3">
            <w:r>
              <w:rPr>
                <w:rtl w:val="0"/>
              </w:rPr>
              <w:t>Rare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4">
            <w:r>
              <w:rPr>
                <w:rtl w:val="0"/>
              </w:rPr>
              <w:t>Epic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5">
            <w:r>
              <w:rPr>
                <w:rtl w:val="0"/>
              </w:rPr>
              <w:t>Mythic</w:t>
            </w:r>
          </w:p>
        </w:tc>
      </w:tr>
      <w:tr w14:paraId="109D32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6">
            <w:r>
              <w:rPr>
                <w:rtl w:val="0"/>
              </w:rPr>
              <w:t>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7">
            <w:r>
              <w:rPr>
                <w:rtl w:val="0"/>
              </w:rPr>
              <w:t>60%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8">
            <w:r>
              <w:rPr>
                <w:rtl w:val="0"/>
              </w:rPr>
              <w:t>25%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9">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A">
            <w:r>
              <w:rPr>
                <w:rtl w:val="0"/>
              </w:rPr>
              <w:t>5%</w:t>
            </w:r>
          </w:p>
        </w:tc>
      </w:tr>
      <w:tr w14:paraId="2422D2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B">
            <w:r>
              <w:rPr>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C">
            <w:r>
              <w:rPr>
                <w:rtl w:val="0"/>
              </w:rPr>
              <w:t>50%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D">
            <w:r>
              <w:rPr>
                <w:rtl w:val="0"/>
              </w:rPr>
              <w:t>30%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E">
            <w:r>
              <w:rPr>
                <w:rtl w:val="0"/>
              </w:rPr>
              <w:t>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F">
            <w:r>
              <w:rPr>
                <w:rtl w:val="0"/>
              </w:rPr>
              <w:t>5%</w:t>
            </w:r>
          </w:p>
        </w:tc>
      </w:tr>
      <w:tr w14:paraId="31DE59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70">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71">
            <w:r>
              <w:rPr>
                <w:rtl w:val="0"/>
              </w:rPr>
              <w:t>40%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72">
            <w:r>
              <w:rPr>
                <w:rtl w:val="0"/>
              </w:rPr>
              <w:t>30%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73">
            <w:r>
              <w:rPr>
                <w:rtl w:val="0"/>
              </w:rPr>
              <w:t>20%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74">
            <w:r>
              <w:rPr>
                <w:rtl w:val="0"/>
              </w:rPr>
              <w:t>10%</w:t>
            </w:r>
          </w:p>
        </w:tc>
      </w:tr>
      <w:tr w14:paraId="28AA85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75">
            <w:r>
              <w:rPr>
                <w:rtl w:val="0"/>
              </w:rPr>
              <w:t>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76">
            <w:r>
              <w:rPr>
                <w:rtl w:val="0"/>
              </w:rPr>
              <w:t>30%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77">
            <w:r>
              <w:rPr>
                <w:rtl w:val="0"/>
              </w:rPr>
              <w:t>35%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78">
            <w:r>
              <w:rPr>
                <w:rtl w:val="0"/>
              </w:rPr>
              <w:t>25%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79">
            <w:r>
              <w:rPr>
                <w:rtl w:val="0"/>
              </w:rPr>
              <w:t>10%</w:t>
            </w:r>
          </w:p>
        </w:tc>
      </w:tr>
    </w:tbl>
    <w:p w14:paraId="00000B7A"/>
    <w:p w14:paraId="00000B7B"/>
    <w:p w14:paraId="00000B7C">
      <w:r>
        <w:pict>
          <v:rect id="_x0000_i1206" o:spt="1" style="height:1.5pt;width:0pt;" fillcolor="#A0A0A0" filled="t" stroked="f" coordsize="21600,21600" o:hr="t" o:hrstd="t" o:hralign="center">
            <v:path/>
            <v:fill on="t" focussize="0,0"/>
            <v:stroke on="f"/>
            <v:imagedata o:title=""/>
            <o:lock v:ext="edit"/>
            <w10:wrap type="none"/>
            <w10:anchorlock/>
          </v:rect>
        </w:pict>
      </w:r>
    </w:p>
    <w:p w14:paraId="00000B7D">
      <w:pPr>
        <w:pStyle w:val="3"/>
        <w:spacing w:before="240" w:after="240"/>
        <w:rPr>
          <w:b/>
        </w:rPr>
      </w:pPr>
      <w:bookmarkStart w:id="303" w:name="_u5xmbbt6gn2q" w:colFirst="0" w:colLast="0"/>
      <w:bookmarkEnd w:id="303"/>
    </w:p>
    <w:p w14:paraId="00000B7E">
      <w:pPr>
        <w:pStyle w:val="3"/>
        <w:spacing w:before="240" w:after="240"/>
        <w:rPr>
          <w:b/>
        </w:rPr>
      </w:pPr>
      <w:bookmarkStart w:id="304" w:name="_103ycl12wxrj" w:colFirst="0" w:colLast="0"/>
      <w:bookmarkEnd w:id="304"/>
      <w:r>
        <w:rPr>
          <w:b/>
          <w:rtl w:val="0"/>
        </w:rPr>
        <w:t>45. Scary Rush – Production Milestone Breakdown</w:t>
      </w:r>
    </w:p>
    <w:p w14:paraId="00000B7F">
      <w:pPr>
        <w:spacing w:before="240" w:after="240"/>
        <w:rPr>
          <w:b/>
        </w:rPr>
      </w:pPr>
      <w:r>
        <w:rPr>
          <w:b/>
          <w:rtl w:val="0"/>
        </w:rPr>
        <w:t>Total Estimated Timeline: 9 Weeks</w:t>
      </w:r>
    </w:p>
    <w:p w14:paraId="00000B80">
      <w:pPr>
        <w:spacing w:before="240" w:after="240"/>
        <w:ind w:left="600" w:right="600" w:firstLine="0"/>
        <w:rPr>
          <w:i/>
        </w:rPr>
      </w:pPr>
      <w:r>
        <w:rPr>
          <w:i/>
          <w:rtl w:val="0"/>
        </w:rPr>
        <w:t>This includes core gameplay delivery, all systems, enemy logic, upgrade layers, full UI polish, CPI marketing video production (5–6 variants), and submission-ready QA.</w:t>
      </w:r>
    </w:p>
    <w:p w14:paraId="00000B81">
      <w:pPr>
        <w:spacing w:before="240" w:after="240"/>
        <w:ind w:left="0" w:right="600" w:firstLine="0"/>
        <w:rPr>
          <w:i/>
        </w:rPr>
      </w:pPr>
    </w:p>
    <w:tbl>
      <w:tblPr>
        <w:tblStyle w:val="94"/>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5"/>
        <w:gridCol w:w="1065"/>
        <w:gridCol w:w="3315"/>
        <w:gridCol w:w="2835"/>
      </w:tblGrid>
      <w:tr w14:paraId="5E80C1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B82">
            <w:pPr>
              <w:widowControl w:val="0"/>
              <w:jc w:val="center"/>
              <w:rPr>
                <w:sz w:val="20"/>
                <w:szCs w:val="20"/>
              </w:rPr>
            </w:pPr>
            <w:r>
              <w:rPr>
                <w:b/>
                <w:sz w:val="20"/>
                <w:szCs w:val="20"/>
                <w:rtl w:val="0"/>
              </w:rPr>
              <w:t>Milestone</w:t>
            </w:r>
          </w:p>
        </w:tc>
        <w:tc>
          <w:tcPr>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83">
            <w:pPr>
              <w:widowControl w:val="0"/>
              <w:jc w:val="center"/>
              <w:rPr>
                <w:sz w:val="20"/>
                <w:szCs w:val="20"/>
              </w:rPr>
            </w:pPr>
            <w:r>
              <w:rPr>
                <w:b/>
                <w:sz w:val="20"/>
                <w:szCs w:val="20"/>
                <w:rtl w:val="0"/>
              </w:rPr>
              <w:t>Duration</w:t>
            </w:r>
          </w:p>
        </w:tc>
        <w:tc>
          <w:tcPr>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84">
            <w:pPr>
              <w:widowControl w:val="0"/>
              <w:jc w:val="center"/>
              <w:rPr>
                <w:sz w:val="20"/>
                <w:szCs w:val="20"/>
              </w:rPr>
            </w:pPr>
            <w:r>
              <w:rPr>
                <w:b/>
                <w:sz w:val="20"/>
                <w:szCs w:val="20"/>
                <w:rtl w:val="0"/>
              </w:rPr>
              <w:t>Deliverables</w:t>
            </w:r>
          </w:p>
        </w:tc>
        <w:tc>
          <w:tcPr>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85">
            <w:pPr>
              <w:widowControl w:val="0"/>
              <w:jc w:val="center"/>
              <w:rPr>
                <w:sz w:val="20"/>
                <w:szCs w:val="20"/>
              </w:rPr>
            </w:pPr>
            <w:r>
              <w:rPr>
                <w:b/>
                <w:sz w:val="20"/>
                <w:szCs w:val="20"/>
                <w:rtl w:val="0"/>
              </w:rPr>
              <w:t>Key Focus Areas</w:t>
            </w:r>
          </w:p>
        </w:tc>
      </w:tr>
      <w:tr w14:paraId="07495F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B86">
            <w:pPr>
              <w:widowControl w:val="0"/>
              <w:jc w:val="right"/>
              <w:rPr>
                <w:sz w:val="20"/>
                <w:szCs w:val="20"/>
              </w:rPr>
            </w:pPr>
            <w:r>
              <w:rPr>
                <w:b/>
                <w:sz w:val="20"/>
                <w:szCs w:val="20"/>
                <w:rtl w:val="0"/>
              </w:rPr>
              <w:t>Milestone 1:</w:t>
            </w:r>
            <w:r>
              <w:rPr>
                <w:sz w:val="20"/>
                <w:szCs w:val="20"/>
                <w:rtl w:val="0"/>
              </w:rPr>
              <w:t xml:space="preserve"> Core Prototype Development</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87">
            <w:pPr>
              <w:widowControl w:val="0"/>
              <w:jc w:val="center"/>
              <w:rPr>
                <w:sz w:val="20"/>
                <w:szCs w:val="20"/>
              </w:rPr>
            </w:pPr>
            <w:r>
              <w:rPr>
                <w:sz w:val="20"/>
                <w:szCs w:val="20"/>
                <w:rtl w:val="0"/>
              </w:rPr>
              <w:t>2 weeks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88">
            <w:pPr>
              <w:widowControl w:val="0"/>
              <w:rPr>
                <w:sz w:val="20"/>
                <w:szCs w:val="20"/>
              </w:rPr>
            </w:pPr>
            <w:r>
              <w:rPr>
                <w:sz w:val="20"/>
                <w:szCs w:val="20"/>
                <w:rtl w:val="0"/>
              </w:rPr>
              <w:t>- Playable core loop (start to death)</w:t>
            </w:r>
          </w:p>
          <w:p w14:paraId="00000B89">
            <w:pPr>
              <w:widowControl w:val="0"/>
              <w:rPr>
                <w:sz w:val="20"/>
                <w:szCs w:val="20"/>
              </w:rPr>
            </w:pPr>
            <w:r>
              <w:rPr>
                <w:sz w:val="20"/>
                <w:szCs w:val="20"/>
                <w:rtl w:val="0"/>
              </w:rPr>
              <w:t>- Room traversal with door logic</w:t>
            </w:r>
          </w:p>
          <w:p w14:paraId="00000B8A">
            <w:pPr>
              <w:widowControl w:val="0"/>
              <w:rPr>
                <w:sz w:val="20"/>
                <w:szCs w:val="20"/>
              </w:rPr>
            </w:pPr>
            <w:r>
              <w:rPr>
                <w:sz w:val="20"/>
                <w:szCs w:val="20"/>
                <w:rtl w:val="0"/>
              </w:rPr>
              <w:t>- XP &amp; Buff draft triggers</w:t>
            </w:r>
          </w:p>
          <w:p w14:paraId="00000B8B">
            <w:pPr>
              <w:widowControl w:val="0"/>
              <w:rPr>
                <w:sz w:val="20"/>
                <w:szCs w:val="20"/>
              </w:rPr>
            </w:pPr>
            <w:r>
              <w:rPr>
                <w:sz w:val="20"/>
                <w:szCs w:val="20"/>
                <w:rtl w:val="0"/>
              </w:rPr>
              <w:t>- Basic UI &amp; HUD with placeholder visuals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8C">
            <w:pPr>
              <w:widowControl w:val="0"/>
              <w:rPr>
                <w:sz w:val="20"/>
                <w:szCs w:val="20"/>
              </w:rPr>
            </w:pPr>
            <w:r>
              <w:rPr>
                <w:sz w:val="20"/>
                <w:szCs w:val="20"/>
                <w:rtl w:val="0"/>
              </w:rPr>
              <w:t>- Establish foundation of game loop</w:t>
            </w:r>
          </w:p>
          <w:p w14:paraId="00000B8D">
            <w:pPr>
              <w:widowControl w:val="0"/>
              <w:rPr>
                <w:sz w:val="20"/>
                <w:szCs w:val="20"/>
              </w:rPr>
            </w:pPr>
            <w:r>
              <w:rPr>
                <w:sz w:val="20"/>
                <w:szCs w:val="20"/>
                <w:rtl w:val="0"/>
              </w:rPr>
              <w:t>- Room generation and trap triggering</w:t>
            </w:r>
          </w:p>
          <w:p w14:paraId="00000B8E">
            <w:pPr>
              <w:widowControl w:val="0"/>
              <w:rPr>
                <w:sz w:val="20"/>
                <w:szCs w:val="20"/>
              </w:rPr>
            </w:pPr>
            <w:r>
              <w:rPr>
                <w:sz w:val="20"/>
                <w:szCs w:val="20"/>
                <w:rtl w:val="0"/>
              </w:rPr>
              <w:t>- LUCK-based cue hints</w:t>
            </w:r>
          </w:p>
        </w:tc>
      </w:tr>
      <w:tr w14:paraId="6D7235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B8F">
            <w:pPr>
              <w:widowControl w:val="0"/>
              <w:jc w:val="right"/>
              <w:rPr>
                <w:sz w:val="20"/>
                <w:szCs w:val="20"/>
              </w:rPr>
            </w:pPr>
            <w:r>
              <w:rPr>
                <w:b/>
                <w:sz w:val="20"/>
                <w:szCs w:val="20"/>
                <w:rtl w:val="0"/>
              </w:rPr>
              <w:t>Milestone 2:</w:t>
            </w:r>
            <w:r>
              <w:rPr>
                <w:sz w:val="20"/>
                <w:szCs w:val="20"/>
                <w:rtl w:val="0"/>
              </w:rPr>
              <w:t xml:space="preserve"> Buff Systems &amp; Stats Layer</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90">
            <w:pPr>
              <w:widowControl w:val="0"/>
              <w:jc w:val="center"/>
              <w:rPr>
                <w:sz w:val="20"/>
                <w:szCs w:val="20"/>
              </w:rPr>
            </w:pPr>
            <w:r>
              <w:rPr>
                <w:sz w:val="20"/>
                <w:szCs w:val="20"/>
                <w:rtl w:val="0"/>
              </w:rPr>
              <w:t>2 weeks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91">
            <w:pPr>
              <w:widowControl w:val="0"/>
              <w:rPr>
                <w:sz w:val="20"/>
                <w:szCs w:val="20"/>
              </w:rPr>
            </w:pPr>
            <w:r>
              <w:rPr>
                <w:sz w:val="20"/>
                <w:szCs w:val="20"/>
                <w:rtl w:val="0"/>
              </w:rPr>
              <w:t>- Full buff draft system with stacking logic</w:t>
            </w:r>
          </w:p>
          <w:p w14:paraId="00000B92">
            <w:pPr>
              <w:widowControl w:val="0"/>
              <w:rPr>
                <w:sz w:val="20"/>
                <w:szCs w:val="20"/>
              </w:rPr>
            </w:pPr>
            <w:r>
              <w:rPr>
                <w:sz w:val="20"/>
                <w:szCs w:val="20"/>
                <w:rtl w:val="0"/>
              </w:rPr>
              <w:t>- Stat progression: HP, LUCK, XP, Movement</w:t>
            </w:r>
          </w:p>
          <w:p w14:paraId="00000B93">
            <w:pPr>
              <w:widowControl w:val="0"/>
              <w:rPr>
                <w:sz w:val="20"/>
                <w:szCs w:val="20"/>
              </w:rPr>
            </w:pPr>
            <w:r>
              <w:rPr>
                <w:sz w:val="20"/>
                <w:szCs w:val="20"/>
                <w:rtl w:val="0"/>
              </w:rPr>
              <w:t>- Visual and functional buff feedback</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94">
            <w:pPr>
              <w:widowControl w:val="0"/>
              <w:rPr>
                <w:sz w:val="20"/>
                <w:szCs w:val="20"/>
              </w:rPr>
            </w:pPr>
            <w:r>
              <w:rPr>
                <w:sz w:val="20"/>
                <w:szCs w:val="20"/>
                <w:rtl w:val="0"/>
              </w:rPr>
              <w:t>- Implement rogue-lite progression</w:t>
            </w:r>
          </w:p>
          <w:p w14:paraId="00000B95">
            <w:pPr>
              <w:widowControl w:val="0"/>
              <w:rPr>
                <w:sz w:val="20"/>
                <w:szCs w:val="20"/>
              </w:rPr>
            </w:pPr>
            <w:r>
              <w:rPr>
                <w:sz w:val="20"/>
                <w:szCs w:val="20"/>
                <w:rtl w:val="0"/>
              </w:rPr>
              <w:t>- Core player stat system</w:t>
            </w:r>
          </w:p>
          <w:p w14:paraId="00000B96">
            <w:pPr>
              <w:widowControl w:val="0"/>
              <w:rPr>
                <w:sz w:val="20"/>
                <w:szCs w:val="20"/>
              </w:rPr>
            </w:pPr>
            <w:r>
              <w:rPr>
                <w:sz w:val="20"/>
                <w:szCs w:val="20"/>
                <w:rtl w:val="0"/>
              </w:rPr>
              <w:t>- Save/load support</w:t>
            </w:r>
          </w:p>
        </w:tc>
      </w:tr>
      <w:tr w14:paraId="248F47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B97">
            <w:pPr>
              <w:widowControl w:val="0"/>
              <w:jc w:val="right"/>
              <w:rPr>
                <w:sz w:val="20"/>
                <w:szCs w:val="20"/>
              </w:rPr>
            </w:pPr>
            <w:r>
              <w:rPr>
                <w:b/>
                <w:sz w:val="20"/>
                <w:szCs w:val="20"/>
                <w:rtl w:val="0"/>
              </w:rPr>
              <w:t>Milestone 3:</w:t>
            </w:r>
            <w:r>
              <w:rPr>
                <w:sz w:val="20"/>
                <w:szCs w:val="20"/>
                <w:rtl w:val="0"/>
              </w:rPr>
              <w:t xml:space="preserve"> Enemies, Traps &amp; Room Variants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98">
            <w:pPr>
              <w:widowControl w:val="0"/>
              <w:jc w:val="center"/>
              <w:rPr>
                <w:sz w:val="20"/>
                <w:szCs w:val="20"/>
              </w:rPr>
            </w:pPr>
            <w:r>
              <w:rPr>
                <w:sz w:val="20"/>
                <w:szCs w:val="20"/>
                <w:rtl w:val="0"/>
              </w:rPr>
              <w:t>2 weeks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99">
            <w:pPr>
              <w:widowControl w:val="0"/>
              <w:rPr>
                <w:sz w:val="20"/>
                <w:szCs w:val="20"/>
              </w:rPr>
            </w:pPr>
            <w:r>
              <w:rPr>
                <w:sz w:val="20"/>
                <w:szCs w:val="20"/>
                <w:rtl w:val="0"/>
              </w:rPr>
              <w:t>- All trap/enemy types with scaling logic</w:t>
            </w:r>
          </w:p>
          <w:p w14:paraId="00000B9A">
            <w:pPr>
              <w:widowControl w:val="0"/>
              <w:rPr>
                <w:sz w:val="20"/>
                <w:szCs w:val="20"/>
              </w:rPr>
            </w:pPr>
            <w:r>
              <w:rPr>
                <w:sz w:val="20"/>
                <w:szCs w:val="20"/>
                <w:rtl w:val="0"/>
              </w:rPr>
              <w:t>- LUCK-based visual/audio cue variations</w:t>
            </w:r>
          </w:p>
          <w:p w14:paraId="00000B9B">
            <w:pPr>
              <w:widowControl w:val="0"/>
              <w:rPr>
                <w:sz w:val="20"/>
                <w:szCs w:val="20"/>
              </w:rPr>
            </w:pPr>
            <w:r>
              <w:rPr>
                <w:sz w:val="20"/>
                <w:szCs w:val="20"/>
                <w:rtl w:val="0"/>
              </w:rPr>
              <w:t>- Ghost PvP &amp; mimic room logic</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9C">
            <w:pPr>
              <w:widowControl w:val="0"/>
              <w:rPr>
                <w:sz w:val="20"/>
                <w:szCs w:val="20"/>
              </w:rPr>
            </w:pPr>
            <w:r>
              <w:rPr>
                <w:sz w:val="20"/>
                <w:szCs w:val="20"/>
                <w:rtl w:val="0"/>
              </w:rPr>
              <w:t>- Combat-trap integration</w:t>
            </w:r>
          </w:p>
          <w:p w14:paraId="00000B9D">
            <w:pPr>
              <w:widowControl w:val="0"/>
              <w:rPr>
                <w:sz w:val="20"/>
                <w:szCs w:val="20"/>
              </w:rPr>
            </w:pPr>
            <w:r>
              <w:rPr>
                <w:sz w:val="20"/>
                <w:szCs w:val="20"/>
                <w:rtl w:val="0"/>
              </w:rPr>
              <w:t>- Chapter-based difficulty progression</w:t>
            </w:r>
          </w:p>
          <w:p w14:paraId="00000B9E">
            <w:pPr>
              <w:widowControl w:val="0"/>
              <w:rPr>
                <w:sz w:val="20"/>
                <w:szCs w:val="20"/>
              </w:rPr>
            </w:pPr>
            <w:r>
              <w:rPr>
                <w:sz w:val="20"/>
                <w:szCs w:val="20"/>
                <w:rtl w:val="0"/>
              </w:rPr>
              <w:t>- Visual trap synergy</w:t>
            </w:r>
          </w:p>
        </w:tc>
      </w:tr>
      <w:tr w14:paraId="08A3A4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B9F">
            <w:pPr>
              <w:widowControl w:val="0"/>
              <w:jc w:val="right"/>
              <w:rPr>
                <w:sz w:val="20"/>
                <w:szCs w:val="20"/>
              </w:rPr>
            </w:pPr>
            <w:r>
              <w:rPr>
                <w:b/>
                <w:sz w:val="20"/>
                <w:szCs w:val="20"/>
                <w:rtl w:val="0"/>
              </w:rPr>
              <w:t>Milestone 4:</w:t>
            </w:r>
            <w:r>
              <w:rPr>
                <w:sz w:val="20"/>
                <w:szCs w:val="20"/>
                <w:rtl w:val="0"/>
              </w:rPr>
              <w:t xml:space="preserve"> Meta-Progression &amp; Upgrade Systems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A0">
            <w:pPr>
              <w:widowControl w:val="0"/>
              <w:jc w:val="center"/>
              <w:rPr>
                <w:sz w:val="20"/>
                <w:szCs w:val="20"/>
              </w:rPr>
            </w:pPr>
            <w:r>
              <w:rPr>
                <w:sz w:val="20"/>
                <w:szCs w:val="20"/>
                <w:rtl w:val="0"/>
              </w:rPr>
              <w:t>1.5 weeks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A1">
            <w:pPr>
              <w:widowControl w:val="0"/>
              <w:rPr>
                <w:sz w:val="20"/>
                <w:szCs w:val="20"/>
              </w:rPr>
            </w:pPr>
            <w:r>
              <w:rPr>
                <w:sz w:val="20"/>
                <w:szCs w:val="20"/>
                <w:rtl w:val="0"/>
              </w:rPr>
              <w:t>- Meta upgrade screen (HP, LUCK, Starting Buffs)</w:t>
            </w:r>
          </w:p>
          <w:p w14:paraId="00000BA2">
            <w:pPr>
              <w:widowControl w:val="0"/>
              <w:rPr>
                <w:sz w:val="20"/>
                <w:szCs w:val="20"/>
              </w:rPr>
            </w:pPr>
            <w:r>
              <w:rPr>
                <w:sz w:val="20"/>
                <w:szCs w:val="20"/>
                <w:rtl w:val="0"/>
              </w:rPr>
              <w:t>- Currency economy &amp; collection</w:t>
            </w:r>
          </w:p>
          <w:p w14:paraId="00000BA3">
            <w:pPr>
              <w:widowControl w:val="0"/>
              <w:rPr>
                <w:sz w:val="20"/>
                <w:szCs w:val="20"/>
              </w:rPr>
            </w:pPr>
            <w:r>
              <w:rPr>
                <w:sz w:val="20"/>
                <w:szCs w:val="20"/>
                <w:rtl w:val="0"/>
              </w:rPr>
              <w:t>- Coin shop logic</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A4">
            <w:pPr>
              <w:widowControl w:val="0"/>
              <w:rPr>
                <w:sz w:val="20"/>
                <w:szCs w:val="20"/>
              </w:rPr>
            </w:pPr>
            <w:r>
              <w:rPr>
                <w:sz w:val="20"/>
                <w:szCs w:val="20"/>
                <w:rtl w:val="0"/>
              </w:rPr>
              <w:t>- Persistence systems</w:t>
            </w:r>
          </w:p>
          <w:p w14:paraId="00000BA5">
            <w:pPr>
              <w:widowControl w:val="0"/>
              <w:rPr>
                <w:sz w:val="20"/>
                <w:szCs w:val="20"/>
              </w:rPr>
            </w:pPr>
            <w:r>
              <w:rPr>
                <w:sz w:val="20"/>
                <w:szCs w:val="20"/>
                <w:rtl w:val="0"/>
              </w:rPr>
              <w:t>- Currency UI feedback</w:t>
            </w:r>
          </w:p>
          <w:p w14:paraId="00000BA6">
            <w:pPr>
              <w:widowControl w:val="0"/>
              <w:rPr>
                <w:sz w:val="20"/>
                <w:szCs w:val="20"/>
              </w:rPr>
            </w:pPr>
            <w:r>
              <w:rPr>
                <w:sz w:val="20"/>
                <w:szCs w:val="20"/>
                <w:rtl w:val="0"/>
              </w:rPr>
              <w:t>- Coin-based progression unlocks</w:t>
            </w:r>
          </w:p>
        </w:tc>
      </w:tr>
      <w:tr w14:paraId="3BBF61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BA7">
            <w:pPr>
              <w:widowControl w:val="0"/>
              <w:jc w:val="right"/>
              <w:rPr>
                <w:sz w:val="20"/>
                <w:szCs w:val="20"/>
              </w:rPr>
            </w:pPr>
            <w:r>
              <w:rPr>
                <w:b/>
                <w:sz w:val="20"/>
                <w:szCs w:val="20"/>
                <w:rtl w:val="0"/>
              </w:rPr>
              <w:t>Milestone 5:</w:t>
            </w:r>
            <w:r>
              <w:rPr>
                <w:sz w:val="20"/>
                <w:szCs w:val="20"/>
                <w:rtl w:val="0"/>
              </w:rPr>
              <w:t xml:space="preserve"> UI Polish &amp; UX Refinement</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A8">
            <w:pPr>
              <w:widowControl w:val="0"/>
              <w:jc w:val="center"/>
              <w:rPr>
                <w:sz w:val="20"/>
                <w:szCs w:val="20"/>
              </w:rPr>
            </w:pPr>
            <w:r>
              <w:rPr>
                <w:sz w:val="20"/>
                <w:szCs w:val="20"/>
                <w:rtl w:val="0"/>
              </w:rPr>
              <w:t>1 week</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A9">
            <w:pPr>
              <w:widowControl w:val="0"/>
              <w:rPr>
                <w:sz w:val="20"/>
                <w:szCs w:val="20"/>
              </w:rPr>
            </w:pPr>
            <w:r>
              <w:rPr>
                <w:sz w:val="20"/>
                <w:szCs w:val="20"/>
                <w:rtl w:val="0"/>
              </w:rPr>
              <w:t>- Final UI screens (shop, buffs, upgrades)</w:t>
            </w:r>
          </w:p>
          <w:p w14:paraId="00000BAA">
            <w:pPr>
              <w:widowControl w:val="0"/>
              <w:rPr>
                <w:sz w:val="20"/>
                <w:szCs w:val="20"/>
              </w:rPr>
            </w:pPr>
            <w:r>
              <w:rPr>
                <w:sz w:val="20"/>
                <w:szCs w:val="20"/>
                <w:rtl w:val="0"/>
              </w:rPr>
              <w:t>- Animated transitions &amp; reward visuals</w:t>
            </w:r>
          </w:p>
          <w:p w14:paraId="00000BAB">
            <w:pPr>
              <w:widowControl w:val="0"/>
              <w:rPr>
                <w:sz w:val="20"/>
                <w:szCs w:val="20"/>
              </w:rPr>
            </w:pPr>
            <w:r>
              <w:rPr>
                <w:sz w:val="20"/>
                <w:szCs w:val="20"/>
                <w:rtl w:val="0"/>
              </w:rPr>
              <w:t>- Tutorial integration</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AC">
            <w:pPr>
              <w:widowControl w:val="0"/>
              <w:rPr>
                <w:sz w:val="20"/>
                <w:szCs w:val="20"/>
              </w:rPr>
            </w:pPr>
            <w:r>
              <w:rPr>
                <w:sz w:val="20"/>
                <w:szCs w:val="20"/>
                <w:rtl w:val="0"/>
              </w:rPr>
              <w:t>- User flow &amp; onboarding polish</w:t>
            </w:r>
          </w:p>
          <w:p w14:paraId="00000BAD">
            <w:pPr>
              <w:widowControl w:val="0"/>
              <w:rPr>
                <w:sz w:val="20"/>
                <w:szCs w:val="20"/>
              </w:rPr>
            </w:pPr>
            <w:r>
              <w:rPr>
                <w:sz w:val="20"/>
                <w:szCs w:val="20"/>
                <w:rtl w:val="0"/>
              </w:rPr>
              <w:t>- Visual clarity for mobile gameplay</w:t>
            </w:r>
          </w:p>
        </w:tc>
      </w:tr>
      <w:tr w14:paraId="08E17E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BAE">
            <w:pPr>
              <w:widowControl w:val="0"/>
              <w:jc w:val="right"/>
              <w:rPr>
                <w:sz w:val="20"/>
                <w:szCs w:val="20"/>
              </w:rPr>
            </w:pPr>
            <w:r>
              <w:rPr>
                <w:b/>
                <w:sz w:val="20"/>
                <w:szCs w:val="20"/>
                <w:rtl w:val="0"/>
              </w:rPr>
              <w:t>Milestone 6:</w:t>
            </w:r>
            <w:r>
              <w:rPr>
                <w:sz w:val="20"/>
                <w:szCs w:val="20"/>
                <w:rtl w:val="0"/>
              </w:rPr>
              <w:t xml:space="preserve"> CPI Video Production for Voodoo</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AF">
            <w:pPr>
              <w:widowControl w:val="0"/>
              <w:jc w:val="center"/>
              <w:rPr>
                <w:sz w:val="20"/>
                <w:szCs w:val="20"/>
              </w:rPr>
            </w:pPr>
            <w:r>
              <w:rPr>
                <w:sz w:val="20"/>
                <w:szCs w:val="20"/>
                <w:rtl w:val="0"/>
              </w:rPr>
              <w:t>1.5 weeks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B0">
            <w:pPr>
              <w:widowControl w:val="0"/>
              <w:rPr>
                <w:sz w:val="20"/>
                <w:szCs w:val="20"/>
              </w:rPr>
            </w:pPr>
            <w:r>
              <w:rPr>
                <w:sz w:val="20"/>
                <w:szCs w:val="20"/>
                <w:rtl w:val="0"/>
              </w:rPr>
              <w:t>- 5–6 CPI videos showcasing scary moments, rare buffs, etc.</w:t>
            </w:r>
          </w:p>
          <w:p w14:paraId="00000BB1">
            <w:pPr>
              <w:widowControl w:val="0"/>
              <w:rPr>
                <w:sz w:val="20"/>
                <w:szCs w:val="20"/>
              </w:rPr>
            </w:pPr>
            <w:r>
              <w:rPr>
                <w:sz w:val="20"/>
                <w:szCs w:val="20"/>
                <w:rtl w:val="0"/>
              </w:rPr>
              <w:t>- Captioned, vertical-ready exports (with/without UI)</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B2">
            <w:pPr>
              <w:widowControl w:val="0"/>
              <w:rPr>
                <w:sz w:val="20"/>
                <w:szCs w:val="20"/>
              </w:rPr>
            </w:pPr>
            <w:r>
              <w:rPr>
                <w:sz w:val="20"/>
                <w:szCs w:val="20"/>
                <w:rtl w:val="0"/>
              </w:rPr>
              <w:t>- Marketability for Voodoo</w:t>
            </w:r>
          </w:p>
          <w:p w14:paraId="00000BB3">
            <w:pPr>
              <w:widowControl w:val="0"/>
              <w:rPr>
                <w:sz w:val="20"/>
                <w:szCs w:val="20"/>
              </w:rPr>
            </w:pPr>
            <w:r>
              <w:rPr>
                <w:sz w:val="20"/>
                <w:szCs w:val="20"/>
                <w:rtl w:val="0"/>
              </w:rPr>
              <w:t>- Hook-based testing</w:t>
            </w:r>
          </w:p>
          <w:p w14:paraId="00000BB4">
            <w:pPr>
              <w:widowControl w:val="0"/>
              <w:rPr>
                <w:sz w:val="20"/>
                <w:szCs w:val="20"/>
              </w:rPr>
            </w:pPr>
            <w:r>
              <w:rPr>
                <w:sz w:val="20"/>
                <w:szCs w:val="20"/>
                <w:rtl w:val="0"/>
              </w:rPr>
              <w:t>- Polished, high-retention visual samples</w:t>
            </w:r>
          </w:p>
        </w:tc>
      </w:tr>
      <w:tr w14:paraId="773560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BB5">
            <w:pPr>
              <w:widowControl w:val="0"/>
              <w:jc w:val="right"/>
              <w:rPr>
                <w:sz w:val="20"/>
                <w:szCs w:val="20"/>
              </w:rPr>
            </w:pPr>
            <w:r>
              <w:rPr>
                <w:b/>
                <w:sz w:val="20"/>
                <w:szCs w:val="20"/>
                <w:rtl w:val="0"/>
              </w:rPr>
              <w:t>Milestone 7:</w:t>
            </w:r>
            <w:r>
              <w:rPr>
                <w:sz w:val="20"/>
                <w:szCs w:val="20"/>
                <w:rtl w:val="0"/>
              </w:rPr>
              <w:t xml:space="preserve"> QA, Optimization &amp; Submission Prep</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B6">
            <w:pPr>
              <w:widowControl w:val="0"/>
              <w:jc w:val="center"/>
              <w:rPr>
                <w:sz w:val="20"/>
                <w:szCs w:val="20"/>
              </w:rPr>
            </w:pPr>
            <w:r>
              <w:rPr>
                <w:sz w:val="20"/>
                <w:szCs w:val="20"/>
                <w:rtl w:val="0"/>
              </w:rPr>
              <w:t>1 week</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B7">
            <w:pPr>
              <w:widowControl w:val="0"/>
              <w:rPr>
                <w:sz w:val="20"/>
                <w:szCs w:val="20"/>
              </w:rPr>
            </w:pPr>
            <w:r>
              <w:rPr>
                <w:sz w:val="20"/>
                <w:szCs w:val="20"/>
                <w:rtl w:val="0"/>
              </w:rPr>
              <w:t>- Bug fixing &amp; stat balance</w:t>
            </w:r>
          </w:p>
          <w:p w14:paraId="00000BB8">
            <w:pPr>
              <w:widowControl w:val="0"/>
              <w:rPr>
                <w:sz w:val="20"/>
                <w:szCs w:val="20"/>
              </w:rPr>
            </w:pPr>
            <w:r>
              <w:rPr>
                <w:sz w:val="20"/>
                <w:szCs w:val="20"/>
                <w:rtl w:val="0"/>
              </w:rPr>
              <w:t>- Multi-device optimization</w:t>
            </w:r>
          </w:p>
          <w:p w14:paraId="00000BB9">
            <w:pPr>
              <w:widowControl w:val="0"/>
              <w:rPr>
                <w:sz w:val="20"/>
                <w:szCs w:val="20"/>
              </w:rPr>
            </w:pPr>
            <w:r>
              <w:rPr>
                <w:sz w:val="20"/>
                <w:szCs w:val="20"/>
                <w:rtl w:val="0"/>
              </w:rPr>
              <w:t>- Final build delivery &amp; submission readiness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BBA">
            <w:pPr>
              <w:widowControl w:val="0"/>
              <w:rPr>
                <w:sz w:val="20"/>
                <w:szCs w:val="20"/>
              </w:rPr>
            </w:pPr>
            <w:r>
              <w:rPr>
                <w:sz w:val="20"/>
                <w:szCs w:val="20"/>
                <w:rtl w:val="0"/>
              </w:rPr>
              <w:t>- Final polish &amp; QA</w:t>
            </w:r>
          </w:p>
          <w:p w14:paraId="00000BBB">
            <w:pPr>
              <w:widowControl w:val="0"/>
              <w:rPr>
                <w:sz w:val="20"/>
                <w:szCs w:val="20"/>
              </w:rPr>
            </w:pPr>
            <w:r>
              <w:rPr>
                <w:sz w:val="20"/>
                <w:szCs w:val="20"/>
                <w:rtl w:val="0"/>
              </w:rPr>
              <w:t>- Submission packaging for soft launch or publisher review</w:t>
            </w:r>
          </w:p>
        </w:tc>
      </w:tr>
    </w:tbl>
    <w:p w14:paraId="00000BBC">
      <w:pPr>
        <w:spacing w:before="240" w:after="240"/>
      </w:pPr>
    </w:p>
    <w:p w14:paraId="00000BBD">
      <w:pPr>
        <w:spacing w:before="240" w:after="240"/>
      </w:pPr>
      <w:r>
        <w:pict>
          <v:rect id="_x0000_i1207" o:spt="1" style="height:1.5pt;width:0pt;" fillcolor="#A0A0A0" filled="t" stroked="f" coordsize="21600,21600" o:hr="t" o:hrstd="t" o:hralign="center">
            <v:path/>
            <v:fill on="t" focussize="0,0"/>
            <v:stroke on="f"/>
            <v:imagedata o:title=""/>
            <o:lock v:ext="edit"/>
            <w10:wrap type="none"/>
            <w10:anchorlock/>
          </v:rect>
        </w:pict>
      </w:r>
    </w:p>
    <w:p w14:paraId="00000BBE">
      <w:pPr>
        <w:spacing w:before="240" w:after="240"/>
      </w:pPr>
    </w:p>
    <w:p w14:paraId="00000BBF">
      <w:pPr>
        <w:jc w:val="center"/>
      </w:pPr>
      <w:r>
        <w:rPr>
          <w:rtl w:val="0"/>
        </w:rPr>
        <w:t>Thanks!</w:t>
      </w:r>
    </w:p>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Nova Mono">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BC0">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BC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13A4B87"/>
    <w:multiLevelType w:val="multilevel"/>
    <w:tmpl w:val="813A4B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25EC3C5"/>
    <w:multiLevelType w:val="multilevel"/>
    <w:tmpl w:val="825EC3C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45B5372"/>
    <w:multiLevelType w:val="multilevel"/>
    <w:tmpl w:val="845B53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8461FADE"/>
    <w:multiLevelType w:val="multilevel"/>
    <w:tmpl w:val="8461FA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87B75F0A"/>
    <w:multiLevelType w:val="multilevel"/>
    <w:tmpl w:val="87B75F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883B3669"/>
    <w:multiLevelType w:val="multilevel"/>
    <w:tmpl w:val="883B366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8CAEB125"/>
    <w:multiLevelType w:val="multilevel"/>
    <w:tmpl w:val="8CAEB1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91995D4F"/>
    <w:multiLevelType w:val="multilevel"/>
    <w:tmpl w:val="91995D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91B69C97"/>
    <w:multiLevelType w:val="multilevel"/>
    <w:tmpl w:val="91B69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9288B902"/>
    <w:multiLevelType w:val="multilevel"/>
    <w:tmpl w:val="9288B9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9377BC45"/>
    <w:multiLevelType w:val="multilevel"/>
    <w:tmpl w:val="9377BC4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95E682A1"/>
    <w:multiLevelType w:val="multilevel"/>
    <w:tmpl w:val="95E682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98CD717A"/>
    <w:multiLevelType w:val="multilevel"/>
    <w:tmpl w:val="98CD717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9ACF65A0"/>
    <w:multiLevelType w:val="multilevel"/>
    <w:tmpl w:val="9ACF65A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9C11E984"/>
    <w:multiLevelType w:val="multilevel"/>
    <w:tmpl w:val="9C11E9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9C7198AA"/>
    <w:multiLevelType w:val="multilevel"/>
    <w:tmpl w:val="9C7198A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8">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9D5D7490"/>
    <w:multiLevelType w:val="multilevel"/>
    <w:tmpl w:val="9D5D74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9D7EB8E6"/>
    <w:multiLevelType w:val="multilevel"/>
    <w:tmpl w:val="9D7EB8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9DFC6F65"/>
    <w:multiLevelType w:val="multilevel"/>
    <w:tmpl w:val="9DFC6F6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9F81B9F9"/>
    <w:multiLevelType w:val="multilevel"/>
    <w:tmpl w:val="9F81B9F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3">
    <w:nsid w:val="A0C93552"/>
    <w:multiLevelType w:val="multilevel"/>
    <w:tmpl w:val="A0C935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A0F05207"/>
    <w:multiLevelType w:val="multilevel"/>
    <w:tmpl w:val="A0F052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A97D620A"/>
    <w:multiLevelType w:val="multilevel"/>
    <w:tmpl w:val="A97D62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A9AC3AA7"/>
    <w:multiLevelType w:val="multilevel"/>
    <w:tmpl w:val="A9AC3AA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7">
    <w:nsid w:val="AAF3F3FA"/>
    <w:multiLevelType w:val="multilevel"/>
    <w:tmpl w:val="AAF3F3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B08374AC"/>
    <w:multiLevelType w:val="multilevel"/>
    <w:tmpl w:val="B08374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B0ED9BEA"/>
    <w:multiLevelType w:val="multilevel"/>
    <w:tmpl w:val="B0ED9BE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B1CC6FF1"/>
    <w:multiLevelType w:val="multilevel"/>
    <w:tmpl w:val="B1CC6F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B23A94A9"/>
    <w:multiLevelType w:val="multilevel"/>
    <w:tmpl w:val="B23A94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B4E02BC3"/>
    <w:multiLevelType w:val="multilevel"/>
    <w:tmpl w:val="B4E02B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B53F3350"/>
    <w:multiLevelType w:val="multilevel"/>
    <w:tmpl w:val="B53F33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B88D21A8"/>
    <w:multiLevelType w:val="multilevel"/>
    <w:tmpl w:val="B88D21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B8CEF35B"/>
    <w:multiLevelType w:val="multilevel"/>
    <w:tmpl w:val="B8CEF3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BB64CFA9"/>
    <w:multiLevelType w:val="multilevel"/>
    <w:tmpl w:val="BB64CF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BCECA0B4"/>
    <w:multiLevelType w:val="multilevel"/>
    <w:tmpl w:val="BCECA0B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BDA1395C"/>
    <w:multiLevelType w:val="multilevel"/>
    <w:tmpl w:val="BDA1395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BE8A4F4C"/>
    <w:multiLevelType w:val="multilevel"/>
    <w:tmpl w:val="BE8A4F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BF50FE6B"/>
    <w:multiLevelType w:val="multilevel"/>
    <w:tmpl w:val="BF50FE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C0915F4F"/>
    <w:multiLevelType w:val="multilevel"/>
    <w:tmpl w:val="C0915F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C4E0D24A"/>
    <w:multiLevelType w:val="multilevel"/>
    <w:tmpl w:val="C4E0D2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C90D1B09"/>
    <w:multiLevelType w:val="multilevel"/>
    <w:tmpl w:val="C90D1B0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C9412743"/>
    <w:multiLevelType w:val="multilevel"/>
    <w:tmpl w:val="C94127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CD699D1D"/>
    <w:multiLevelType w:val="multilevel"/>
    <w:tmpl w:val="CD699D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D1EB1714"/>
    <w:multiLevelType w:val="multilevel"/>
    <w:tmpl w:val="D1EB17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D7936317"/>
    <w:multiLevelType w:val="multilevel"/>
    <w:tmpl w:val="D793631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4">
    <w:nsid w:val="D7D140E4"/>
    <w:multiLevelType w:val="multilevel"/>
    <w:tmpl w:val="D7D140E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5">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DAD3A854"/>
    <w:multiLevelType w:val="multilevel"/>
    <w:tmpl w:val="DAD3A8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DAE62134"/>
    <w:multiLevelType w:val="multilevel"/>
    <w:tmpl w:val="DAE6213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8">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9">
    <w:nsid w:val="E0294EC7"/>
    <w:multiLevelType w:val="multilevel"/>
    <w:tmpl w:val="E0294E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E093A4B0"/>
    <w:multiLevelType w:val="multilevel"/>
    <w:tmpl w:val="E093A4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E43A772E"/>
    <w:multiLevelType w:val="multilevel"/>
    <w:tmpl w:val="E43A772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2">
    <w:nsid w:val="E504947C"/>
    <w:multiLevelType w:val="multilevel"/>
    <w:tmpl w:val="E50494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E52D9448"/>
    <w:multiLevelType w:val="multilevel"/>
    <w:tmpl w:val="E52D944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E7B27C5B"/>
    <w:multiLevelType w:val="multilevel"/>
    <w:tmpl w:val="E7B27C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EA28CC15"/>
    <w:multiLevelType w:val="multilevel"/>
    <w:tmpl w:val="EA28CC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F0E89278"/>
    <w:multiLevelType w:val="multilevel"/>
    <w:tmpl w:val="F0E892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F1FCDEFA"/>
    <w:multiLevelType w:val="multilevel"/>
    <w:tmpl w:val="F1FCDE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F237ACA1"/>
    <w:multiLevelType w:val="multilevel"/>
    <w:tmpl w:val="F237AC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F2A81E1A"/>
    <w:multiLevelType w:val="multilevel"/>
    <w:tmpl w:val="F2A81E1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0">
    <w:nsid w:val="F3A33954"/>
    <w:multiLevelType w:val="multilevel"/>
    <w:tmpl w:val="F3A339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1">
    <w:nsid w:val="F46CCC20"/>
    <w:multiLevelType w:val="multilevel"/>
    <w:tmpl w:val="F46CCC2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2">
    <w:nsid w:val="F4A942FE"/>
    <w:multiLevelType w:val="multilevel"/>
    <w:tmpl w:val="F4A942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F585BF25"/>
    <w:multiLevelType w:val="multilevel"/>
    <w:tmpl w:val="F585BF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F689643B"/>
    <w:multiLevelType w:val="multilevel"/>
    <w:tmpl w:val="F68964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F7735DC9"/>
    <w:multiLevelType w:val="multilevel"/>
    <w:tmpl w:val="F7735D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7">
    <w:nsid w:val="F9718D3C"/>
    <w:multiLevelType w:val="multilevel"/>
    <w:tmpl w:val="F9718D3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8">
    <w:nsid w:val="FEC2EA36"/>
    <w:multiLevelType w:val="multilevel"/>
    <w:tmpl w:val="FEC2EA3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9">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0">
    <w:nsid w:val="01836A6D"/>
    <w:multiLevelType w:val="multilevel"/>
    <w:tmpl w:val="01836A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1">
    <w:nsid w:val="01D7E1C7"/>
    <w:multiLevelType w:val="multilevel"/>
    <w:tmpl w:val="01D7E1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2">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3">
    <w:nsid w:val="03A63A41"/>
    <w:multiLevelType w:val="multilevel"/>
    <w:tmpl w:val="03A63A4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4">
    <w:nsid w:val="03C240C0"/>
    <w:multiLevelType w:val="multilevel"/>
    <w:tmpl w:val="03C240C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6">
    <w:nsid w:val="0709FD3E"/>
    <w:multiLevelType w:val="multilevel"/>
    <w:tmpl w:val="0709FD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7">
    <w:nsid w:val="07F5BCC3"/>
    <w:multiLevelType w:val="multilevel"/>
    <w:tmpl w:val="07F5BC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8">
    <w:nsid w:val="0C0E1E13"/>
    <w:multiLevelType w:val="multilevel"/>
    <w:tmpl w:val="0C0E1E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9">
    <w:nsid w:val="0CEF100B"/>
    <w:multiLevelType w:val="multilevel"/>
    <w:tmpl w:val="0CEF10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0">
    <w:nsid w:val="0DC629B0"/>
    <w:multiLevelType w:val="multilevel"/>
    <w:tmpl w:val="0DC629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1">
    <w:nsid w:val="0E640482"/>
    <w:multiLevelType w:val="multilevel"/>
    <w:tmpl w:val="0E640482"/>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92">
    <w:nsid w:val="0F9F9CCA"/>
    <w:multiLevelType w:val="multilevel"/>
    <w:tmpl w:val="0F9F9C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3">
    <w:nsid w:val="10D591E5"/>
    <w:multiLevelType w:val="multilevel"/>
    <w:tmpl w:val="10D591E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4">
    <w:nsid w:val="10F0DB0B"/>
    <w:multiLevelType w:val="multilevel"/>
    <w:tmpl w:val="10F0DB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5">
    <w:nsid w:val="12EADF99"/>
    <w:multiLevelType w:val="multilevel"/>
    <w:tmpl w:val="12EADF9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6">
    <w:nsid w:val="1450273B"/>
    <w:multiLevelType w:val="multilevel"/>
    <w:tmpl w:val="145027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7">
    <w:nsid w:val="1483906D"/>
    <w:multiLevelType w:val="multilevel"/>
    <w:tmpl w:val="148390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8">
    <w:nsid w:val="18F74015"/>
    <w:multiLevelType w:val="multilevel"/>
    <w:tmpl w:val="18F740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9">
    <w:nsid w:val="1ACDE60F"/>
    <w:multiLevelType w:val="multilevel"/>
    <w:tmpl w:val="1ACDE60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0">
    <w:nsid w:val="1AD50295"/>
    <w:multiLevelType w:val="multilevel"/>
    <w:tmpl w:val="1AD5029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1">
    <w:nsid w:val="1B3FCE26"/>
    <w:multiLevelType w:val="multilevel"/>
    <w:tmpl w:val="1B3FC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2">
    <w:nsid w:val="1BCBBCF0"/>
    <w:multiLevelType w:val="multilevel"/>
    <w:tmpl w:val="1BCBBCF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3">
    <w:nsid w:val="1C257C7B"/>
    <w:multiLevelType w:val="multilevel"/>
    <w:tmpl w:val="1C257C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4">
    <w:nsid w:val="2007DCFD"/>
    <w:multiLevelType w:val="multilevel"/>
    <w:tmpl w:val="2007DC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5">
    <w:nsid w:val="21B3B1B1"/>
    <w:multiLevelType w:val="multilevel"/>
    <w:tmpl w:val="21B3B1B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6">
    <w:nsid w:val="227C9188"/>
    <w:multiLevelType w:val="multilevel"/>
    <w:tmpl w:val="227C918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7">
    <w:nsid w:val="23E97754"/>
    <w:multiLevelType w:val="multilevel"/>
    <w:tmpl w:val="23E977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8">
    <w:nsid w:val="243FCF68"/>
    <w:multiLevelType w:val="multilevel"/>
    <w:tmpl w:val="243FCF68"/>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9">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0">
    <w:nsid w:val="251342A6"/>
    <w:multiLevelType w:val="multilevel"/>
    <w:tmpl w:val="251342A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1">
    <w:nsid w:val="252BF6AB"/>
    <w:multiLevelType w:val="multilevel"/>
    <w:tmpl w:val="252BF6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2">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3">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4">
    <w:nsid w:val="2B3F3F89"/>
    <w:multiLevelType w:val="multilevel"/>
    <w:tmpl w:val="2B3F3F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5">
    <w:nsid w:val="2F2D79CE"/>
    <w:multiLevelType w:val="multilevel"/>
    <w:tmpl w:val="2F2D79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6">
    <w:nsid w:val="30A0AC00"/>
    <w:multiLevelType w:val="multilevel"/>
    <w:tmpl w:val="30A0AC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7">
    <w:nsid w:val="30FC5B15"/>
    <w:multiLevelType w:val="multilevel"/>
    <w:tmpl w:val="30FC5B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8">
    <w:nsid w:val="322D85CA"/>
    <w:multiLevelType w:val="multilevel"/>
    <w:tmpl w:val="322D85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9">
    <w:nsid w:val="32A7AF2D"/>
    <w:multiLevelType w:val="multilevel"/>
    <w:tmpl w:val="32A7AF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0">
    <w:nsid w:val="35E83B33"/>
    <w:multiLevelType w:val="multilevel"/>
    <w:tmpl w:val="35E83B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1">
    <w:nsid w:val="38EAC418"/>
    <w:multiLevelType w:val="multilevel"/>
    <w:tmpl w:val="38EAC41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2">
    <w:nsid w:val="39A0D9AC"/>
    <w:multiLevelType w:val="multilevel"/>
    <w:tmpl w:val="39A0D9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3">
    <w:nsid w:val="3A7FBA26"/>
    <w:multiLevelType w:val="multilevel"/>
    <w:tmpl w:val="3A7FBA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4">
    <w:nsid w:val="3B8127DF"/>
    <w:multiLevelType w:val="multilevel"/>
    <w:tmpl w:val="3B8127DF"/>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5">
    <w:nsid w:val="3D950AF9"/>
    <w:multiLevelType w:val="multilevel"/>
    <w:tmpl w:val="3D950A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6">
    <w:nsid w:val="3FE315B6"/>
    <w:multiLevelType w:val="multilevel"/>
    <w:tmpl w:val="3FE315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7">
    <w:nsid w:val="40B249F9"/>
    <w:multiLevelType w:val="multilevel"/>
    <w:tmpl w:val="40B249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8">
    <w:nsid w:val="40F245EA"/>
    <w:multiLevelType w:val="multilevel"/>
    <w:tmpl w:val="40F245E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9">
    <w:nsid w:val="4258023A"/>
    <w:multiLevelType w:val="multilevel"/>
    <w:tmpl w:val="425802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0">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1">
    <w:nsid w:val="4A51D704"/>
    <w:multiLevelType w:val="multilevel"/>
    <w:tmpl w:val="4A51D70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2">
    <w:nsid w:val="4AD1D84F"/>
    <w:multiLevelType w:val="multilevel"/>
    <w:tmpl w:val="4AD1D8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3">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4">
    <w:nsid w:val="4C3D7A74"/>
    <w:multiLevelType w:val="multilevel"/>
    <w:tmpl w:val="4C3D7A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5">
    <w:nsid w:val="4CD1E351"/>
    <w:multiLevelType w:val="multilevel"/>
    <w:tmpl w:val="4CD1E35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6">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7">
    <w:nsid w:val="4D63189B"/>
    <w:multiLevelType w:val="multilevel"/>
    <w:tmpl w:val="4D6318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8">
    <w:nsid w:val="4D94DA66"/>
    <w:multiLevelType w:val="multilevel"/>
    <w:tmpl w:val="4D94DA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9">
    <w:nsid w:val="4FB438A5"/>
    <w:multiLevelType w:val="multilevel"/>
    <w:tmpl w:val="4FB438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0">
    <w:nsid w:val="51C4BC33"/>
    <w:multiLevelType w:val="multilevel"/>
    <w:tmpl w:val="51C4BC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1">
    <w:nsid w:val="54701CA1"/>
    <w:multiLevelType w:val="multilevel"/>
    <w:tmpl w:val="54701C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2">
    <w:nsid w:val="58765686"/>
    <w:multiLevelType w:val="multilevel"/>
    <w:tmpl w:val="587656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3">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4">
    <w:nsid w:val="59EEFD2A"/>
    <w:multiLevelType w:val="multilevel"/>
    <w:tmpl w:val="59EEFD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5">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6">
    <w:nsid w:val="5E29AB5A"/>
    <w:multiLevelType w:val="multilevel"/>
    <w:tmpl w:val="5E29AB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7">
    <w:nsid w:val="5FCE4367"/>
    <w:multiLevelType w:val="multilevel"/>
    <w:tmpl w:val="5FCE436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8">
    <w:nsid w:val="5FFFB1A7"/>
    <w:multiLevelType w:val="multilevel"/>
    <w:tmpl w:val="5FFFB1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9">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0">
    <w:nsid w:val="610EFE5C"/>
    <w:multiLevelType w:val="multilevel"/>
    <w:tmpl w:val="610EFE5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1">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2">
    <w:nsid w:val="65CD0074"/>
    <w:multiLevelType w:val="multilevel"/>
    <w:tmpl w:val="65CD00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3">
    <w:nsid w:val="68B298F7"/>
    <w:multiLevelType w:val="multilevel"/>
    <w:tmpl w:val="68B298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4">
    <w:nsid w:val="6AFC2A1C"/>
    <w:multiLevelType w:val="multilevel"/>
    <w:tmpl w:val="6AFC2A1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5">
    <w:nsid w:val="6D423078"/>
    <w:multiLevelType w:val="multilevel"/>
    <w:tmpl w:val="6D4230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6">
    <w:nsid w:val="700FDCEF"/>
    <w:multiLevelType w:val="multilevel"/>
    <w:tmpl w:val="700FDC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7">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8">
    <w:nsid w:val="74C28B35"/>
    <w:multiLevelType w:val="multilevel"/>
    <w:tmpl w:val="74C28B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9">
    <w:nsid w:val="77633216"/>
    <w:multiLevelType w:val="multilevel"/>
    <w:tmpl w:val="7763321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0">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1">
    <w:nsid w:val="79AA4FA4"/>
    <w:multiLevelType w:val="multilevel"/>
    <w:tmpl w:val="79AA4F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2">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3">
    <w:nsid w:val="7DEC2089"/>
    <w:multiLevelType w:val="multilevel"/>
    <w:tmpl w:val="7DEC20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79"/>
  </w:num>
  <w:num w:numId="2">
    <w:abstractNumId w:val="51"/>
  </w:num>
  <w:num w:numId="3">
    <w:abstractNumId w:val="143"/>
  </w:num>
  <w:num w:numId="4">
    <w:abstractNumId w:val="43"/>
  </w:num>
  <w:num w:numId="5">
    <w:abstractNumId w:val="35"/>
  </w:num>
  <w:num w:numId="6">
    <w:abstractNumId w:val="85"/>
  </w:num>
  <w:num w:numId="7">
    <w:abstractNumId w:val="112"/>
  </w:num>
  <w:num w:numId="8">
    <w:abstractNumId w:val="157"/>
  </w:num>
  <w:num w:numId="9">
    <w:abstractNumId w:val="82"/>
  </w:num>
  <w:num w:numId="10">
    <w:abstractNumId w:val="10"/>
  </w:num>
  <w:num w:numId="11">
    <w:abstractNumId w:val="113"/>
  </w:num>
  <w:num w:numId="12">
    <w:abstractNumId w:val="145"/>
  </w:num>
  <w:num w:numId="13">
    <w:abstractNumId w:val="47"/>
  </w:num>
  <w:num w:numId="14">
    <w:abstractNumId w:val="136"/>
  </w:num>
  <w:num w:numId="15">
    <w:abstractNumId w:val="73"/>
  </w:num>
  <w:num w:numId="16">
    <w:abstractNumId w:val="109"/>
  </w:num>
  <w:num w:numId="17">
    <w:abstractNumId w:val="58"/>
  </w:num>
  <w:num w:numId="18">
    <w:abstractNumId w:val="55"/>
  </w:num>
  <w:num w:numId="19">
    <w:abstractNumId w:val="18"/>
  </w:num>
  <w:num w:numId="20">
    <w:abstractNumId w:val="133"/>
  </w:num>
  <w:num w:numId="21">
    <w:abstractNumId w:val="149"/>
  </w:num>
  <w:num w:numId="22">
    <w:abstractNumId w:val="91"/>
  </w:num>
  <w:num w:numId="23">
    <w:abstractNumId w:val="130"/>
  </w:num>
  <w:num w:numId="24">
    <w:abstractNumId w:val="30"/>
  </w:num>
  <w:num w:numId="25">
    <w:abstractNumId w:val="162"/>
  </w:num>
  <w:num w:numId="26">
    <w:abstractNumId w:val="160"/>
  </w:num>
  <w:num w:numId="27">
    <w:abstractNumId w:val="42"/>
  </w:num>
  <w:num w:numId="28">
    <w:abstractNumId w:val="151"/>
  </w:num>
  <w:num w:numId="29">
    <w:abstractNumId w:val="11"/>
  </w:num>
  <w:num w:numId="30">
    <w:abstractNumId w:val="122"/>
  </w:num>
  <w:num w:numId="31">
    <w:abstractNumId w:val="4"/>
  </w:num>
  <w:num w:numId="32">
    <w:abstractNumId w:val="142"/>
  </w:num>
  <w:num w:numId="33">
    <w:abstractNumId w:val="163"/>
  </w:num>
  <w:num w:numId="34">
    <w:abstractNumId w:val="1"/>
  </w:num>
  <w:num w:numId="35">
    <w:abstractNumId w:val="108"/>
  </w:num>
  <w:num w:numId="36">
    <w:abstractNumId w:val="138"/>
  </w:num>
  <w:num w:numId="37">
    <w:abstractNumId w:val="76"/>
  </w:num>
  <w:num w:numId="38">
    <w:abstractNumId w:val="60"/>
  </w:num>
  <w:num w:numId="39">
    <w:abstractNumId w:val="117"/>
  </w:num>
  <w:num w:numId="40">
    <w:abstractNumId w:val="161"/>
  </w:num>
  <w:num w:numId="41">
    <w:abstractNumId w:val="38"/>
  </w:num>
  <w:num w:numId="42">
    <w:abstractNumId w:val="8"/>
  </w:num>
  <w:num w:numId="43">
    <w:abstractNumId w:val="37"/>
  </w:num>
  <w:num w:numId="44">
    <w:abstractNumId w:val="146"/>
  </w:num>
  <w:num w:numId="45">
    <w:abstractNumId w:val="3"/>
  </w:num>
  <w:num w:numId="46">
    <w:abstractNumId w:val="99"/>
  </w:num>
  <w:num w:numId="47">
    <w:abstractNumId w:val="7"/>
  </w:num>
  <w:num w:numId="48">
    <w:abstractNumId w:val="148"/>
  </w:num>
  <w:num w:numId="49">
    <w:abstractNumId w:val="158"/>
  </w:num>
  <w:num w:numId="50">
    <w:abstractNumId w:val="134"/>
  </w:num>
  <w:num w:numId="51">
    <w:abstractNumId w:val="118"/>
  </w:num>
  <w:num w:numId="52">
    <w:abstractNumId w:val="152"/>
  </w:num>
  <w:num w:numId="53">
    <w:abstractNumId w:val="86"/>
  </w:num>
  <w:num w:numId="54">
    <w:abstractNumId w:val="89"/>
  </w:num>
  <w:num w:numId="55">
    <w:abstractNumId w:val="54"/>
  </w:num>
  <w:num w:numId="56">
    <w:abstractNumId w:val="119"/>
  </w:num>
  <w:num w:numId="57">
    <w:abstractNumId w:val="103"/>
  </w:num>
  <w:num w:numId="58">
    <w:abstractNumId w:val="66"/>
  </w:num>
  <w:num w:numId="59">
    <w:abstractNumId w:val="107"/>
  </w:num>
  <w:num w:numId="60">
    <w:abstractNumId w:val="34"/>
  </w:num>
  <w:num w:numId="61">
    <w:abstractNumId w:val="127"/>
  </w:num>
  <w:num w:numId="62">
    <w:abstractNumId w:val="92"/>
  </w:num>
  <w:num w:numId="63">
    <w:abstractNumId w:val="120"/>
  </w:num>
  <w:num w:numId="64">
    <w:abstractNumId w:val="83"/>
  </w:num>
  <w:num w:numId="65">
    <w:abstractNumId w:val="45"/>
  </w:num>
  <w:num w:numId="66">
    <w:abstractNumId w:val="95"/>
  </w:num>
  <w:num w:numId="67">
    <w:abstractNumId w:val="32"/>
  </w:num>
  <w:num w:numId="68">
    <w:abstractNumId w:val="124"/>
  </w:num>
  <w:num w:numId="69">
    <w:abstractNumId w:val="24"/>
  </w:num>
  <w:num w:numId="70">
    <w:abstractNumId w:val="75"/>
  </w:num>
  <w:num w:numId="71">
    <w:abstractNumId w:val="116"/>
  </w:num>
  <w:num w:numId="72">
    <w:abstractNumId w:val="78"/>
  </w:num>
  <w:num w:numId="73">
    <w:abstractNumId w:val="98"/>
  </w:num>
  <w:num w:numId="74">
    <w:abstractNumId w:val="156"/>
  </w:num>
  <w:num w:numId="75">
    <w:abstractNumId w:val="62"/>
  </w:num>
  <w:num w:numId="76">
    <w:abstractNumId w:val="46"/>
  </w:num>
  <w:num w:numId="77">
    <w:abstractNumId w:val="23"/>
  </w:num>
  <w:num w:numId="78">
    <w:abstractNumId w:val="159"/>
  </w:num>
  <w:num w:numId="79">
    <w:abstractNumId w:val="56"/>
  </w:num>
  <w:num w:numId="80">
    <w:abstractNumId w:val="36"/>
  </w:num>
  <w:num w:numId="81">
    <w:abstractNumId w:val="115"/>
  </w:num>
  <w:num w:numId="82">
    <w:abstractNumId w:val="64"/>
  </w:num>
  <w:num w:numId="83">
    <w:abstractNumId w:val="15"/>
  </w:num>
  <w:num w:numId="84">
    <w:abstractNumId w:val="144"/>
  </w:num>
  <w:num w:numId="85">
    <w:abstractNumId w:val="40"/>
  </w:num>
  <w:num w:numId="86">
    <w:abstractNumId w:val="29"/>
  </w:num>
  <w:num w:numId="87">
    <w:abstractNumId w:val="12"/>
  </w:num>
  <w:num w:numId="88">
    <w:abstractNumId w:val="19"/>
  </w:num>
  <w:num w:numId="89">
    <w:abstractNumId w:val="27"/>
  </w:num>
  <w:num w:numId="90">
    <w:abstractNumId w:val="9"/>
  </w:num>
  <w:num w:numId="91">
    <w:abstractNumId w:val="102"/>
  </w:num>
  <w:num w:numId="92">
    <w:abstractNumId w:val="41"/>
  </w:num>
  <w:num w:numId="93">
    <w:abstractNumId w:val="96"/>
  </w:num>
  <w:num w:numId="94">
    <w:abstractNumId w:val="52"/>
  </w:num>
  <w:num w:numId="95">
    <w:abstractNumId w:val="153"/>
  </w:num>
  <w:num w:numId="96">
    <w:abstractNumId w:val="0"/>
  </w:num>
  <w:num w:numId="97">
    <w:abstractNumId w:val="39"/>
  </w:num>
  <w:num w:numId="98">
    <w:abstractNumId w:val="74"/>
  </w:num>
  <w:num w:numId="99">
    <w:abstractNumId w:val="135"/>
  </w:num>
  <w:num w:numId="100">
    <w:abstractNumId w:val="93"/>
  </w:num>
  <w:num w:numId="101">
    <w:abstractNumId w:val="16"/>
  </w:num>
  <w:num w:numId="102">
    <w:abstractNumId w:val="59"/>
  </w:num>
  <w:num w:numId="103">
    <w:abstractNumId w:val="100"/>
  </w:num>
  <w:num w:numId="104">
    <w:abstractNumId w:val="131"/>
  </w:num>
  <w:num w:numId="105">
    <w:abstractNumId w:val="26"/>
  </w:num>
  <w:num w:numId="106">
    <w:abstractNumId w:val="150"/>
  </w:num>
  <w:num w:numId="107">
    <w:abstractNumId w:val="2"/>
  </w:num>
  <w:num w:numId="108">
    <w:abstractNumId w:val="6"/>
  </w:num>
  <w:num w:numId="109">
    <w:abstractNumId w:val="80"/>
  </w:num>
  <w:num w:numId="110">
    <w:abstractNumId w:val="22"/>
  </w:num>
  <w:num w:numId="111">
    <w:abstractNumId w:val="44"/>
  </w:num>
  <w:num w:numId="112">
    <w:abstractNumId w:val="48"/>
  </w:num>
  <w:num w:numId="113">
    <w:abstractNumId w:val="72"/>
  </w:num>
  <w:num w:numId="114">
    <w:abstractNumId w:val="147"/>
  </w:num>
  <w:num w:numId="115">
    <w:abstractNumId w:val="70"/>
  </w:num>
  <w:num w:numId="116">
    <w:abstractNumId w:val="141"/>
  </w:num>
  <w:num w:numId="117">
    <w:abstractNumId w:val="105"/>
  </w:num>
  <w:num w:numId="118">
    <w:abstractNumId w:val="14"/>
  </w:num>
  <w:num w:numId="119">
    <w:abstractNumId w:val="84"/>
  </w:num>
  <w:num w:numId="120">
    <w:abstractNumId w:val="21"/>
  </w:num>
  <w:num w:numId="121">
    <w:abstractNumId w:val="114"/>
  </w:num>
  <w:num w:numId="122">
    <w:abstractNumId w:val="140"/>
  </w:num>
  <w:num w:numId="123">
    <w:abstractNumId w:val="50"/>
  </w:num>
  <w:num w:numId="124">
    <w:abstractNumId w:val="17"/>
  </w:num>
  <w:num w:numId="125">
    <w:abstractNumId w:val="110"/>
  </w:num>
  <w:num w:numId="126">
    <w:abstractNumId w:val="128"/>
  </w:num>
  <w:num w:numId="127">
    <w:abstractNumId w:val="94"/>
  </w:num>
  <w:num w:numId="128">
    <w:abstractNumId w:val="137"/>
  </w:num>
  <w:num w:numId="129">
    <w:abstractNumId w:val="139"/>
  </w:num>
  <w:num w:numId="130">
    <w:abstractNumId w:val="106"/>
  </w:num>
  <w:num w:numId="131">
    <w:abstractNumId w:val="63"/>
  </w:num>
  <w:num w:numId="132">
    <w:abstractNumId w:val="20"/>
  </w:num>
  <w:num w:numId="133">
    <w:abstractNumId w:val="123"/>
  </w:num>
  <w:num w:numId="134">
    <w:abstractNumId w:val="126"/>
  </w:num>
  <w:num w:numId="135">
    <w:abstractNumId w:val="90"/>
  </w:num>
  <w:num w:numId="136">
    <w:abstractNumId w:val="155"/>
  </w:num>
  <w:num w:numId="137">
    <w:abstractNumId w:val="61"/>
  </w:num>
  <w:num w:numId="138">
    <w:abstractNumId w:val="104"/>
  </w:num>
  <w:num w:numId="139">
    <w:abstractNumId w:val="88"/>
  </w:num>
  <w:num w:numId="140">
    <w:abstractNumId w:val="65"/>
  </w:num>
  <w:num w:numId="141">
    <w:abstractNumId w:val="68"/>
  </w:num>
  <w:num w:numId="142">
    <w:abstractNumId w:val="53"/>
  </w:num>
  <w:num w:numId="143">
    <w:abstractNumId w:val="129"/>
  </w:num>
  <w:num w:numId="144">
    <w:abstractNumId w:val="71"/>
  </w:num>
  <w:num w:numId="145">
    <w:abstractNumId w:val="13"/>
  </w:num>
  <w:num w:numId="146">
    <w:abstractNumId w:val="67"/>
  </w:num>
  <w:num w:numId="147">
    <w:abstractNumId w:val="81"/>
  </w:num>
  <w:num w:numId="148">
    <w:abstractNumId w:val="49"/>
  </w:num>
  <w:num w:numId="149">
    <w:abstractNumId w:val="121"/>
  </w:num>
  <w:num w:numId="150">
    <w:abstractNumId w:val="154"/>
  </w:num>
  <w:num w:numId="151">
    <w:abstractNumId w:val="57"/>
  </w:num>
  <w:num w:numId="152">
    <w:abstractNumId w:val="25"/>
  </w:num>
  <w:num w:numId="153">
    <w:abstractNumId w:val="5"/>
  </w:num>
  <w:num w:numId="154">
    <w:abstractNumId w:val="28"/>
  </w:num>
  <w:num w:numId="155">
    <w:abstractNumId w:val="87"/>
  </w:num>
  <w:num w:numId="156">
    <w:abstractNumId w:val="33"/>
  </w:num>
  <w:num w:numId="157">
    <w:abstractNumId w:val="69"/>
  </w:num>
  <w:num w:numId="158">
    <w:abstractNumId w:val="111"/>
  </w:num>
  <w:num w:numId="159">
    <w:abstractNumId w:val="132"/>
  </w:num>
  <w:num w:numId="160">
    <w:abstractNumId w:val="31"/>
  </w:num>
  <w:num w:numId="161">
    <w:abstractNumId w:val="125"/>
  </w:num>
  <w:num w:numId="162">
    <w:abstractNumId w:val="101"/>
  </w:num>
  <w:num w:numId="163">
    <w:abstractNumId w:val="97"/>
  </w:num>
  <w:num w:numId="164">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91C72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style>
  <w:style w:type="table" w:customStyle="1" w:styleId="13">
    <w:name w:val="_Style 10"/>
    <w:basedOn w:val="12"/>
    <w:uiPriority w:val="0"/>
    <w:tblPr>
      <w:tblCellMar>
        <w:top w:w="100" w:type="dxa"/>
        <w:left w:w="100" w:type="dxa"/>
        <w:bottom w:w="100" w:type="dxa"/>
        <w:right w:w="100" w:type="dxa"/>
      </w:tblCellMar>
    </w:tblPr>
  </w:style>
  <w:style w:type="table" w:customStyle="1" w:styleId="14">
    <w:name w:val="_Style 11"/>
    <w:basedOn w:val="12"/>
    <w:qFormat/>
    <w:uiPriority w:val="0"/>
    <w:tblPr>
      <w:tblCellMar>
        <w:top w:w="100" w:type="dxa"/>
        <w:left w:w="100" w:type="dxa"/>
        <w:bottom w:w="100" w:type="dxa"/>
        <w:right w:w="100" w:type="dxa"/>
      </w:tblCellMar>
    </w:tblPr>
  </w:style>
  <w:style w:type="table" w:customStyle="1" w:styleId="15">
    <w:name w:val="_Style 12"/>
    <w:basedOn w:val="12"/>
    <w:qFormat/>
    <w:uiPriority w:val="0"/>
    <w:tblPr>
      <w:tblCellMar>
        <w:top w:w="100" w:type="dxa"/>
        <w:left w:w="100" w:type="dxa"/>
        <w:bottom w:w="100" w:type="dxa"/>
        <w:right w:w="100" w:type="dxa"/>
      </w:tblCellMar>
    </w:tblPr>
  </w:style>
  <w:style w:type="table" w:customStyle="1" w:styleId="16">
    <w:name w:val="_Style 13"/>
    <w:basedOn w:val="12"/>
    <w:uiPriority w:val="0"/>
    <w:tblPr>
      <w:tblCellMar>
        <w:top w:w="100" w:type="dxa"/>
        <w:left w:w="100" w:type="dxa"/>
        <w:bottom w:w="100" w:type="dxa"/>
        <w:right w:w="100" w:type="dxa"/>
      </w:tblCellMar>
    </w:tblPr>
  </w:style>
  <w:style w:type="table" w:customStyle="1" w:styleId="17">
    <w:name w:val="_Style 14"/>
    <w:basedOn w:val="12"/>
    <w:uiPriority w:val="0"/>
    <w:tblPr>
      <w:tblCellMar>
        <w:top w:w="100" w:type="dxa"/>
        <w:left w:w="100" w:type="dxa"/>
        <w:bottom w:w="100" w:type="dxa"/>
        <w:right w:w="100" w:type="dxa"/>
      </w:tblCellMar>
    </w:tblPr>
  </w:style>
  <w:style w:type="table" w:customStyle="1" w:styleId="18">
    <w:name w:val="_Style 15"/>
    <w:basedOn w:val="12"/>
    <w:uiPriority w:val="0"/>
    <w:tblPr>
      <w:tblCellMar>
        <w:top w:w="100" w:type="dxa"/>
        <w:left w:w="100" w:type="dxa"/>
        <w:bottom w:w="100" w:type="dxa"/>
        <w:right w:w="100" w:type="dxa"/>
      </w:tblCellMar>
    </w:tblPr>
  </w:style>
  <w:style w:type="table" w:customStyle="1" w:styleId="19">
    <w:name w:val="_Style 16"/>
    <w:basedOn w:val="12"/>
    <w:uiPriority w:val="0"/>
    <w:tblPr>
      <w:tblCellMar>
        <w:top w:w="100" w:type="dxa"/>
        <w:left w:w="100" w:type="dxa"/>
        <w:bottom w:w="100" w:type="dxa"/>
        <w:right w:w="100" w:type="dxa"/>
      </w:tblCellMar>
    </w:tblPr>
  </w:style>
  <w:style w:type="table" w:customStyle="1" w:styleId="20">
    <w:name w:val="_Style 17"/>
    <w:basedOn w:val="12"/>
    <w:uiPriority w:val="0"/>
    <w:tblPr>
      <w:tblCellMar>
        <w:top w:w="100" w:type="dxa"/>
        <w:left w:w="100" w:type="dxa"/>
        <w:bottom w:w="100" w:type="dxa"/>
        <w:right w:w="100" w:type="dxa"/>
      </w:tblCellMar>
    </w:tblPr>
  </w:style>
  <w:style w:type="table" w:customStyle="1" w:styleId="21">
    <w:name w:val="_Style 18"/>
    <w:basedOn w:val="12"/>
    <w:uiPriority w:val="0"/>
    <w:tblPr>
      <w:tblCellMar>
        <w:top w:w="100" w:type="dxa"/>
        <w:left w:w="100" w:type="dxa"/>
        <w:bottom w:w="100" w:type="dxa"/>
        <w:right w:w="100" w:type="dxa"/>
      </w:tblCellMar>
    </w:tblPr>
  </w:style>
  <w:style w:type="table" w:customStyle="1" w:styleId="22">
    <w:name w:val="_Style 19"/>
    <w:basedOn w:val="12"/>
    <w:uiPriority w:val="0"/>
    <w:tblPr>
      <w:tblCellMar>
        <w:top w:w="100" w:type="dxa"/>
        <w:left w:w="100" w:type="dxa"/>
        <w:bottom w:w="100" w:type="dxa"/>
        <w:right w:w="100" w:type="dxa"/>
      </w:tblCellMar>
    </w:tblPr>
  </w:style>
  <w:style w:type="table" w:customStyle="1" w:styleId="23">
    <w:name w:val="_Style 20"/>
    <w:basedOn w:val="12"/>
    <w:uiPriority w:val="0"/>
    <w:tblPr>
      <w:tblCellMar>
        <w:top w:w="100" w:type="dxa"/>
        <w:left w:w="100" w:type="dxa"/>
        <w:bottom w:w="100" w:type="dxa"/>
        <w:right w:w="100" w:type="dxa"/>
      </w:tblCellMar>
    </w:tblPr>
  </w:style>
  <w:style w:type="table" w:customStyle="1" w:styleId="24">
    <w:name w:val="_Style 21"/>
    <w:basedOn w:val="12"/>
    <w:uiPriority w:val="0"/>
    <w:tblPr>
      <w:tblCellMar>
        <w:top w:w="100" w:type="dxa"/>
        <w:left w:w="100" w:type="dxa"/>
        <w:bottom w:w="100" w:type="dxa"/>
        <w:right w:w="100" w:type="dxa"/>
      </w:tblCellMar>
    </w:tblPr>
  </w:style>
  <w:style w:type="table" w:customStyle="1" w:styleId="25">
    <w:name w:val="_Style 22"/>
    <w:basedOn w:val="12"/>
    <w:uiPriority w:val="0"/>
    <w:tblPr>
      <w:tblCellMar>
        <w:top w:w="100" w:type="dxa"/>
        <w:left w:w="100" w:type="dxa"/>
        <w:bottom w:w="100" w:type="dxa"/>
        <w:right w:w="100" w:type="dxa"/>
      </w:tblCellMar>
    </w:tblPr>
  </w:style>
  <w:style w:type="table" w:customStyle="1" w:styleId="26">
    <w:name w:val="_Style 23"/>
    <w:basedOn w:val="12"/>
    <w:qFormat/>
    <w:uiPriority w:val="0"/>
    <w:tblPr>
      <w:tblCellMar>
        <w:top w:w="100" w:type="dxa"/>
        <w:left w:w="100" w:type="dxa"/>
        <w:bottom w:w="100" w:type="dxa"/>
        <w:right w:w="100" w:type="dxa"/>
      </w:tblCellMar>
    </w:tblPr>
  </w:style>
  <w:style w:type="table" w:customStyle="1" w:styleId="27">
    <w:name w:val="_Style 24"/>
    <w:basedOn w:val="12"/>
    <w:qFormat/>
    <w:uiPriority w:val="0"/>
    <w:tblPr>
      <w:tblCellMar>
        <w:top w:w="100" w:type="dxa"/>
        <w:left w:w="100" w:type="dxa"/>
        <w:bottom w:w="100" w:type="dxa"/>
        <w:right w:w="100" w:type="dxa"/>
      </w:tblCellMar>
    </w:tblPr>
  </w:style>
  <w:style w:type="table" w:customStyle="1" w:styleId="28">
    <w:name w:val="_Style 25"/>
    <w:basedOn w:val="12"/>
    <w:uiPriority w:val="0"/>
    <w:tblPr>
      <w:tblCellMar>
        <w:top w:w="100" w:type="dxa"/>
        <w:left w:w="100" w:type="dxa"/>
        <w:bottom w:w="100" w:type="dxa"/>
        <w:right w:w="100" w:type="dxa"/>
      </w:tblCellMar>
    </w:tblPr>
  </w:style>
  <w:style w:type="table" w:customStyle="1" w:styleId="29">
    <w:name w:val="_Style 26"/>
    <w:basedOn w:val="12"/>
    <w:uiPriority w:val="0"/>
    <w:tblPr>
      <w:tblCellMar>
        <w:top w:w="100" w:type="dxa"/>
        <w:left w:w="100" w:type="dxa"/>
        <w:bottom w:w="100" w:type="dxa"/>
        <w:right w:w="100" w:type="dxa"/>
      </w:tblCellMar>
    </w:tblPr>
  </w:style>
  <w:style w:type="table" w:customStyle="1" w:styleId="30">
    <w:name w:val="_Style 27"/>
    <w:basedOn w:val="12"/>
    <w:qFormat/>
    <w:uiPriority w:val="0"/>
    <w:tblPr>
      <w:tblCellMar>
        <w:top w:w="100" w:type="dxa"/>
        <w:left w:w="100" w:type="dxa"/>
        <w:bottom w:w="100" w:type="dxa"/>
        <w:right w:w="100" w:type="dxa"/>
      </w:tblCellMar>
    </w:tblPr>
  </w:style>
  <w:style w:type="table" w:customStyle="1" w:styleId="31">
    <w:name w:val="_Style 28"/>
    <w:basedOn w:val="12"/>
    <w:qFormat/>
    <w:uiPriority w:val="0"/>
    <w:tblPr>
      <w:tblCellMar>
        <w:top w:w="100" w:type="dxa"/>
        <w:left w:w="100" w:type="dxa"/>
        <w:bottom w:w="100" w:type="dxa"/>
        <w:right w:w="100" w:type="dxa"/>
      </w:tblCellMar>
    </w:tblPr>
  </w:style>
  <w:style w:type="table" w:customStyle="1" w:styleId="32">
    <w:name w:val="_Style 29"/>
    <w:basedOn w:val="12"/>
    <w:uiPriority w:val="0"/>
    <w:tblPr>
      <w:tblCellMar>
        <w:top w:w="100" w:type="dxa"/>
        <w:left w:w="100" w:type="dxa"/>
        <w:bottom w:w="100" w:type="dxa"/>
        <w:right w:w="100" w:type="dxa"/>
      </w:tblCellMar>
    </w:tblPr>
  </w:style>
  <w:style w:type="table" w:customStyle="1" w:styleId="33">
    <w:name w:val="_Style 30"/>
    <w:basedOn w:val="12"/>
    <w:qFormat/>
    <w:uiPriority w:val="0"/>
    <w:tblPr>
      <w:tblCellMar>
        <w:top w:w="100" w:type="dxa"/>
        <w:left w:w="100" w:type="dxa"/>
        <w:bottom w:w="100" w:type="dxa"/>
        <w:right w:w="100" w:type="dxa"/>
      </w:tblCellMar>
    </w:tblPr>
  </w:style>
  <w:style w:type="table" w:customStyle="1" w:styleId="34">
    <w:name w:val="_Style 31"/>
    <w:basedOn w:val="12"/>
    <w:uiPriority w:val="0"/>
    <w:tblPr>
      <w:tblCellMar>
        <w:top w:w="100" w:type="dxa"/>
        <w:left w:w="100" w:type="dxa"/>
        <w:bottom w:w="100" w:type="dxa"/>
        <w:right w:w="100" w:type="dxa"/>
      </w:tblCellMar>
    </w:tblPr>
  </w:style>
  <w:style w:type="table" w:customStyle="1" w:styleId="35">
    <w:name w:val="_Style 32"/>
    <w:basedOn w:val="12"/>
    <w:qFormat/>
    <w:uiPriority w:val="0"/>
    <w:tblPr>
      <w:tblCellMar>
        <w:top w:w="100" w:type="dxa"/>
        <w:left w:w="100" w:type="dxa"/>
        <w:bottom w:w="100" w:type="dxa"/>
        <w:right w:w="100" w:type="dxa"/>
      </w:tblCellMar>
    </w:tblPr>
  </w:style>
  <w:style w:type="table" w:customStyle="1" w:styleId="36">
    <w:name w:val="_Style 33"/>
    <w:basedOn w:val="12"/>
    <w:uiPriority w:val="0"/>
    <w:tblPr>
      <w:tblCellMar>
        <w:top w:w="100" w:type="dxa"/>
        <w:left w:w="100" w:type="dxa"/>
        <w:bottom w:w="100" w:type="dxa"/>
        <w:right w:w="100" w:type="dxa"/>
      </w:tblCellMar>
    </w:tblPr>
  </w:style>
  <w:style w:type="table" w:customStyle="1" w:styleId="37">
    <w:name w:val="_Style 34"/>
    <w:basedOn w:val="12"/>
    <w:qFormat/>
    <w:uiPriority w:val="0"/>
    <w:tblPr>
      <w:tblCellMar>
        <w:top w:w="100" w:type="dxa"/>
        <w:left w:w="100" w:type="dxa"/>
        <w:bottom w:w="100" w:type="dxa"/>
        <w:right w:w="100" w:type="dxa"/>
      </w:tblCellMar>
    </w:tblPr>
  </w:style>
  <w:style w:type="table" w:customStyle="1" w:styleId="38">
    <w:name w:val="_Style 35"/>
    <w:basedOn w:val="12"/>
    <w:uiPriority w:val="0"/>
    <w:tblPr>
      <w:tblCellMar>
        <w:top w:w="100" w:type="dxa"/>
        <w:left w:w="100" w:type="dxa"/>
        <w:bottom w:w="100" w:type="dxa"/>
        <w:right w:w="100" w:type="dxa"/>
      </w:tblCellMar>
    </w:tblPr>
  </w:style>
  <w:style w:type="table" w:customStyle="1" w:styleId="39">
    <w:name w:val="_Style 36"/>
    <w:basedOn w:val="12"/>
    <w:qFormat/>
    <w:uiPriority w:val="0"/>
    <w:tblPr>
      <w:tblCellMar>
        <w:top w:w="100" w:type="dxa"/>
        <w:left w:w="100" w:type="dxa"/>
        <w:bottom w:w="100" w:type="dxa"/>
        <w:right w:w="100" w:type="dxa"/>
      </w:tblCellMar>
    </w:tblPr>
  </w:style>
  <w:style w:type="table" w:customStyle="1" w:styleId="40">
    <w:name w:val="_Style 37"/>
    <w:basedOn w:val="12"/>
    <w:uiPriority w:val="0"/>
    <w:tblPr>
      <w:tblCellMar>
        <w:top w:w="100" w:type="dxa"/>
        <w:left w:w="100" w:type="dxa"/>
        <w:bottom w:w="100" w:type="dxa"/>
        <w:right w:w="100" w:type="dxa"/>
      </w:tblCellMar>
    </w:tblPr>
  </w:style>
  <w:style w:type="table" w:customStyle="1" w:styleId="41">
    <w:name w:val="_Style 38"/>
    <w:basedOn w:val="12"/>
    <w:uiPriority w:val="0"/>
    <w:tblPr>
      <w:tblCellMar>
        <w:top w:w="100" w:type="dxa"/>
        <w:left w:w="100" w:type="dxa"/>
        <w:bottom w:w="100" w:type="dxa"/>
        <w:right w:w="100" w:type="dxa"/>
      </w:tblCellMar>
    </w:tblPr>
  </w:style>
  <w:style w:type="table" w:customStyle="1" w:styleId="42">
    <w:name w:val="_Style 39"/>
    <w:basedOn w:val="12"/>
    <w:qFormat/>
    <w:uiPriority w:val="0"/>
    <w:tblPr>
      <w:tblCellMar>
        <w:top w:w="100" w:type="dxa"/>
        <w:left w:w="100" w:type="dxa"/>
        <w:bottom w:w="100" w:type="dxa"/>
        <w:right w:w="100" w:type="dxa"/>
      </w:tblCellMar>
    </w:tblPr>
  </w:style>
  <w:style w:type="table" w:customStyle="1" w:styleId="43">
    <w:name w:val="_Style 40"/>
    <w:basedOn w:val="12"/>
    <w:uiPriority w:val="0"/>
    <w:tblPr>
      <w:tblCellMar>
        <w:top w:w="100" w:type="dxa"/>
        <w:left w:w="100" w:type="dxa"/>
        <w:bottom w:w="100" w:type="dxa"/>
        <w:right w:w="100" w:type="dxa"/>
      </w:tblCellMar>
    </w:tblPr>
  </w:style>
  <w:style w:type="table" w:customStyle="1" w:styleId="44">
    <w:name w:val="_Style 41"/>
    <w:basedOn w:val="12"/>
    <w:uiPriority w:val="0"/>
    <w:tblPr>
      <w:tblCellMar>
        <w:top w:w="100" w:type="dxa"/>
        <w:left w:w="100" w:type="dxa"/>
        <w:bottom w:w="100" w:type="dxa"/>
        <w:right w:w="100" w:type="dxa"/>
      </w:tblCellMar>
    </w:tblPr>
  </w:style>
  <w:style w:type="table" w:customStyle="1" w:styleId="45">
    <w:name w:val="_Style 42"/>
    <w:basedOn w:val="12"/>
    <w:qFormat/>
    <w:uiPriority w:val="0"/>
    <w:tblPr>
      <w:tblCellMar>
        <w:top w:w="100" w:type="dxa"/>
        <w:left w:w="100" w:type="dxa"/>
        <w:bottom w:w="100" w:type="dxa"/>
        <w:right w:w="100" w:type="dxa"/>
      </w:tblCellMar>
    </w:tblPr>
  </w:style>
  <w:style w:type="table" w:customStyle="1" w:styleId="46">
    <w:name w:val="_Style 43"/>
    <w:basedOn w:val="12"/>
    <w:uiPriority w:val="0"/>
    <w:tblPr>
      <w:tblCellMar>
        <w:top w:w="100" w:type="dxa"/>
        <w:left w:w="100" w:type="dxa"/>
        <w:bottom w:w="100" w:type="dxa"/>
        <w:right w:w="100" w:type="dxa"/>
      </w:tblCellMar>
    </w:tblPr>
  </w:style>
  <w:style w:type="table" w:customStyle="1" w:styleId="47">
    <w:name w:val="_Style 44"/>
    <w:basedOn w:val="12"/>
    <w:uiPriority w:val="0"/>
    <w:tblPr>
      <w:tblCellMar>
        <w:top w:w="100" w:type="dxa"/>
        <w:left w:w="100" w:type="dxa"/>
        <w:bottom w:w="100" w:type="dxa"/>
        <w:right w:w="100" w:type="dxa"/>
      </w:tblCellMar>
    </w:tblPr>
  </w:style>
  <w:style w:type="table" w:customStyle="1" w:styleId="48">
    <w:name w:val="_Style 45"/>
    <w:basedOn w:val="12"/>
    <w:uiPriority w:val="0"/>
    <w:tblPr>
      <w:tblCellMar>
        <w:top w:w="100" w:type="dxa"/>
        <w:left w:w="100" w:type="dxa"/>
        <w:bottom w:w="100" w:type="dxa"/>
        <w:right w:w="100" w:type="dxa"/>
      </w:tblCellMar>
    </w:tblPr>
  </w:style>
  <w:style w:type="table" w:customStyle="1" w:styleId="49">
    <w:name w:val="_Style 46"/>
    <w:basedOn w:val="12"/>
    <w:uiPriority w:val="0"/>
    <w:tblPr>
      <w:tblCellMar>
        <w:top w:w="100" w:type="dxa"/>
        <w:left w:w="100" w:type="dxa"/>
        <w:bottom w:w="100" w:type="dxa"/>
        <w:right w:w="100" w:type="dxa"/>
      </w:tblCellMar>
    </w:tblPr>
  </w:style>
  <w:style w:type="table" w:customStyle="1" w:styleId="50">
    <w:name w:val="_Style 47"/>
    <w:basedOn w:val="12"/>
    <w:qFormat/>
    <w:uiPriority w:val="0"/>
    <w:tblPr>
      <w:tblCellMar>
        <w:top w:w="100" w:type="dxa"/>
        <w:left w:w="100" w:type="dxa"/>
        <w:bottom w:w="100" w:type="dxa"/>
        <w:right w:w="100" w:type="dxa"/>
      </w:tblCellMar>
    </w:tblPr>
  </w:style>
  <w:style w:type="table" w:customStyle="1" w:styleId="51">
    <w:name w:val="_Style 48"/>
    <w:basedOn w:val="12"/>
    <w:uiPriority w:val="0"/>
    <w:tblPr>
      <w:tblCellMar>
        <w:top w:w="100" w:type="dxa"/>
        <w:left w:w="100" w:type="dxa"/>
        <w:bottom w:w="100" w:type="dxa"/>
        <w:right w:w="100" w:type="dxa"/>
      </w:tblCellMar>
    </w:tblPr>
  </w:style>
  <w:style w:type="table" w:customStyle="1" w:styleId="52">
    <w:name w:val="_Style 49"/>
    <w:basedOn w:val="12"/>
    <w:uiPriority w:val="0"/>
    <w:tblPr>
      <w:tblCellMar>
        <w:top w:w="100" w:type="dxa"/>
        <w:left w:w="100" w:type="dxa"/>
        <w:bottom w:w="100" w:type="dxa"/>
        <w:right w:w="100" w:type="dxa"/>
      </w:tblCellMar>
    </w:tblPr>
  </w:style>
  <w:style w:type="table" w:customStyle="1" w:styleId="53">
    <w:name w:val="_Style 50"/>
    <w:basedOn w:val="12"/>
    <w:qFormat/>
    <w:uiPriority w:val="0"/>
    <w:tblPr>
      <w:tblCellMar>
        <w:top w:w="100" w:type="dxa"/>
        <w:left w:w="100" w:type="dxa"/>
        <w:bottom w:w="100" w:type="dxa"/>
        <w:right w:w="100" w:type="dxa"/>
      </w:tblCellMar>
    </w:tblPr>
  </w:style>
  <w:style w:type="table" w:customStyle="1" w:styleId="54">
    <w:name w:val="_Style 51"/>
    <w:basedOn w:val="12"/>
    <w:qFormat/>
    <w:uiPriority w:val="0"/>
    <w:tblPr>
      <w:tblCellMar>
        <w:top w:w="100" w:type="dxa"/>
        <w:left w:w="100" w:type="dxa"/>
        <w:bottom w:w="100" w:type="dxa"/>
        <w:right w:w="100" w:type="dxa"/>
      </w:tblCellMar>
    </w:tblPr>
  </w:style>
  <w:style w:type="table" w:customStyle="1" w:styleId="55">
    <w:name w:val="_Style 52"/>
    <w:basedOn w:val="12"/>
    <w:uiPriority w:val="0"/>
    <w:tblPr>
      <w:tblCellMar>
        <w:top w:w="100" w:type="dxa"/>
        <w:left w:w="100" w:type="dxa"/>
        <w:bottom w:w="100" w:type="dxa"/>
        <w:right w:w="100" w:type="dxa"/>
      </w:tblCellMar>
    </w:tblPr>
  </w:style>
  <w:style w:type="table" w:customStyle="1" w:styleId="56">
    <w:name w:val="_Style 53"/>
    <w:basedOn w:val="12"/>
    <w:uiPriority w:val="0"/>
    <w:tblPr>
      <w:tblCellMar>
        <w:top w:w="100" w:type="dxa"/>
        <w:left w:w="100" w:type="dxa"/>
        <w:bottom w:w="100" w:type="dxa"/>
        <w:right w:w="100" w:type="dxa"/>
      </w:tblCellMar>
    </w:tblPr>
  </w:style>
  <w:style w:type="table" w:customStyle="1" w:styleId="57">
    <w:name w:val="_Style 54"/>
    <w:basedOn w:val="12"/>
    <w:uiPriority w:val="0"/>
    <w:tblPr>
      <w:tblCellMar>
        <w:top w:w="100" w:type="dxa"/>
        <w:left w:w="100" w:type="dxa"/>
        <w:bottom w:w="100" w:type="dxa"/>
        <w:right w:w="100" w:type="dxa"/>
      </w:tblCellMar>
    </w:tblPr>
  </w:style>
  <w:style w:type="table" w:customStyle="1" w:styleId="58">
    <w:name w:val="_Style 55"/>
    <w:basedOn w:val="12"/>
    <w:uiPriority w:val="0"/>
    <w:tblPr>
      <w:tblCellMar>
        <w:top w:w="100" w:type="dxa"/>
        <w:left w:w="100" w:type="dxa"/>
        <w:bottom w:w="100" w:type="dxa"/>
        <w:right w:w="100" w:type="dxa"/>
      </w:tblCellMar>
    </w:tblPr>
  </w:style>
  <w:style w:type="table" w:customStyle="1" w:styleId="59">
    <w:name w:val="_Style 56"/>
    <w:basedOn w:val="12"/>
    <w:qFormat/>
    <w:uiPriority w:val="0"/>
    <w:tblPr>
      <w:tblCellMar>
        <w:top w:w="100" w:type="dxa"/>
        <w:left w:w="100" w:type="dxa"/>
        <w:bottom w:w="100" w:type="dxa"/>
        <w:right w:w="100" w:type="dxa"/>
      </w:tblCellMar>
    </w:tblPr>
  </w:style>
  <w:style w:type="table" w:customStyle="1" w:styleId="60">
    <w:name w:val="_Style 57"/>
    <w:basedOn w:val="12"/>
    <w:uiPriority w:val="0"/>
    <w:tblPr>
      <w:tblCellMar>
        <w:top w:w="100" w:type="dxa"/>
        <w:left w:w="100" w:type="dxa"/>
        <w:bottom w:w="100" w:type="dxa"/>
        <w:right w:w="100" w:type="dxa"/>
      </w:tblCellMar>
    </w:tblPr>
  </w:style>
  <w:style w:type="table" w:customStyle="1" w:styleId="61">
    <w:name w:val="_Style 58"/>
    <w:basedOn w:val="12"/>
    <w:uiPriority w:val="0"/>
    <w:tblPr>
      <w:tblCellMar>
        <w:top w:w="100" w:type="dxa"/>
        <w:left w:w="100" w:type="dxa"/>
        <w:bottom w:w="100" w:type="dxa"/>
        <w:right w:w="100" w:type="dxa"/>
      </w:tblCellMar>
    </w:tblPr>
  </w:style>
  <w:style w:type="table" w:customStyle="1" w:styleId="62">
    <w:name w:val="_Style 59"/>
    <w:basedOn w:val="12"/>
    <w:qFormat/>
    <w:uiPriority w:val="0"/>
    <w:tblPr>
      <w:tblCellMar>
        <w:top w:w="100" w:type="dxa"/>
        <w:left w:w="100" w:type="dxa"/>
        <w:bottom w:w="100" w:type="dxa"/>
        <w:right w:w="100" w:type="dxa"/>
      </w:tblCellMar>
    </w:tblPr>
  </w:style>
  <w:style w:type="table" w:customStyle="1" w:styleId="63">
    <w:name w:val="_Style 60"/>
    <w:basedOn w:val="12"/>
    <w:uiPriority w:val="0"/>
    <w:tblPr>
      <w:tblCellMar>
        <w:top w:w="100" w:type="dxa"/>
        <w:left w:w="100" w:type="dxa"/>
        <w:bottom w:w="100" w:type="dxa"/>
        <w:right w:w="100" w:type="dxa"/>
      </w:tblCellMar>
    </w:tblPr>
  </w:style>
  <w:style w:type="table" w:customStyle="1" w:styleId="64">
    <w:name w:val="_Style 61"/>
    <w:basedOn w:val="12"/>
    <w:qFormat/>
    <w:uiPriority w:val="0"/>
    <w:tblPr>
      <w:tblCellMar>
        <w:top w:w="100" w:type="dxa"/>
        <w:left w:w="100" w:type="dxa"/>
        <w:bottom w:w="100" w:type="dxa"/>
        <w:right w:w="100" w:type="dxa"/>
      </w:tblCellMar>
    </w:tblPr>
  </w:style>
  <w:style w:type="table" w:customStyle="1" w:styleId="65">
    <w:name w:val="_Style 62"/>
    <w:basedOn w:val="12"/>
    <w:uiPriority w:val="0"/>
    <w:tblPr>
      <w:tblCellMar>
        <w:top w:w="100" w:type="dxa"/>
        <w:left w:w="100" w:type="dxa"/>
        <w:bottom w:w="100" w:type="dxa"/>
        <w:right w:w="100" w:type="dxa"/>
      </w:tblCellMar>
    </w:tblPr>
  </w:style>
  <w:style w:type="table" w:customStyle="1" w:styleId="66">
    <w:name w:val="_Style 63"/>
    <w:basedOn w:val="12"/>
    <w:uiPriority w:val="0"/>
    <w:tblPr>
      <w:tblCellMar>
        <w:top w:w="100" w:type="dxa"/>
        <w:left w:w="100" w:type="dxa"/>
        <w:bottom w:w="100" w:type="dxa"/>
        <w:right w:w="100" w:type="dxa"/>
      </w:tblCellMar>
    </w:tblPr>
  </w:style>
  <w:style w:type="table" w:customStyle="1" w:styleId="67">
    <w:name w:val="_Style 64"/>
    <w:basedOn w:val="12"/>
    <w:qFormat/>
    <w:uiPriority w:val="0"/>
    <w:tblPr>
      <w:tblCellMar>
        <w:top w:w="100" w:type="dxa"/>
        <w:left w:w="100" w:type="dxa"/>
        <w:bottom w:w="100" w:type="dxa"/>
        <w:right w:w="100" w:type="dxa"/>
      </w:tblCellMar>
    </w:tblPr>
  </w:style>
  <w:style w:type="table" w:customStyle="1" w:styleId="68">
    <w:name w:val="_Style 65"/>
    <w:basedOn w:val="12"/>
    <w:qFormat/>
    <w:uiPriority w:val="0"/>
    <w:tblPr>
      <w:tblCellMar>
        <w:top w:w="100" w:type="dxa"/>
        <w:left w:w="100" w:type="dxa"/>
        <w:bottom w:w="100" w:type="dxa"/>
        <w:right w:w="100" w:type="dxa"/>
      </w:tblCellMar>
    </w:tblPr>
  </w:style>
  <w:style w:type="table" w:customStyle="1" w:styleId="69">
    <w:name w:val="_Style 66"/>
    <w:basedOn w:val="12"/>
    <w:qFormat/>
    <w:uiPriority w:val="0"/>
    <w:tblPr>
      <w:tblCellMar>
        <w:top w:w="100" w:type="dxa"/>
        <w:left w:w="100" w:type="dxa"/>
        <w:bottom w:w="100" w:type="dxa"/>
        <w:right w:w="100" w:type="dxa"/>
      </w:tblCellMar>
    </w:tblPr>
  </w:style>
  <w:style w:type="table" w:customStyle="1" w:styleId="70">
    <w:name w:val="_Style 67"/>
    <w:basedOn w:val="12"/>
    <w:qFormat/>
    <w:uiPriority w:val="0"/>
    <w:tblPr>
      <w:tblCellMar>
        <w:top w:w="100" w:type="dxa"/>
        <w:left w:w="100" w:type="dxa"/>
        <w:bottom w:w="100" w:type="dxa"/>
        <w:right w:w="100" w:type="dxa"/>
      </w:tblCellMar>
    </w:tblPr>
  </w:style>
  <w:style w:type="table" w:customStyle="1" w:styleId="71">
    <w:name w:val="_Style 68"/>
    <w:basedOn w:val="12"/>
    <w:qFormat/>
    <w:uiPriority w:val="0"/>
    <w:tblPr>
      <w:tblCellMar>
        <w:top w:w="100" w:type="dxa"/>
        <w:left w:w="100" w:type="dxa"/>
        <w:bottom w:w="100" w:type="dxa"/>
        <w:right w:w="100" w:type="dxa"/>
      </w:tblCellMar>
    </w:tblPr>
  </w:style>
  <w:style w:type="table" w:customStyle="1" w:styleId="72">
    <w:name w:val="_Style 69"/>
    <w:basedOn w:val="12"/>
    <w:qFormat/>
    <w:uiPriority w:val="0"/>
    <w:tblPr>
      <w:tblCellMar>
        <w:top w:w="100" w:type="dxa"/>
        <w:left w:w="100" w:type="dxa"/>
        <w:bottom w:w="100" w:type="dxa"/>
        <w:right w:w="100" w:type="dxa"/>
      </w:tblCellMar>
    </w:tblPr>
  </w:style>
  <w:style w:type="table" w:customStyle="1" w:styleId="73">
    <w:name w:val="_Style 70"/>
    <w:basedOn w:val="12"/>
    <w:qFormat/>
    <w:uiPriority w:val="0"/>
    <w:tblPr>
      <w:tblCellMar>
        <w:top w:w="100" w:type="dxa"/>
        <w:left w:w="100" w:type="dxa"/>
        <w:bottom w:w="100" w:type="dxa"/>
        <w:right w:w="100" w:type="dxa"/>
      </w:tblCellMar>
    </w:tblPr>
  </w:style>
  <w:style w:type="table" w:customStyle="1" w:styleId="74">
    <w:name w:val="_Style 71"/>
    <w:basedOn w:val="12"/>
    <w:qFormat/>
    <w:uiPriority w:val="0"/>
    <w:tblPr>
      <w:tblCellMar>
        <w:top w:w="100" w:type="dxa"/>
        <w:left w:w="100" w:type="dxa"/>
        <w:bottom w:w="100" w:type="dxa"/>
        <w:right w:w="100" w:type="dxa"/>
      </w:tblCellMar>
    </w:tblPr>
  </w:style>
  <w:style w:type="table" w:customStyle="1" w:styleId="75">
    <w:name w:val="_Style 72"/>
    <w:basedOn w:val="12"/>
    <w:qFormat/>
    <w:uiPriority w:val="0"/>
    <w:tblPr>
      <w:tblCellMar>
        <w:top w:w="100" w:type="dxa"/>
        <w:left w:w="100" w:type="dxa"/>
        <w:bottom w:w="100" w:type="dxa"/>
        <w:right w:w="100" w:type="dxa"/>
      </w:tblCellMar>
    </w:tblPr>
  </w:style>
  <w:style w:type="table" w:customStyle="1" w:styleId="76">
    <w:name w:val="_Style 73"/>
    <w:basedOn w:val="12"/>
    <w:qFormat/>
    <w:uiPriority w:val="0"/>
    <w:tblPr>
      <w:tblCellMar>
        <w:top w:w="100" w:type="dxa"/>
        <w:left w:w="100" w:type="dxa"/>
        <w:bottom w:w="100" w:type="dxa"/>
        <w:right w:w="100" w:type="dxa"/>
      </w:tblCellMar>
    </w:tblPr>
  </w:style>
  <w:style w:type="table" w:customStyle="1" w:styleId="77">
    <w:name w:val="_Style 74"/>
    <w:basedOn w:val="12"/>
    <w:qFormat/>
    <w:uiPriority w:val="0"/>
    <w:tblPr>
      <w:tblCellMar>
        <w:top w:w="100" w:type="dxa"/>
        <w:left w:w="100" w:type="dxa"/>
        <w:bottom w:w="100" w:type="dxa"/>
        <w:right w:w="100" w:type="dxa"/>
      </w:tblCellMar>
    </w:tblPr>
  </w:style>
  <w:style w:type="table" w:customStyle="1" w:styleId="78">
    <w:name w:val="_Style 75"/>
    <w:basedOn w:val="12"/>
    <w:qFormat/>
    <w:uiPriority w:val="0"/>
    <w:tblPr>
      <w:tblCellMar>
        <w:top w:w="100" w:type="dxa"/>
        <w:left w:w="100" w:type="dxa"/>
        <w:bottom w:w="100" w:type="dxa"/>
        <w:right w:w="100" w:type="dxa"/>
      </w:tblCellMar>
    </w:tblPr>
  </w:style>
  <w:style w:type="table" w:customStyle="1" w:styleId="79">
    <w:name w:val="_Style 76"/>
    <w:basedOn w:val="12"/>
    <w:qFormat/>
    <w:uiPriority w:val="0"/>
    <w:tblPr>
      <w:tblCellMar>
        <w:top w:w="100" w:type="dxa"/>
        <w:left w:w="100" w:type="dxa"/>
        <w:bottom w:w="100" w:type="dxa"/>
        <w:right w:w="100" w:type="dxa"/>
      </w:tblCellMar>
    </w:tblPr>
  </w:style>
  <w:style w:type="table" w:customStyle="1" w:styleId="80">
    <w:name w:val="_Style 77"/>
    <w:basedOn w:val="12"/>
    <w:qFormat/>
    <w:uiPriority w:val="0"/>
    <w:tblPr>
      <w:tblCellMar>
        <w:top w:w="100" w:type="dxa"/>
        <w:left w:w="100" w:type="dxa"/>
        <w:bottom w:w="100" w:type="dxa"/>
        <w:right w:w="100" w:type="dxa"/>
      </w:tblCellMar>
    </w:tblPr>
  </w:style>
  <w:style w:type="table" w:customStyle="1" w:styleId="81">
    <w:name w:val="_Style 78"/>
    <w:basedOn w:val="12"/>
    <w:qFormat/>
    <w:uiPriority w:val="0"/>
    <w:tblPr>
      <w:tblCellMar>
        <w:top w:w="100" w:type="dxa"/>
        <w:left w:w="100" w:type="dxa"/>
        <w:bottom w:w="100" w:type="dxa"/>
        <w:right w:w="100" w:type="dxa"/>
      </w:tblCellMar>
    </w:tblPr>
  </w:style>
  <w:style w:type="table" w:customStyle="1" w:styleId="82">
    <w:name w:val="_Style 79"/>
    <w:basedOn w:val="12"/>
    <w:qFormat/>
    <w:uiPriority w:val="0"/>
    <w:tblPr>
      <w:tblCellMar>
        <w:top w:w="100" w:type="dxa"/>
        <w:left w:w="100" w:type="dxa"/>
        <w:bottom w:w="100" w:type="dxa"/>
        <w:right w:w="100" w:type="dxa"/>
      </w:tblCellMar>
    </w:tblPr>
  </w:style>
  <w:style w:type="table" w:customStyle="1" w:styleId="83">
    <w:name w:val="_Style 80"/>
    <w:basedOn w:val="12"/>
    <w:qFormat/>
    <w:uiPriority w:val="0"/>
    <w:tblPr>
      <w:tblCellMar>
        <w:top w:w="100" w:type="dxa"/>
        <w:left w:w="100" w:type="dxa"/>
        <w:bottom w:w="100" w:type="dxa"/>
        <w:right w:w="100" w:type="dxa"/>
      </w:tblCellMar>
    </w:tblPr>
  </w:style>
  <w:style w:type="table" w:customStyle="1" w:styleId="84">
    <w:name w:val="_Style 81"/>
    <w:basedOn w:val="12"/>
    <w:qFormat/>
    <w:uiPriority w:val="0"/>
    <w:tblPr>
      <w:tblCellMar>
        <w:top w:w="100" w:type="dxa"/>
        <w:left w:w="100" w:type="dxa"/>
        <w:bottom w:w="100" w:type="dxa"/>
        <w:right w:w="100" w:type="dxa"/>
      </w:tblCellMar>
    </w:tblPr>
  </w:style>
  <w:style w:type="table" w:customStyle="1" w:styleId="85">
    <w:name w:val="_Style 82"/>
    <w:basedOn w:val="12"/>
    <w:qFormat/>
    <w:uiPriority w:val="0"/>
    <w:tblPr>
      <w:tblCellMar>
        <w:top w:w="100" w:type="dxa"/>
        <w:left w:w="100" w:type="dxa"/>
        <w:bottom w:w="100" w:type="dxa"/>
        <w:right w:w="100" w:type="dxa"/>
      </w:tblCellMar>
    </w:tblPr>
  </w:style>
  <w:style w:type="table" w:customStyle="1" w:styleId="86">
    <w:name w:val="_Style 83"/>
    <w:basedOn w:val="12"/>
    <w:qFormat/>
    <w:uiPriority w:val="0"/>
    <w:tblPr>
      <w:tblCellMar>
        <w:top w:w="100" w:type="dxa"/>
        <w:left w:w="100" w:type="dxa"/>
        <w:bottom w:w="100" w:type="dxa"/>
        <w:right w:w="100" w:type="dxa"/>
      </w:tblCellMar>
    </w:tblPr>
  </w:style>
  <w:style w:type="table" w:customStyle="1" w:styleId="87">
    <w:name w:val="_Style 84"/>
    <w:basedOn w:val="12"/>
    <w:qFormat/>
    <w:uiPriority w:val="0"/>
    <w:tblPr>
      <w:tblCellMar>
        <w:top w:w="100" w:type="dxa"/>
        <w:left w:w="100" w:type="dxa"/>
        <w:bottom w:w="100" w:type="dxa"/>
        <w:right w:w="100" w:type="dxa"/>
      </w:tblCellMar>
    </w:tblPr>
  </w:style>
  <w:style w:type="table" w:customStyle="1" w:styleId="88">
    <w:name w:val="_Style 85"/>
    <w:basedOn w:val="12"/>
    <w:qFormat/>
    <w:uiPriority w:val="0"/>
    <w:tblPr>
      <w:tblCellMar>
        <w:top w:w="100" w:type="dxa"/>
        <w:left w:w="100" w:type="dxa"/>
        <w:bottom w:w="100" w:type="dxa"/>
        <w:right w:w="100" w:type="dxa"/>
      </w:tblCellMar>
    </w:tblPr>
  </w:style>
  <w:style w:type="table" w:customStyle="1" w:styleId="89">
    <w:name w:val="_Style 86"/>
    <w:basedOn w:val="12"/>
    <w:qFormat/>
    <w:uiPriority w:val="0"/>
    <w:tblPr>
      <w:tblCellMar>
        <w:top w:w="100" w:type="dxa"/>
        <w:left w:w="100" w:type="dxa"/>
        <w:bottom w:w="100" w:type="dxa"/>
        <w:right w:w="100" w:type="dxa"/>
      </w:tblCellMar>
    </w:tblPr>
  </w:style>
  <w:style w:type="table" w:customStyle="1" w:styleId="90">
    <w:name w:val="_Style 87"/>
    <w:basedOn w:val="12"/>
    <w:qFormat/>
    <w:uiPriority w:val="0"/>
    <w:tblPr>
      <w:tblCellMar>
        <w:top w:w="100" w:type="dxa"/>
        <w:left w:w="100" w:type="dxa"/>
        <w:bottom w:w="100" w:type="dxa"/>
        <w:right w:w="100" w:type="dxa"/>
      </w:tblCellMar>
    </w:tblPr>
  </w:style>
  <w:style w:type="table" w:customStyle="1" w:styleId="91">
    <w:name w:val="_Style 88"/>
    <w:basedOn w:val="12"/>
    <w:qFormat/>
    <w:uiPriority w:val="0"/>
    <w:tblPr>
      <w:tblCellMar>
        <w:top w:w="100" w:type="dxa"/>
        <w:left w:w="100" w:type="dxa"/>
        <w:bottom w:w="100" w:type="dxa"/>
        <w:right w:w="100" w:type="dxa"/>
      </w:tblCellMar>
    </w:tblPr>
  </w:style>
  <w:style w:type="table" w:customStyle="1" w:styleId="92">
    <w:name w:val="_Style 89"/>
    <w:basedOn w:val="12"/>
    <w:qFormat/>
    <w:uiPriority w:val="0"/>
    <w:tblPr>
      <w:tblCellMar>
        <w:top w:w="100" w:type="dxa"/>
        <w:left w:w="100" w:type="dxa"/>
        <w:bottom w:w="100" w:type="dxa"/>
        <w:right w:w="100" w:type="dxa"/>
      </w:tblCellMar>
    </w:tblPr>
  </w:style>
  <w:style w:type="table" w:customStyle="1" w:styleId="93">
    <w:name w:val="_Style 90"/>
    <w:basedOn w:val="12"/>
    <w:qFormat/>
    <w:uiPriority w:val="0"/>
    <w:tblPr>
      <w:tblCellMar>
        <w:top w:w="100" w:type="dxa"/>
        <w:left w:w="100" w:type="dxa"/>
        <w:bottom w:w="100" w:type="dxa"/>
        <w:right w:w="100" w:type="dxa"/>
      </w:tblCellMar>
    </w:tblPr>
  </w:style>
  <w:style w:type="table" w:customStyle="1" w:styleId="94">
    <w:name w:val="_Style 91"/>
    <w:basedOn w:val="1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106</Pages>
  <TotalTime>345</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2025-07-16T01:44:26Z</dcterms:created>
  <dc:creator>HP</dc:creator>
  <cp:lastModifiedBy>HP</cp:lastModifiedBy>
  <dcterms:modified xsi:type="dcterms:W3CDTF">2025-07-16T07:29:51Z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F8AA8A49C0AD4C00838FF7479C1FEC4E_12</vt:lpwstr>
  </property>
</Properties>
</file>